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C6A" w:rsidRPr="00115860" w:rsidRDefault="00B80C6A" w:rsidP="00BD0F38">
      <w:pPr>
        <w:spacing w:before="120" w:after="120" w:line="360" w:lineRule="auto"/>
        <w:jc w:val="center"/>
        <w:rPr>
          <w:rFonts w:ascii="Times New Roman" w:hAnsi="Times New Roman" w:cs="Times New Roman"/>
          <w:b/>
          <w:color w:val="000000" w:themeColor="text1"/>
          <w:sz w:val="36"/>
          <w:szCs w:val="36"/>
        </w:rPr>
      </w:pPr>
      <w:r w:rsidRPr="00115860">
        <w:rPr>
          <w:rFonts w:ascii="Times New Roman" w:hAnsi="Times New Roman" w:cs="Times New Roman"/>
          <w:b/>
          <w:color w:val="000000" w:themeColor="text1"/>
          <w:sz w:val="36"/>
          <w:szCs w:val="36"/>
        </w:rPr>
        <w:t>ABSTRACT</w:t>
      </w:r>
    </w:p>
    <w:p w:rsidR="00116E96" w:rsidRPr="00115860" w:rsidRDefault="00A23343" w:rsidP="00945393">
      <w:pPr>
        <w:pStyle w:val="NormalWeb"/>
        <w:shd w:val="clear" w:color="auto" w:fill="FFFFFF"/>
        <w:spacing w:before="120" w:beforeAutospacing="0" w:after="120" w:afterAutospacing="0" w:line="360" w:lineRule="auto"/>
        <w:jc w:val="both"/>
        <w:textAlignment w:val="baseline"/>
        <w:rPr>
          <w:color w:val="000000"/>
          <w:spacing w:val="6"/>
        </w:rPr>
      </w:pPr>
      <w:r w:rsidRPr="00115860">
        <w:rPr>
          <w:color w:val="000000"/>
          <w:spacing w:val="6"/>
          <w:shd w:val="clear" w:color="auto" w:fill="FFFFFF"/>
        </w:rPr>
        <w:t>When you sign up for a new website account, do you create a complex, non-guessable passwor</w:t>
      </w:r>
      <w:r w:rsidR="0061391E" w:rsidRPr="00115860">
        <w:rPr>
          <w:color w:val="000000"/>
          <w:spacing w:val="6"/>
          <w:shd w:val="clear" w:color="auto" w:fill="FFFFFF"/>
        </w:rPr>
        <w:t>d? Or do you just use "One Password</w:t>
      </w:r>
      <w:r w:rsidRPr="00115860">
        <w:rPr>
          <w:color w:val="000000"/>
          <w:spacing w:val="6"/>
          <w:shd w:val="clear" w:color="auto" w:fill="FFFFFF"/>
        </w:rPr>
        <w:t>" for everything? Each simple-minded password you use creates an opportunity for some malefactor to take over your account by a lucky guess or a brute-force attack. And if you use the same password everywhere, one hack or lucky guess means that all of your accounts are compromised.</w:t>
      </w:r>
      <w:r w:rsidR="009E0F20" w:rsidRPr="00115860">
        <w:rPr>
          <w:color w:val="000000"/>
          <w:spacing w:val="6"/>
          <w:shd w:val="clear" w:color="auto" w:fill="FFFFFF"/>
        </w:rPr>
        <w:t xml:space="preserve"> </w:t>
      </w:r>
      <w:proofErr w:type="spellStart"/>
      <w:r w:rsidR="0075280C" w:rsidRPr="00115860">
        <w:rPr>
          <w:color w:val="000000"/>
          <w:spacing w:val="6"/>
        </w:rPr>
        <w:t>Safe</w:t>
      </w:r>
      <w:r w:rsidRPr="00115860">
        <w:rPr>
          <w:color w:val="000000"/>
          <w:spacing w:val="6"/>
        </w:rPr>
        <w:t>House</w:t>
      </w:r>
      <w:proofErr w:type="spellEnd"/>
      <w:r w:rsidRPr="00115860">
        <w:rPr>
          <w:color w:val="000000"/>
          <w:spacing w:val="6"/>
        </w:rPr>
        <w:t xml:space="preserve"> is a typical password manager </w:t>
      </w:r>
      <w:r w:rsidR="00B11705" w:rsidRPr="00115860">
        <w:rPr>
          <w:color w:val="000000"/>
          <w:spacing w:val="6"/>
        </w:rPr>
        <w:t>that is used as a web-</w:t>
      </w:r>
      <w:r w:rsidRPr="00115860">
        <w:rPr>
          <w:color w:val="000000"/>
          <w:spacing w:val="6"/>
        </w:rPr>
        <w:t xml:space="preserve">application. </w:t>
      </w:r>
    </w:p>
    <w:p w:rsidR="00116E96" w:rsidRPr="00115860" w:rsidRDefault="00A23343" w:rsidP="00945393">
      <w:pPr>
        <w:pStyle w:val="NormalWeb"/>
        <w:shd w:val="clear" w:color="auto" w:fill="FFFFFF"/>
        <w:spacing w:before="120" w:beforeAutospacing="0" w:after="120" w:afterAutospacing="0" w:line="360" w:lineRule="auto"/>
        <w:jc w:val="both"/>
        <w:textAlignment w:val="baseline"/>
        <w:rPr>
          <w:color w:val="000000"/>
          <w:spacing w:val="6"/>
        </w:rPr>
      </w:pPr>
      <w:r w:rsidRPr="00115860">
        <w:rPr>
          <w:color w:val="000000"/>
          <w:spacing w:val="6"/>
        </w:rPr>
        <w:t xml:space="preserve">When you create a new secure account or update a weak password, you don't want to strain your brain trying to come up with something strong and unique. Why bother? You don't have to remember it. </w:t>
      </w:r>
      <w:proofErr w:type="spellStart"/>
      <w:r w:rsidR="001D1981" w:rsidRPr="00115860">
        <w:rPr>
          <w:color w:val="000000"/>
          <w:spacing w:val="6"/>
        </w:rPr>
        <w:t>Safe</w:t>
      </w:r>
      <w:r w:rsidR="004D391B" w:rsidRPr="00115860">
        <w:rPr>
          <w:color w:val="000000"/>
          <w:spacing w:val="6"/>
        </w:rPr>
        <w:t>House</w:t>
      </w:r>
      <w:proofErr w:type="spellEnd"/>
      <w:r w:rsidRPr="00115860">
        <w:rPr>
          <w:color w:val="000000"/>
          <w:spacing w:val="6"/>
        </w:rPr>
        <w:t xml:space="preserve"> include</w:t>
      </w:r>
      <w:r w:rsidR="004D391B" w:rsidRPr="00115860">
        <w:rPr>
          <w:color w:val="000000"/>
          <w:spacing w:val="6"/>
        </w:rPr>
        <w:t>s</w:t>
      </w:r>
      <w:r w:rsidRPr="00115860">
        <w:rPr>
          <w:color w:val="000000"/>
          <w:spacing w:val="6"/>
        </w:rPr>
        <w:t xml:space="preserve"> a b</w:t>
      </w:r>
      <w:r w:rsidR="004D391B" w:rsidRPr="00115860">
        <w:rPr>
          <w:color w:val="000000"/>
          <w:spacing w:val="6"/>
        </w:rPr>
        <w:t>uilt-in password generator that generates a</w:t>
      </w:r>
      <w:r w:rsidR="000F71AD" w:rsidRPr="00115860">
        <w:rPr>
          <w:color w:val="000000"/>
          <w:spacing w:val="6"/>
        </w:rPr>
        <w:t xml:space="preserve">n automatic password of </w:t>
      </w:r>
      <w:r w:rsidR="009E0F20" w:rsidRPr="00115860">
        <w:rPr>
          <w:color w:val="000000"/>
          <w:spacing w:val="6"/>
        </w:rPr>
        <w:t>up to</w:t>
      </w:r>
      <w:r w:rsidR="00EC6CEB" w:rsidRPr="00115860">
        <w:rPr>
          <w:color w:val="000000"/>
          <w:spacing w:val="6"/>
        </w:rPr>
        <w:t xml:space="preserve"> 1</w:t>
      </w:r>
      <w:r w:rsidR="000F71AD" w:rsidRPr="00115860">
        <w:rPr>
          <w:color w:val="000000"/>
          <w:spacing w:val="6"/>
        </w:rPr>
        <w:t>2 characters.</w:t>
      </w:r>
    </w:p>
    <w:p w:rsidR="00CB4078" w:rsidRPr="00115860" w:rsidRDefault="00AA09C1" w:rsidP="00945393">
      <w:pPr>
        <w:pStyle w:val="NormalWeb"/>
        <w:shd w:val="clear" w:color="auto" w:fill="FFFFFF"/>
        <w:spacing w:before="120" w:beforeAutospacing="0" w:after="120" w:afterAutospacing="0" w:line="360" w:lineRule="auto"/>
        <w:jc w:val="both"/>
        <w:textAlignment w:val="baseline"/>
        <w:rPr>
          <w:color w:val="000000"/>
          <w:spacing w:val="6"/>
        </w:rPr>
      </w:pPr>
      <w:proofErr w:type="spellStart"/>
      <w:r w:rsidRPr="00115860">
        <w:rPr>
          <w:color w:val="000000"/>
          <w:spacing w:val="6"/>
        </w:rPr>
        <w:t>Safe</w:t>
      </w:r>
      <w:r w:rsidR="00CB4078" w:rsidRPr="00115860">
        <w:rPr>
          <w:color w:val="000000"/>
          <w:spacing w:val="6"/>
        </w:rPr>
        <w:t>House</w:t>
      </w:r>
      <w:proofErr w:type="spellEnd"/>
      <w:r w:rsidR="003907ED" w:rsidRPr="00115860">
        <w:rPr>
          <w:color w:val="000000"/>
          <w:spacing w:val="6"/>
        </w:rPr>
        <w:t xml:space="preserve"> provides you with the functionalities of </w:t>
      </w:r>
      <w:r w:rsidR="00CB4078" w:rsidRPr="00115860">
        <w:rPr>
          <w:color w:val="000000"/>
          <w:spacing w:val="6"/>
        </w:rPr>
        <w:t>adding a new account for which you want to save the id and password, retrieving a saved account’s id and password, deleting a saved id and password</w:t>
      </w:r>
      <w:r w:rsidR="00C24E8A" w:rsidRPr="00115860">
        <w:rPr>
          <w:color w:val="000000"/>
          <w:spacing w:val="6"/>
        </w:rPr>
        <w:t xml:space="preserve"> and</w:t>
      </w:r>
      <w:r w:rsidR="003907ED" w:rsidRPr="00115860">
        <w:rPr>
          <w:color w:val="000000"/>
          <w:spacing w:val="6"/>
        </w:rPr>
        <w:t xml:space="preserve"> updating an account’s password</w:t>
      </w:r>
      <w:r w:rsidR="00116E96" w:rsidRPr="00115860">
        <w:rPr>
          <w:color w:val="000000"/>
          <w:spacing w:val="6"/>
        </w:rPr>
        <w:t>.</w:t>
      </w:r>
    </w:p>
    <w:p w:rsidR="00116E96" w:rsidRPr="00115860" w:rsidRDefault="00116E96" w:rsidP="00945393">
      <w:pPr>
        <w:pStyle w:val="NormalWeb"/>
        <w:shd w:val="clear" w:color="auto" w:fill="FFFFFF"/>
        <w:spacing w:before="120" w:beforeAutospacing="0" w:after="120" w:afterAutospacing="0" w:line="360" w:lineRule="auto"/>
        <w:jc w:val="both"/>
        <w:textAlignment w:val="baseline"/>
        <w:rPr>
          <w:color w:val="000000"/>
          <w:spacing w:val="6"/>
        </w:rPr>
      </w:pPr>
      <w:r w:rsidRPr="00115860">
        <w:rPr>
          <w:color w:val="000000"/>
          <w:spacing w:val="6"/>
        </w:rPr>
        <w:t xml:space="preserve">All these functionalities are guarded by the Master Password that the user creates and is saved only in the user’s mind. The master password never flows on the network and thus if the user happens to forget the master password he needs to contact the </w:t>
      </w:r>
      <w:proofErr w:type="spellStart"/>
      <w:r w:rsidRPr="00115860">
        <w:rPr>
          <w:color w:val="000000"/>
          <w:spacing w:val="6"/>
        </w:rPr>
        <w:t>SafeHouse</w:t>
      </w:r>
      <w:proofErr w:type="spellEnd"/>
      <w:r w:rsidRPr="00115860">
        <w:rPr>
          <w:color w:val="000000"/>
          <w:spacing w:val="6"/>
        </w:rPr>
        <w:t xml:space="preserve"> team to destroy his master account by sending an email.</w:t>
      </w:r>
      <w:r w:rsidR="00E90AA4" w:rsidRPr="00115860">
        <w:rPr>
          <w:color w:val="000000"/>
          <w:spacing w:val="6"/>
        </w:rPr>
        <w:t xml:space="preserve"> The encryption technique that we have used is Advanced Encryption Standard (AES) and the message digest algorithm used is Secu</w:t>
      </w:r>
      <w:r w:rsidR="00DC51BE" w:rsidRPr="00115860">
        <w:rPr>
          <w:color w:val="000000"/>
          <w:spacing w:val="6"/>
        </w:rPr>
        <w:t>re Hash Algorithm 3 (SHA</w:t>
      </w:r>
      <w:r w:rsidR="004D201A" w:rsidRPr="00115860">
        <w:rPr>
          <w:color w:val="000000"/>
          <w:spacing w:val="6"/>
        </w:rPr>
        <w:t>-</w:t>
      </w:r>
      <w:r w:rsidR="00DC51BE" w:rsidRPr="00115860">
        <w:rPr>
          <w:color w:val="000000"/>
          <w:spacing w:val="6"/>
        </w:rPr>
        <w:t>3) which shows that the applicati</w:t>
      </w:r>
      <w:r w:rsidR="00FC0D97" w:rsidRPr="00115860">
        <w:rPr>
          <w:color w:val="000000"/>
          <w:spacing w:val="6"/>
        </w:rPr>
        <w:t>on is highly secure</w:t>
      </w:r>
      <w:r w:rsidR="00DC51BE" w:rsidRPr="00115860">
        <w:rPr>
          <w:color w:val="000000"/>
          <w:spacing w:val="6"/>
        </w:rPr>
        <w:t>.</w:t>
      </w:r>
    </w:p>
    <w:p w:rsidR="00DA26DC" w:rsidRPr="00115860" w:rsidRDefault="00702673" w:rsidP="00945393">
      <w:pPr>
        <w:autoSpaceDE w:val="0"/>
        <w:autoSpaceDN w:val="0"/>
        <w:adjustRightInd w:val="0"/>
        <w:spacing w:before="120" w:after="120" w:line="360" w:lineRule="auto"/>
        <w:jc w:val="both"/>
        <w:rPr>
          <w:rFonts w:ascii="Times New Roman" w:hAnsi="Times New Roman" w:cs="Times New Roman"/>
          <w:color w:val="000000"/>
          <w:spacing w:val="6"/>
        </w:rPr>
      </w:pPr>
      <w:proofErr w:type="spellStart"/>
      <w:r w:rsidRPr="00115860">
        <w:rPr>
          <w:rFonts w:ascii="Times New Roman" w:eastAsia="Times New Roman" w:hAnsi="Times New Roman" w:cs="Times New Roman"/>
          <w:color w:val="000000"/>
          <w:spacing w:val="6"/>
          <w:sz w:val="24"/>
          <w:szCs w:val="24"/>
        </w:rPr>
        <w:t>SafeHouse</w:t>
      </w:r>
      <w:proofErr w:type="spellEnd"/>
      <w:r w:rsidR="00DA26DC" w:rsidRPr="00115860">
        <w:rPr>
          <w:rFonts w:ascii="Times New Roman" w:eastAsia="Times New Roman" w:hAnsi="Times New Roman" w:cs="Times New Roman"/>
          <w:color w:val="000000"/>
          <w:spacing w:val="6"/>
          <w:sz w:val="24"/>
          <w:szCs w:val="24"/>
        </w:rPr>
        <w:t xml:space="preserve"> performs many complex security functions in the background, but by design the user need not be aware of these processes. For most users, </w:t>
      </w:r>
      <w:proofErr w:type="spellStart"/>
      <w:r w:rsidRPr="00115860">
        <w:rPr>
          <w:rFonts w:ascii="Times New Roman" w:eastAsia="Times New Roman" w:hAnsi="Times New Roman" w:cs="Times New Roman"/>
          <w:color w:val="000000"/>
          <w:spacing w:val="6"/>
          <w:sz w:val="24"/>
          <w:szCs w:val="24"/>
        </w:rPr>
        <w:t>SafeHouse</w:t>
      </w:r>
      <w:proofErr w:type="spellEnd"/>
      <w:r w:rsidR="00DA26DC" w:rsidRPr="00115860">
        <w:rPr>
          <w:rFonts w:ascii="Times New Roman" w:eastAsia="Times New Roman" w:hAnsi="Times New Roman" w:cs="Times New Roman"/>
          <w:color w:val="000000"/>
          <w:spacing w:val="6"/>
          <w:sz w:val="24"/>
          <w:szCs w:val="24"/>
        </w:rPr>
        <w:t xml:space="preserve"> is a simple, easy, and effective way to securely store and share their passwords. More technically sophisticated users can more fully appreciate the lengths to which </w:t>
      </w:r>
      <w:proofErr w:type="spellStart"/>
      <w:r w:rsidRPr="00115860">
        <w:rPr>
          <w:rFonts w:ascii="Times New Roman" w:eastAsia="Times New Roman" w:hAnsi="Times New Roman" w:cs="Times New Roman"/>
          <w:color w:val="000000"/>
          <w:spacing w:val="6"/>
          <w:sz w:val="24"/>
          <w:szCs w:val="24"/>
        </w:rPr>
        <w:t>SafeHouse</w:t>
      </w:r>
      <w:proofErr w:type="spellEnd"/>
      <w:r w:rsidR="00DA26DC" w:rsidRPr="00115860">
        <w:rPr>
          <w:rFonts w:ascii="Times New Roman" w:eastAsia="Times New Roman" w:hAnsi="Times New Roman" w:cs="Times New Roman"/>
          <w:color w:val="000000"/>
          <w:spacing w:val="6"/>
          <w:sz w:val="24"/>
          <w:szCs w:val="24"/>
        </w:rPr>
        <w:t xml:space="preserve"> goes to protect their confidential data; but both groups benefit fully from the high levels of security </w:t>
      </w:r>
      <w:r w:rsidR="00DA26DC" w:rsidRPr="00115860">
        <w:rPr>
          <w:rFonts w:ascii="Times New Roman" w:hAnsi="Times New Roman" w:cs="Times New Roman"/>
          <w:color w:val="000000"/>
          <w:spacing w:val="6"/>
        </w:rPr>
        <w:t xml:space="preserve">and convenience that </w:t>
      </w:r>
      <w:proofErr w:type="spellStart"/>
      <w:r w:rsidRPr="00115860">
        <w:rPr>
          <w:rFonts w:ascii="Times New Roman" w:eastAsia="Times New Roman" w:hAnsi="Times New Roman" w:cs="Times New Roman"/>
          <w:color w:val="000000"/>
          <w:spacing w:val="6"/>
          <w:sz w:val="24"/>
          <w:szCs w:val="24"/>
        </w:rPr>
        <w:t>SafeHouse</w:t>
      </w:r>
      <w:proofErr w:type="spellEnd"/>
      <w:r w:rsidR="00DA26DC" w:rsidRPr="00115860">
        <w:rPr>
          <w:rFonts w:ascii="Times New Roman" w:hAnsi="Times New Roman" w:cs="Times New Roman"/>
          <w:color w:val="000000"/>
          <w:spacing w:val="6"/>
          <w:sz w:val="24"/>
          <w:szCs w:val="24"/>
        </w:rPr>
        <w:t xml:space="preserve"> delivers.</w:t>
      </w:r>
    </w:p>
    <w:p w:rsidR="00E90AA4" w:rsidRPr="00115860" w:rsidRDefault="00E90AA4" w:rsidP="00945393">
      <w:pPr>
        <w:pStyle w:val="NormalWeb"/>
        <w:shd w:val="clear" w:color="auto" w:fill="FFFFFF"/>
        <w:spacing w:before="120" w:beforeAutospacing="0" w:after="120" w:afterAutospacing="0" w:line="360" w:lineRule="auto"/>
        <w:jc w:val="both"/>
        <w:textAlignment w:val="baseline"/>
        <w:rPr>
          <w:color w:val="000000"/>
          <w:spacing w:val="6"/>
        </w:rPr>
      </w:pPr>
    </w:p>
    <w:p w:rsidR="00B80C6A" w:rsidRPr="00115860" w:rsidRDefault="00B80C6A" w:rsidP="00945393">
      <w:pPr>
        <w:spacing w:before="120" w:after="120" w:line="360" w:lineRule="auto"/>
        <w:jc w:val="both"/>
        <w:rPr>
          <w:rFonts w:ascii="Times New Roman" w:hAnsi="Times New Roman" w:cs="Times New Roman"/>
          <w:color w:val="000000" w:themeColor="text1"/>
          <w:sz w:val="24"/>
          <w:szCs w:val="24"/>
        </w:rPr>
      </w:pPr>
    </w:p>
    <w:p w:rsidR="00ED27A5" w:rsidRPr="00115860" w:rsidRDefault="00ED27A5" w:rsidP="00945393">
      <w:pPr>
        <w:spacing w:before="120" w:after="120" w:line="360" w:lineRule="auto"/>
        <w:jc w:val="both"/>
        <w:rPr>
          <w:rFonts w:ascii="Times New Roman" w:hAnsi="Times New Roman" w:cs="Times New Roman"/>
          <w:b/>
          <w:color w:val="000000" w:themeColor="text1"/>
          <w:sz w:val="36"/>
          <w:szCs w:val="36"/>
        </w:rPr>
      </w:pPr>
      <w:r w:rsidRPr="00115860">
        <w:rPr>
          <w:rFonts w:ascii="Times New Roman" w:hAnsi="Times New Roman" w:cs="Times New Roman"/>
          <w:b/>
          <w:color w:val="000000" w:themeColor="text1"/>
          <w:sz w:val="36"/>
          <w:szCs w:val="36"/>
        </w:rPr>
        <w:br w:type="page"/>
      </w:r>
    </w:p>
    <w:p w:rsidR="000B3996" w:rsidRPr="00115860" w:rsidRDefault="000B3996" w:rsidP="00115860">
      <w:pPr>
        <w:spacing w:before="120" w:after="120" w:line="360" w:lineRule="auto"/>
        <w:jc w:val="center"/>
        <w:rPr>
          <w:rFonts w:ascii="Times New Roman" w:hAnsi="Times New Roman" w:cs="Times New Roman"/>
          <w:b/>
          <w:color w:val="000000" w:themeColor="text1"/>
          <w:sz w:val="36"/>
          <w:szCs w:val="36"/>
        </w:rPr>
      </w:pPr>
      <w:r w:rsidRPr="00115860">
        <w:rPr>
          <w:rFonts w:ascii="Times New Roman" w:hAnsi="Times New Roman" w:cs="Times New Roman"/>
          <w:b/>
          <w:color w:val="000000" w:themeColor="text1"/>
          <w:sz w:val="36"/>
          <w:szCs w:val="36"/>
        </w:rPr>
        <w:lastRenderedPageBreak/>
        <w:t>Chapter – 1</w:t>
      </w:r>
    </w:p>
    <w:p w:rsidR="000B3996" w:rsidRPr="00115860" w:rsidRDefault="00D86726" w:rsidP="00115860">
      <w:pPr>
        <w:spacing w:before="120" w:after="120" w:line="360" w:lineRule="auto"/>
        <w:ind w:right="26"/>
        <w:jc w:val="center"/>
        <w:rPr>
          <w:rFonts w:ascii="Times New Roman" w:hAnsi="Times New Roman" w:cs="Times New Roman"/>
          <w:b/>
          <w:color w:val="000000" w:themeColor="text1"/>
          <w:sz w:val="36"/>
          <w:szCs w:val="36"/>
        </w:rPr>
      </w:pPr>
      <w:r w:rsidRPr="00115860">
        <w:rPr>
          <w:rFonts w:ascii="Times New Roman" w:hAnsi="Times New Roman" w:cs="Times New Roman"/>
          <w:b/>
          <w:color w:val="000000" w:themeColor="text1"/>
          <w:sz w:val="36"/>
          <w:szCs w:val="36"/>
        </w:rPr>
        <w:t>Introduction</w:t>
      </w:r>
    </w:p>
    <w:p w:rsidR="007B381C" w:rsidRPr="00115860" w:rsidRDefault="00CA37D9" w:rsidP="00945393">
      <w:pPr>
        <w:pStyle w:val="NormalWeb"/>
        <w:shd w:val="clear" w:color="auto" w:fill="FFFFFF"/>
        <w:spacing w:before="120" w:beforeAutospacing="0" w:after="120" w:afterAutospacing="0" w:line="360" w:lineRule="auto"/>
        <w:jc w:val="both"/>
        <w:textAlignment w:val="baseline"/>
        <w:rPr>
          <w:color w:val="000000"/>
          <w:spacing w:val="6"/>
          <w:shd w:val="clear" w:color="auto" w:fill="FFFFFF"/>
        </w:rPr>
      </w:pPr>
      <w:r w:rsidRPr="00115860">
        <w:rPr>
          <w:color w:val="000000"/>
          <w:spacing w:val="6"/>
          <w:shd w:val="clear" w:color="auto" w:fill="FFFFFF"/>
        </w:rPr>
        <w:t xml:space="preserve">A password manager is a </w:t>
      </w:r>
      <w:r w:rsidR="006C5523" w:rsidRPr="00115860">
        <w:rPr>
          <w:color w:val="000000"/>
          <w:spacing w:val="6"/>
          <w:shd w:val="clear" w:color="auto" w:fill="FFFFFF"/>
        </w:rPr>
        <w:t>software application that helps a user store and organize passwords. Password managers usually store passwords encrypted, requiring the user to create a master password; a single, ideally very strong password which grants the user access to their entire password database. Some password managers store passwords on the user's computer, whereas others store data in the cloud. While the core functionality of a password manager is to securely store large collections of passwords, many provide additiona</w:t>
      </w:r>
      <w:r w:rsidRPr="00115860">
        <w:rPr>
          <w:color w:val="000000"/>
          <w:spacing w:val="6"/>
          <w:shd w:val="clear" w:color="auto" w:fill="FFFFFF"/>
        </w:rPr>
        <w:t>l features such as form filling</w:t>
      </w:r>
      <w:r w:rsidR="006C5523" w:rsidRPr="00115860">
        <w:rPr>
          <w:color w:val="000000"/>
          <w:spacing w:val="6"/>
          <w:shd w:val="clear" w:color="auto" w:fill="FFFFFF"/>
        </w:rPr>
        <w:t xml:space="preserve"> and password generation.</w:t>
      </w:r>
    </w:p>
    <w:p w:rsidR="007B381C" w:rsidRPr="00115860" w:rsidRDefault="007B381C" w:rsidP="00945393">
      <w:pPr>
        <w:pStyle w:val="NormalWeb"/>
        <w:shd w:val="clear" w:color="auto" w:fill="FFFFFF"/>
        <w:spacing w:before="120" w:beforeAutospacing="0" w:after="120" w:afterAutospacing="0" w:line="360" w:lineRule="auto"/>
        <w:jc w:val="both"/>
        <w:textAlignment w:val="baseline"/>
        <w:rPr>
          <w:b/>
          <w:color w:val="000000"/>
          <w:spacing w:val="6"/>
          <w:sz w:val="32"/>
          <w:shd w:val="clear" w:color="auto" w:fill="FFFFFF"/>
        </w:rPr>
      </w:pPr>
      <w:r w:rsidRPr="00115860">
        <w:rPr>
          <w:b/>
          <w:color w:val="000000"/>
          <w:spacing w:val="6"/>
          <w:sz w:val="32"/>
          <w:shd w:val="clear" w:color="auto" w:fill="FFFFFF"/>
        </w:rPr>
        <w:t>Types of Password Managers</w:t>
      </w:r>
    </w:p>
    <w:p w:rsidR="007B381C" w:rsidRPr="00115860" w:rsidRDefault="00115860" w:rsidP="00945393">
      <w:pPr>
        <w:pStyle w:val="NormalWeb"/>
        <w:shd w:val="clear" w:color="auto" w:fill="FFFFFF"/>
        <w:spacing w:before="120" w:beforeAutospacing="0" w:after="120" w:afterAutospacing="0" w:line="360" w:lineRule="auto"/>
        <w:jc w:val="both"/>
        <w:rPr>
          <w:color w:val="252525"/>
        </w:rPr>
      </w:pPr>
      <w:r>
        <w:rPr>
          <w:color w:val="252525"/>
        </w:rPr>
        <w:t>Password managers come in six</w:t>
      </w:r>
      <w:r w:rsidR="007B381C" w:rsidRPr="00115860">
        <w:rPr>
          <w:color w:val="252525"/>
        </w:rPr>
        <w:t xml:space="preserve"> often-combined flavours:</w:t>
      </w:r>
    </w:p>
    <w:p w:rsidR="007B381C" w:rsidRPr="00115860" w:rsidRDefault="007B381C" w:rsidP="00945393">
      <w:pPr>
        <w:numPr>
          <w:ilvl w:val="0"/>
          <w:numId w:val="28"/>
        </w:numPr>
        <w:shd w:val="clear" w:color="auto" w:fill="FFFFFF"/>
        <w:spacing w:before="120" w:after="120" w:line="360" w:lineRule="auto"/>
        <w:ind w:left="384"/>
        <w:jc w:val="both"/>
        <w:rPr>
          <w:rFonts w:ascii="Times New Roman" w:hAnsi="Times New Roman" w:cs="Times New Roman"/>
          <w:sz w:val="24"/>
          <w:szCs w:val="24"/>
        </w:rPr>
      </w:pPr>
      <w:r w:rsidRPr="00115860">
        <w:rPr>
          <w:rFonts w:ascii="Times New Roman" w:hAnsi="Times New Roman" w:cs="Times New Roman"/>
          <w:sz w:val="24"/>
          <w:szCs w:val="24"/>
        </w:rPr>
        <w:t>Desktop - desktop/laptop software storing passwords on a computer hard drive.</w:t>
      </w:r>
    </w:p>
    <w:p w:rsidR="007B381C" w:rsidRPr="00115860" w:rsidRDefault="007B381C" w:rsidP="00945393">
      <w:pPr>
        <w:numPr>
          <w:ilvl w:val="0"/>
          <w:numId w:val="28"/>
        </w:numPr>
        <w:shd w:val="clear" w:color="auto" w:fill="FFFFFF"/>
        <w:spacing w:before="120" w:after="120" w:line="360" w:lineRule="auto"/>
        <w:ind w:left="384"/>
        <w:jc w:val="both"/>
        <w:rPr>
          <w:rFonts w:ascii="Times New Roman" w:hAnsi="Times New Roman" w:cs="Times New Roman"/>
          <w:sz w:val="24"/>
          <w:szCs w:val="24"/>
        </w:rPr>
      </w:pPr>
      <w:r w:rsidRPr="00115860">
        <w:rPr>
          <w:rFonts w:ascii="Times New Roman" w:hAnsi="Times New Roman" w:cs="Times New Roman"/>
          <w:sz w:val="24"/>
          <w:szCs w:val="24"/>
        </w:rPr>
        <w:t>Portable - portable software storing passwords and program on a mobile device, such as a</w:t>
      </w:r>
      <w:r w:rsidRPr="00115860">
        <w:rPr>
          <w:rStyle w:val="apple-converted-space"/>
          <w:rFonts w:ascii="Times New Roman" w:hAnsi="Times New Roman" w:cs="Times New Roman"/>
          <w:sz w:val="24"/>
          <w:szCs w:val="24"/>
        </w:rPr>
        <w:t> </w:t>
      </w:r>
      <w:hyperlink r:id="rId8" w:tooltip="PDA" w:history="1">
        <w:r w:rsidRPr="00115860">
          <w:rPr>
            <w:rStyle w:val="Hyperlink"/>
            <w:rFonts w:ascii="Times New Roman" w:hAnsi="Times New Roman" w:cs="Times New Roman"/>
            <w:color w:val="auto"/>
            <w:sz w:val="24"/>
            <w:szCs w:val="24"/>
            <w:u w:val="none"/>
          </w:rPr>
          <w:t>PDA</w:t>
        </w:r>
      </w:hyperlink>
      <w:r w:rsidRPr="00115860">
        <w:rPr>
          <w:rFonts w:ascii="Times New Roman" w:hAnsi="Times New Roman" w:cs="Times New Roman"/>
          <w:sz w:val="24"/>
          <w:szCs w:val="24"/>
        </w:rPr>
        <w:t>,</w:t>
      </w:r>
      <w:r w:rsidRPr="00115860">
        <w:rPr>
          <w:rStyle w:val="apple-converted-space"/>
          <w:rFonts w:ascii="Times New Roman" w:hAnsi="Times New Roman" w:cs="Times New Roman"/>
          <w:sz w:val="24"/>
          <w:szCs w:val="24"/>
        </w:rPr>
        <w:t> </w:t>
      </w:r>
      <w:hyperlink r:id="rId9" w:tooltip="Smart phone" w:history="1">
        <w:r w:rsidRPr="00115860">
          <w:rPr>
            <w:rStyle w:val="Hyperlink"/>
            <w:rFonts w:ascii="Times New Roman" w:hAnsi="Times New Roman" w:cs="Times New Roman"/>
            <w:color w:val="auto"/>
            <w:sz w:val="24"/>
            <w:szCs w:val="24"/>
            <w:u w:val="none"/>
          </w:rPr>
          <w:t>smart phone</w:t>
        </w:r>
      </w:hyperlink>
      <w:r w:rsidRPr="00115860">
        <w:rPr>
          <w:rFonts w:ascii="Times New Roman" w:hAnsi="Times New Roman" w:cs="Times New Roman"/>
          <w:sz w:val="24"/>
          <w:szCs w:val="24"/>
        </w:rPr>
        <w:t>, or as a</w:t>
      </w:r>
      <w:r w:rsidRPr="00115860">
        <w:rPr>
          <w:rStyle w:val="apple-converted-space"/>
          <w:rFonts w:ascii="Times New Roman" w:hAnsi="Times New Roman" w:cs="Times New Roman"/>
          <w:sz w:val="24"/>
          <w:szCs w:val="24"/>
        </w:rPr>
        <w:t> </w:t>
      </w:r>
      <w:hyperlink r:id="rId10" w:tooltip="Portable application" w:history="1">
        <w:r w:rsidRPr="00115860">
          <w:rPr>
            <w:rStyle w:val="Hyperlink"/>
            <w:rFonts w:ascii="Times New Roman" w:hAnsi="Times New Roman" w:cs="Times New Roman"/>
            <w:color w:val="auto"/>
            <w:sz w:val="24"/>
            <w:szCs w:val="24"/>
            <w:u w:val="none"/>
          </w:rPr>
          <w:t>portable application</w:t>
        </w:r>
      </w:hyperlink>
      <w:r w:rsidRPr="00115860">
        <w:rPr>
          <w:rStyle w:val="apple-converted-space"/>
          <w:rFonts w:ascii="Times New Roman" w:hAnsi="Times New Roman" w:cs="Times New Roman"/>
          <w:sz w:val="24"/>
          <w:szCs w:val="24"/>
        </w:rPr>
        <w:t> </w:t>
      </w:r>
      <w:r w:rsidRPr="00115860">
        <w:rPr>
          <w:rFonts w:ascii="Times New Roman" w:hAnsi="Times New Roman" w:cs="Times New Roman"/>
          <w:sz w:val="24"/>
          <w:szCs w:val="24"/>
        </w:rPr>
        <w:t>on a USB memory stick.</w:t>
      </w:r>
    </w:p>
    <w:p w:rsidR="007B381C" w:rsidRPr="00115860" w:rsidRDefault="007B381C" w:rsidP="00945393">
      <w:pPr>
        <w:numPr>
          <w:ilvl w:val="0"/>
          <w:numId w:val="28"/>
        </w:numPr>
        <w:shd w:val="clear" w:color="auto" w:fill="FFFFFF"/>
        <w:spacing w:before="120" w:after="120" w:line="360" w:lineRule="auto"/>
        <w:ind w:left="384"/>
        <w:jc w:val="both"/>
        <w:rPr>
          <w:rFonts w:ascii="Times New Roman" w:hAnsi="Times New Roman" w:cs="Times New Roman"/>
          <w:sz w:val="24"/>
          <w:szCs w:val="24"/>
        </w:rPr>
      </w:pPr>
      <w:r w:rsidRPr="00115860">
        <w:rPr>
          <w:rFonts w:ascii="Times New Roman" w:hAnsi="Times New Roman" w:cs="Times New Roman"/>
          <w:sz w:val="24"/>
          <w:szCs w:val="24"/>
        </w:rPr>
        <w:t>Token - credentials are protected using a</w:t>
      </w:r>
      <w:r w:rsidRPr="00115860">
        <w:rPr>
          <w:rStyle w:val="apple-converted-space"/>
          <w:rFonts w:ascii="Times New Roman" w:hAnsi="Times New Roman" w:cs="Times New Roman"/>
          <w:sz w:val="24"/>
          <w:szCs w:val="24"/>
        </w:rPr>
        <w:t> </w:t>
      </w:r>
      <w:hyperlink r:id="rId11" w:tooltip="Security token" w:history="1">
        <w:r w:rsidRPr="00115860">
          <w:rPr>
            <w:rStyle w:val="Hyperlink"/>
            <w:rFonts w:ascii="Times New Roman" w:hAnsi="Times New Roman" w:cs="Times New Roman"/>
            <w:color w:val="auto"/>
            <w:sz w:val="24"/>
            <w:szCs w:val="24"/>
            <w:u w:val="none"/>
          </w:rPr>
          <w:t>security token</w:t>
        </w:r>
      </w:hyperlink>
      <w:r w:rsidRPr="00115860">
        <w:rPr>
          <w:rFonts w:ascii="Times New Roman" w:hAnsi="Times New Roman" w:cs="Times New Roman"/>
          <w:sz w:val="24"/>
          <w:szCs w:val="24"/>
        </w:rPr>
        <w:t>, thus typically offering</w:t>
      </w:r>
      <w:r w:rsidRPr="00115860">
        <w:rPr>
          <w:rStyle w:val="apple-converted-space"/>
          <w:rFonts w:ascii="Times New Roman" w:hAnsi="Times New Roman" w:cs="Times New Roman"/>
          <w:sz w:val="24"/>
          <w:szCs w:val="24"/>
        </w:rPr>
        <w:t> </w:t>
      </w:r>
      <w:hyperlink r:id="rId12" w:tooltip="Multi-factor authentication" w:history="1">
        <w:r w:rsidRPr="00115860">
          <w:rPr>
            <w:rStyle w:val="Hyperlink"/>
            <w:rFonts w:ascii="Times New Roman" w:hAnsi="Times New Roman" w:cs="Times New Roman"/>
            <w:color w:val="auto"/>
            <w:sz w:val="24"/>
            <w:szCs w:val="24"/>
            <w:u w:val="none"/>
          </w:rPr>
          <w:t>multi-factor authentication</w:t>
        </w:r>
      </w:hyperlink>
      <w:r w:rsidRPr="00115860">
        <w:rPr>
          <w:rStyle w:val="apple-converted-space"/>
          <w:rFonts w:ascii="Times New Roman" w:hAnsi="Times New Roman" w:cs="Times New Roman"/>
          <w:sz w:val="24"/>
          <w:szCs w:val="24"/>
        </w:rPr>
        <w:t> </w:t>
      </w:r>
      <w:r w:rsidRPr="00115860">
        <w:rPr>
          <w:rFonts w:ascii="Times New Roman" w:hAnsi="Times New Roman" w:cs="Times New Roman"/>
          <w:sz w:val="24"/>
          <w:szCs w:val="24"/>
        </w:rPr>
        <w:t>by combining "something the user has" (</w:t>
      </w:r>
      <w:hyperlink r:id="rId13" w:tooltip="Smart card" w:history="1">
        <w:r w:rsidRPr="00115860">
          <w:rPr>
            <w:rStyle w:val="Hyperlink"/>
            <w:rFonts w:ascii="Times New Roman" w:hAnsi="Times New Roman" w:cs="Times New Roman"/>
            <w:color w:val="auto"/>
            <w:sz w:val="24"/>
            <w:szCs w:val="24"/>
            <w:u w:val="none"/>
          </w:rPr>
          <w:t>smart card</w:t>
        </w:r>
      </w:hyperlink>
      <w:r w:rsidRPr="00115860">
        <w:rPr>
          <w:rStyle w:val="apple-converted-space"/>
          <w:rFonts w:ascii="Times New Roman" w:hAnsi="Times New Roman" w:cs="Times New Roman"/>
          <w:sz w:val="24"/>
          <w:szCs w:val="24"/>
        </w:rPr>
        <w:t> </w:t>
      </w:r>
      <w:r w:rsidRPr="00115860">
        <w:rPr>
          <w:rFonts w:ascii="Times New Roman" w:hAnsi="Times New Roman" w:cs="Times New Roman"/>
          <w:sz w:val="24"/>
          <w:szCs w:val="24"/>
        </w:rPr>
        <w:t>or</w:t>
      </w:r>
      <w:hyperlink r:id="rId14" w:tooltip="USB stick" w:history="1">
        <w:r w:rsidRPr="00115860">
          <w:rPr>
            <w:rStyle w:val="Hyperlink"/>
            <w:rFonts w:ascii="Times New Roman" w:hAnsi="Times New Roman" w:cs="Times New Roman"/>
            <w:color w:val="auto"/>
            <w:sz w:val="24"/>
            <w:szCs w:val="24"/>
            <w:u w:val="none"/>
          </w:rPr>
          <w:t>USB stick</w:t>
        </w:r>
      </w:hyperlink>
      <w:r w:rsidRPr="00115860">
        <w:rPr>
          <w:rFonts w:ascii="Times New Roman" w:hAnsi="Times New Roman" w:cs="Times New Roman"/>
          <w:sz w:val="24"/>
          <w:szCs w:val="24"/>
        </w:rPr>
        <w:t>) , "something the user knows" (PIN or password) and/or "something the user is" (</w:t>
      </w:r>
      <w:hyperlink r:id="rId15" w:tooltip="Biometrics" w:history="1">
        <w:r w:rsidRPr="00115860">
          <w:rPr>
            <w:rStyle w:val="Hyperlink"/>
            <w:rFonts w:ascii="Times New Roman" w:hAnsi="Times New Roman" w:cs="Times New Roman"/>
            <w:color w:val="auto"/>
            <w:sz w:val="24"/>
            <w:szCs w:val="24"/>
            <w:u w:val="none"/>
          </w:rPr>
          <w:t>biometrics</w:t>
        </w:r>
      </w:hyperlink>
      <w:r w:rsidRPr="00115860">
        <w:rPr>
          <w:rStyle w:val="apple-converted-space"/>
          <w:rFonts w:ascii="Times New Roman" w:hAnsi="Times New Roman" w:cs="Times New Roman"/>
          <w:sz w:val="24"/>
          <w:szCs w:val="24"/>
        </w:rPr>
        <w:t> </w:t>
      </w:r>
      <w:r w:rsidRPr="00115860">
        <w:rPr>
          <w:rFonts w:ascii="Times New Roman" w:hAnsi="Times New Roman" w:cs="Times New Roman"/>
          <w:sz w:val="24"/>
          <w:szCs w:val="24"/>
        </w:rPr>
        <w:t>- such as a fingerprint, hand, retina, or face scanner).</w:t>
      </w:r>
    </w:p>
    <w:p w:rsidR="007B381C" w:rsidRPr="00115860" w:rsidRDefault="007B381C" w:rsidP="00945393">
      <w:pPr>
        <w:numPr>
          <w:ilvl w:val="0"/>
          <w:numId w:val="28"/>
        </w:numPr>
        <w:shd w:val="clear" w:color="auto" w:fill="FFFFFF"/>
        <w:spacing w:before="120" w:after="120" w:line="360" w:lineRule="auto"/>
        <w:ind w:left="384"/>
        <w:jc w:val="both"/>
        <w:rPr>
          <w:rFonts w:ascii="Times New Roman" w:hAnsi="Times New Roman" w:cs="Times New Roman"/>
          <w:sz w:val="24"/>
          <w:szCs w:val="24"/>
        </w:rPr>
      </w:pPr>
      <w:r w:rsidRPr="00115860">
        <w:rPr>
          <w:rFonts w:ascii="Times New Roman" w:hAnsi="Times New Roman" w:cs="Times New Roman"/>
          <w:sz w:val="24"/>
          <w:szCs w:val="24"/>
        </w:rPr>
        <w:t>Web-based - Online password manager where passwords are viewed and copied to/from a provider's website.</w:t>
      </w:r>
    </w:p>
    <w:p w:rsidR="007B381C" w:rsidRPr="00115860" w:rsidRDefault="007B381C" w:rsidP="00945393">
      <w:pPr>
        <w:numPr>
          <w:ilvl w:val="0"/>
          <w:numId w:val="28"/>
        </w:numPr>
        <w:shd w:val="clear" w:color="auto" w:fill="FFFFFF"/>
        <w:spacing w:before="120" w:after="120" w:line="360" w:lineRule="auto"/>
        <w:ind w:left="384"/>
        <w:jc w:val="both"/>
        <w:rPr>
          <w:rFonts w:ascii="Times New Roman" w:hAnsi="Times New Roman" w:cs="Times New Roman"/>
          <w:sz w:val="24"/>
          <w:szCs w:val="24"/>
        </w:rPr>
      </w:pPr>
      <w:r w:rsidRPr="00115860">
        <w:rPr>
          <w:rFonts w:ascii="Times New Roman" w:hAnsi="Times New Roman" w:cs="Times New Roman"/>
          <w:sz w:val="24"/>
          <w:szCs w:val="24"/>
        </w:rPr>
        <w:t>Cloud-based - Online password manager where credentials are stored on a service provider's servers on the Internet, but handled by password management software running on the client's machine.</w:t>
      </w:r>
    </w:p>
    <w:p w:rsidR="007B381C" w:rsidRPr="00115860" w:rsidRDefault="007B381C" w:rsidP="00945393">
      <w:pPr>
        <w:numPr>
          <w:ilvl w:val="0"/>
          <w:numId w:val="28"/>
        </w:numPr>
        <w:shd w:val="clear" w:color="auto" w:fill="FFFFFF"/>
        <w:spacing w:before="120" w:after="120" w:line="360" w:lineRule="auto"/>
        <w:ind w:left="384"/>
        <w:jc w:val="both"/>
        <w:rPr>
          <w:rFonts w:ascii="Times New Roman" w:hAnsi="Times New Roman" w:cs="Times New Roman"/>
          <w:sz w:val="24"/>
          <w:szCs w:val="24"/>
        </w:rPr>
      </w:pPr>
      <w:r w:rsidRPr="00115860">
        <w:rPr>
          <w:rFonts w:ascii="Times New Roman" w:hAnsi="Times New Roman" w:cs="Times New Roman"/>
          <w:sz w:val="24"/>
          <w:szCs w:val="24"/>
        </w:rPr>
        <w:t>Stateless - Passwords are generated on the fly from a master passphrase and a tag using a</w:t>
      </w:r>
      <w:r w:rsidRPr="00115860">
        <w:rPr>
          <w:rStyle w:val="apple-converted-space"/>
          <w:rFonts w:ascii="Times New Roman" w:hAnsi="Times New Roman" w:cs="Times New Roman"/>
          <w:sz w:val="24"/>
          <w:szCs w:val="24"/>
        </w:rPr>
        <w:t> </w:t>
      </w:r>
      <w:hyperlink r:id="rId16" w:tooltip="Key derivation function" w:history="1">
        <w:r w:rsidRPr="00115860">
          <w:rPr>
            <w:rStyle w:val="Hyperlink"/>
            <w:rFonts w:ascii="Times New Roman" w:hAnsi="Times New Roman" w:cs="Times New Roman"/>
            <w:color w:val="auto"/>
            <w:sz w:val="24"/>
            <w:szCs w:val="24"/>
            <w:u w:val="none"/>
          </w:rPr>
          <w:t>key derivation function</w:t>
        </w:r>
      </w:hyperlink>
      <w:r w:rsidRPr="00115860">
        <w:rPr>
          <w:rFonts w:ascii="Times New Roman" w:hAnsi="Times New Roman" w:cs="Times New Roman"/>
          <w:sz w:val="24"/>
          <w:szCs w:val="24"/>
        </w:rPr>
        <w:t>.</w:t>
      </w:r>
    </w:p>
    <w:p w:rsidR="00D75AB3" w:rsidRPr="00115860" w:rsidRDefault="003470A3" w:rsidP="00945393">
      <w:pPr>
        <w:spacing w:before="120" w:after="120" w:line="360" w:lineRule="auto"/>
        <w:jc w:val="both"/>
        <w:rPr>
          <w:rFonts w:ascii="Times New Roman" w:hAnsi="Times New Roman" w:cs="Times New Roman"/>
          <w:sz w:val="24"/>
          <w:szCs w:val="24"/>
          <w:shd w:val="clear" w:color="auto" w:fill="FFFFFF"/>
        </w:rPr>
      </w:pPr>
      <w:r w:rsidRPr="00115860">
        <w:rPr>
          <w:rFonts w:ascii="Times New Roman" w:hAnsi="Times New Roman" w:cs="Times New Roman"/>
          <w:sz w:val="24"/>
          <w:szCs w:val="24"/>
          <w:shd w:val="clear" w:color="auto" w:fill="FFFFFF"/>
        </w:rPr>
        <w:t>Password managers can protect against</w:t>
      </w:r>
      <w:r w:rsidRPr="00115860">
        <w:rPr>
          <w:rStyle w:val="apple-converted-space"/>
          <w:rFonts w:ascii="Times New Roman" w:hAnsi="Times New Roman" w:cs="Times New Roman"/>
          <w:sz w:val="24"/>
          <w:szCs w:val="24"/>
          <w:shd w:val="clear" w:color="auto" w:fill="FFFFFF"/>
        </w:rPr>
        <w:t> </w:t>
      </w:r>
      <w:hyperlink r:id="rId17" w:tooltip="Keyloggers" w:history="1">
        <w:r w:rsidRPr="00115860">
          <w:rPr>
            <w:rStyle w:val="Hyperlink"/>
            <w:rFonts w:ascii="Times New Roman" w:hAnsi="Times New Roman" w:cs="Times New Roman"/>
            <w:color w:val="auto"/>
            <w:sz w:val="24"/>
            <w:szCs w:val="24"/>
            <w:u w:val="none"/>
            <w:shd w:val="clear" w:color="auto" w:fill="FFFFFF"/>
          </w:rPr>
          <w:t>keyloggers</w:t>
        </w:r>
      </w:hyperlink>
      <w:r w:rsidRPr="00115860">
        <w:rPr>
          <w:rStyle w:val="apple-converted-space"/>
          <w:rFonts w:ascii="Times New Roman" w:hAnsi="Times New Roman" w:cs="Times New Roman"/>
          <w:sz w:val="24"/>
          <w:szCs w:val="24"/>
          <w:shd w:val="clear" w:color="auto" w:fill="FFFFFF"/>
        </w:rPr>
        <w:t> </w:t>
      </w:r>
      <w:r w:rsidRPr="00115860">
        <w:rPr>
          <w:rFonts w:ascii="Times New Roman" w:hAnsi="Times New Roman" w:cs="Times New Roman"/>
          <w:sz w:val="24"/>
          <w:szCs w:val="24"/>
          <w:shd w:val="clear" w:color="auto" w:fill="FFFFFF"/>
        </w:rPr>
        <w:t>or</w:t>
      </w:r>
      <w:r w:rsidRPr="00115860">
        <w:rPr>
          <w:rStyle w:val="apple-converted-space"/>
          <w:rFonts w:ascii="Times New Roman" w:hAnsi="Times New Roman" w:cs="Times New Roman"/>
          <w:sz w:val="24"/>
          <w:szCs w:val="24"/>
          <w:shd w:val="clear" w:color="auto" w:fill="FFFFFF"/>
        </w:rPr>
        <w:t> </w:t>
      </w:r>
      <w:hyperlink r:id="rId18" w:tooltip="Keystroke logging" w:history="1">
        <w:r w:rsidRPr="00115860">
          <w:rPr>
            <w:rStyle w:val="Hyperlink"/>
            <w:rFonts w:ascii="Times New Roman" w:hAnsi="Times New Roman" w:cs="Times New Roman"/>
            <w:color w:val="auto"/>
            <w:sz w:val="24"/>
            <w:szCs w:val="24"/>
            <w:u w:val="none"/>
            <w:shd w:val="clear" w:color="auto" w:fill="FFFFFF"/>
          </w:rPr>
          <w:t>keystroke logging</w:t>
        </w:r>
      </w:hyperlink>
      <w:r w:rsidRPr="00115860">
        <w:rPr>
          <w:rStyle w:val="apple-converted-space"/>
          <w:rFonts w:ascii="Times New Roman" w:hAnsi="Times New Roman" w:cs="Times New Roman"/>
          <w:sz w:val="24"/>
          <w:szCs w:val="24"/>
          <w:shd w:val="clear" w:color="auto" w:fill="FFFFFF"/>
        </w:rPr>
        <w:t> </w:t>
      </w:r>
      <w:r w:rsidRPr="00115860">
        <w:rPr>
          <w:rFonts w:ascii="Times New Roman" w:hAnsi="Times New Roman" w:cs="Times New Roman"/>
          <w:sz w:val="24"/>
          <w:szCs w:val="24"/>
          <w:shd w:val="clear" w:color="auto" w:fill="FFFFFF"/>
        </w:rPr>
        <w:t xml:space="preserve">malware. When using a </w:t>
      </w:r>
      <w:r w:rsidRPr="00115860">
        <w:rPr>
          <w:rFonts w:ascii="Times New Roman" w:hAnsi="Times New Roman" w:cs="Times New Roman"/>
        </w:rPr>
        <w:t>multi-factor authentication password manager that automatically fills in logon fields, the user</w:t>
      </w:r>
      <w:r w:rsidRPr="00115860">
        <w:rPr>
          <w:rFonts w:ascii="Times New Roman" w:hAnsi="Times New Roman" w:cs="Times New Roman"/>
          <w:sz w:val="24"/>
          <w:szCs w:val="24"/>
          <w:shd w:val="clear" w:color="auto" w:fill="FFFFFF"/>
        </w:rPr>
        <w:t xml:space="preserve"> does not have to type any user names or passwords for the keylogger to pick up. While a keylogger may pick up the PIN to authenticate into the smart card token, for example, </w:t>
      </w:r>
      <w:r w:rsidRPr="00115860">
        <w:rPr>
          <w:rFonts w:ascii="Times New Roman" w:hAnsi="Times New Roman" w:cs="Times New Roman"/>
          <w:sz w:val="24"/>
          <w:szCs w:val="24"/>
          <w:shd w:val="clear" w:color="auto" w:fill="FFFFFF"/>
        </w:rPr>
        <w:lastRenderedPageBreak/>
        <w:t>without the smart card itself (something the user has) the PIN does the user no good.</w:t>
      </w:r>
      <w:r w:rsidRPr="00115860">
        <w:rPr>
          <w:rFonts w:ascii="Times New Roman" w:eastAsia="Times New Roman" w:hAnsi="Times New Roman" w:cs="Times New Roman"/>
          <w:sz w:val="24"/>
          <w:szCs w:val="24"/>
        </w:rPr>
        <w:t> </w:t>
      </w:r>
      <w:r w:rsidR="00D75AB3" w:rsidRPr="00115860">
        <w:rPr>
          <w:rFonts w:ascii="Times New Roman" w:hAnsi="Times New Roman" w:cs="Times New Roman"/>
          <w:sz w:val="24"/>
          <w:szCs w:val="24"/>
          <w:shd w:val="clear" w:color="auto" w:fill="FFFFFF"/>
        </w:rPr>
        <w:t>An online password manager is a website that securely stores login details. They are a web-based version of more conventional desktop-based password manager.</w:t>
      </w:r>
    </w:p>
    <w:p w:rsidR="00D75AB3" w:rsidRPr="00115860" w:rsidRDefault="00D75AB3" w:rsidP="00945393">
      <w:pPr>
        <w:spacing w:before="120" w:after="120" w:line="360" w:lineRule="auto"/>
        <w:jc w:val="both"/>
        <w:rPr>
          <w:rFonts w:ascii="Times New Roman" w:hAnsi="Times New Roman" w:cs="Times New Roman"/>
          <w:sz w:val="24"/>
          <w:szCs w:val="24"/>
          <w:shd w:val="clear" w:color="auto" w:fill="FFFFFF"/>
        </w:rPr>
      </w:pPr>
      <w:r w:rsidRPr="00115860">
        <w:rPr>
          <w:rFonts w:ascii="Times New Roman" w:hAnsi="Times New Roman" w:cs="Times New Roman"/>
          <w:sz w:val="24"/>
          <w:szCs w:val="24"/>
          <w:shd w:val="clear" w:color="auto" w:fill="FFFFFF"/>
        </w:rPr>
        <w:t>The advantages of online password managers over desktop-based versions are portability (they can generally be used on any computer with a </w:t>
      </w:r>
      <w:hyperlink r:id="rId19" w:tooltip="Web browser" w:history="1">
        <w:r w:rsidRPr="00115860">
          <w:rPr>
            <w:rFonts w:ascii="Times New Roman" w:hAnsi="Times New Roman" w:cs="Times New Roman"/>
            <w:sz w:val="24"/>
            <w:szCs w:val="24"/>
            <w:shd w:val="clear" w:color="auto" w:fill="FFFFFF"/>
          </w:rPr>
          <w:t>web browser</w:t>
        </w:r>
      </w:hyperlink>
      <w:r w:rsidRPr="00115860">
        <w:rPr>
          <w:rFonts w:ascii="Times New Roman" w:hAnsi="Times New Roman" w:cs="Times New Roman"/>
          <w:sz w:val="24"/>
          <w:szCs w:val="24"/>
          <w:shd w:val="clear" w:color="auto" w:fill="FFFFFF"/>
        </w:rPr>
        <w:t> and a network connection, without having to install software), and a reduced risk of losing passwords through theft from or damage to a single PC - also the same risk is present for the server that is used to store the users passwords on. In both cases this risk can be prevented by ensuring secure </w:t>
      </w:r>
      <w:hyperlink r:id="rId20" w:tooltip="Backup" w:history="1">
        <w:r w:rsidRPr="00115860">
          <w:rPr>
            <w:rFonts w:ascii="Times New Roman" w:hAnsi="Times New Roman" w:cs="Times New Roman"/>
            <w:sz w:val="24"/>
            <w:szCs w:val="24"/>
            <w:shd w:val="clear" w:color="auto" w:fill="FFFFFF"/>
          </w:rPr>
          <w:t>backups</w:t>
        </w:r>
      </w:hyperlink>
      <w:r w:rsidRPr="00115860">
        <w:rPr>
          <w:rFonts w:ascii="Times New Roman" w:hAnsi="Times New Roman" w:cs="Times New Roman"/>
          <w:sz w:val="24"/>
          <w:szCs w:val="24"/>
          <w:shd w:val="clear" w:color="auto" w:fill="FFFFFF"/>
        </w:rPr>
        <w:t> are taken.</w:t>
      </w:r>
    </w:p>
    <w:p w:rsidR="003470A3" w:rsidRPr="00115860" w:rsidRDefault="003470A3" w:rsidP="00945393">
      <w:pPr>
        <w:shd w:val="clear" w:color="auto" w:fill="FFFFFF"/>
        <w:spacing w:before="120" w:after="120" w:line="360" w:lineRule="auto"/>
        <w:ind w:left="384"/>
        <w:jc w:val="both"/>
        <w:rPr>
          <w:rFonts w:ascii="Times New Roman" w:hAnsi="Times New Roman" w:cs="Times New Roman"/>
          <w:sz w:val="24"/>
          <w:szCs w:val="24"/>
        </w:rPr>
      </w:pPr>
    </w:p>
    <w:p w:rsidR="007B381C" w:rsidRPr="00115860" w:rsidRDefault="007B381C" w:rsidP="00945393">
      <w:pPr>
        <w:pStyle w:val="NormalWeb"/>
        <w:shd w:val="clear" w:color="auto" w:fill="FFFFFF"/>
        <w:spacing w:before="120" w:beforeAutospacing="0" w:after="120" w:afterAutospacing="0" w:line="360" w:lineRule="auto"/>
        <w:jc w:val="both"/>
        <w:textAlignment w:val="baseline"/>
        <w:rPr>
          <w:color w:val="000000"/>
          <w:spacing w:val="6"/>
          <w:shd w:val="clear" w:color="auto" w:fill="FFFFFF"/>
        </w:rPr>
      </w:pPr>
    </w:p>
    <w:p w:rsidR="007B381C" w:rsidRPr="00115860" w:rsidRDefault="007B381C" w:rsidP="00945393">
      <w:pPr>
        <w:pStyle w:val="NormalWeb"/>
        <w:shd w:val="clear" w:color="auto" w:fill="FFFFFF"/>
        <w:spacing w:before="120" w:beforeAutospacing="0" w:after="120" w:afterAutospacing="0" w:line="360" w:lineRule="auto"/>
        <w:jc w:val="both"/>
        <w:textAlignment w:val="baseline"/>
        <w:rPr>
          <w:color w:val="000000"/>
          <w:spacing w:val="6"/>
          <w:shd w:val="clear" w:color="auto" w:fill="FFFFFF"/>
        </w:rPr>
      </w:pPr>
    </w:p>
    <w:p w:rsidR="0072714B" w:rsidRPr="00115860" w:rsidRDefault="0072714B" w:rsidP="00945393">
      <w:pPr>
        <w:spacing w:before="120" w:after="120" w:line="360" w:lineRule="auto"/>
        <w:jc w:val="both"/>
        <w:rPr>
          <w:rFonts w:ascii="Times New Roman" w:hAnsi="Times New Roman" w:cs="Times New Roman"/>
          <w:b/>
          <w:sz w:val="36"/>
          <w:szCs w:val="36"/>
        </w:rPr>
      </w:pPr>
      <w:r w:rsidRPr="00115860">
        <w:rPr>
          <w:rFonts w:ascii="Times New Roman" w:hAnsi="Times New Roman" w:cs="Times New Roman"/>
          <w:b/>
          <w:sz w:val="36"/>
          <w:szCs w:val="36"/>
        </w:rPr>
        <w:br w:type="page"/>
      </w:r>
    </w:p>
    <w:p w:rsidR="000B3996" w:rsidRPr="00115860" w:rsidRDefault="000B3996" w:rsidP="004C7D1C">
      <w:pPr>
        <w:spacing w:before="120" w:after="120" w:line="360" w:lineRule="auto"/>
        <w:ind w:right="26"/>
        <w:jc w:val="center"/>
        <w:rPr>
          <w:rFonts w:ascii="Times New Roman" w:hAnsi="Times New Roman" w:cs="Times New Roman"/>
          <w:b/>
          <w:sz w:val="36"/>
          <w:szCs w:val="36"/>
        </w:rPr>
      </w:pPr>
      <w:r w:rsidRPr="00115860">
        <w:rPr>
          <w:rFonts w:ascii="Times New Roman" w:hAnsi="Times New Roman" w:cs="Times New Roman"/>
          <w:b/>
          <w:sz w:val="36"/>
          <w:szCs w:val="36"/>
        </w:rPr>
        <w:lastRenderedPageBreak/>
        <w:t>Chapter</w:t>
      </w:r>
      <w:r w:rsidR="004C7D1C">
        <w:rPr>
          <w:rFonts w:ascii="Times New Roman" w:hAnsi="Times New Roman" w:cs="Times New Roman"/>
          <w:b/>
          <w:sz w:val="36"/>
          <w:szCs w:val="36"/>
        </w:rPr>
        <w:t xml:space="preserve"> -</w:t>
      </w:r>
      <w:r w:rsidRPr="00115860">
        <w:rPr>
          <w:rFonts w:ascii="Times New Roman" w:hAnsi="Times New Roman" w:cs="Times New Roman"/>
          <w:b/>
          <w:sz w:val="36"/>
          <w:szCs w:val="36"/>
        </w:rPr>
        <w:t xml:space="preserve"> 2</w:t>
      </w:r>
    </w:p>
    <w:p w:rsidR="000B3996" w:rsidRPr="00115860" w:rsidRDefault="004129E4" w:rsidP="004C7D1C">
      <w:pPr>
        <w:spacing w:before="120" w:after="120" w:line="360" w:lineRule="auto"/>
        <w:ind w:right="26"/>
        <w:jc w:val="center"/>
        <w:rPr>
          <w:rFonts w:ascii="Times New Roman" w:hAnsi="Times New Roman" w:cs="Times New Roman"/>
          <w:b/>
          <w:sz w:val="36"/>
          <w:szCs w:val="36"/>
        </w:rPr>
      </w:pPr>
      <w:r w:rsidRPr="00115860">
        <w:rPr>
          <w:rFonts w:ascii="Times New Roman" w:hAnsi="Times New Roman" w:cs="Times New Roman"/>
          <w:b/>
          <w:sz w:val="36"/>
          <w:szCs w:val="36"/>
        </w:rPr>
        <w:t xml:space="preserve">Study </w:t>
      </w:r>
      <w:proofErr w:type="gramStart"/>
      <w:r w:rsidRPr="00115860">
        <w:rPr>
          <w:rFonts w:ascii="Times New Roman" w:hAnsi="Times New Roman" w:cs="Times New Roman"/>
          <w:b/>
          <w:sz w:val="36"/>
          <w:szCs w:val="36"/>
        </w:rPr>
        <w:t>Of</w:t>
      </w:r>
      <w:proofErr w:type="gramEnd"/>
      <w:r w:rsidRPr="00115860">
        <w:rPr>
          <w:rFonts w:ascii="Times New Roman" w:hAnsi="Times New Roman" w:cs="Times New Roman"/>
          <w:b/>
          <w:sz w:val="36"/>
          <w:szCs w:val="36"/>
        </w:rPr>
        <w:t xml:space="preserve"> Contents</w:t>
      </w:r>
    </w:p>
    <w:p w:rsidR="000B3996" w:rsidRPr="00115860" w:rsidRDefault="000B3996" w:rsidP="00945393">
      <w:pPr>
        <w:spacing w:before="120" w:after="120" w:line="360" w:lineRule="auto"/>
        <w:ind w:right="26"/>
        <w:jc w:val="both"/>
        <w:rPr>
          <w:rFonts w:ascii="Times New Roman" w:hAnsi="Times New Roman" w:cs="Times New Roman"/>
          <w:b/>
          <w:sz w:val="32"/>
          <w:szCs w:val="32"/>
        </w:rPr>
      </w:pPr>
      <w:r w:rsidRPr="00115860">
        <w:rPr>
          <w:rFonts w:ascii="Times New Roman" w:hAnsi="Times New Roman" w:cs="Times New Roman"/>
          <w:b/>
          <w:sz w:val="32"/>
          <w:szCs w:val="32"/>
        </w:rPr>
        <w:t>2.1 Database</w:t>
      </w:r>
    </w:p>
    <w:p w:rsidR="000B3996" w:rsidRPr="00115860" w:rsidRDefault="000B3996" w:rsidP="00945393">
      <w:pPr>
        <w:pStyle w:val="NormalWeb"/>
        <w:shd w:val="clear" w:color="auto" w:fill="FFFFFF"/>
        <w:spacing w:before="120" w:beforeAutospacing="0" w:after="120" w:afterAutospacing="0" w:line="360" w:lineRule="auto"/>
        <w:ind w:right="26"/>
        <w:jc w:val="both"/>
        <w:rPr>
          <w:color w:val="000000"/>
        </w:rPr>
      </w:pPr>
      <w:r w:rsidRPr="00115860">
        <w:rPr>
          <w:color w:val="000000"/>
        </w:rPr>
        <w:t>A</w:t>
      </w:r>
      <w:r w:rsidRPr="00115860">
        <w:rPr>
          <w:rStyle w:val="apple-converted-space"/>
          <w:color w:val="000000"/>
        </w:rPr>
        <w:t> </w:t>
      </w:r>
      <w:r w:rsidRPr="00115860">
        <w:rPr>
          <w:bCs/>
          <w:color w:val="000000"/>
        </w:rPr>
        <w:t>database</w:t>
      </w:r>
      <w:r w:rsidRPr="00115860">
        <w:rPr>
          <w:rStyle w:val="apple-converted-space"/>
          <w:color w:val="000000"/>
        </w:rPr>
        <w:t> </w:t>
      </w:r>
      <w:r w:rsidRPr="00115860">
        <w:rPr>
          <w:color w:val="000000"/>
        </w:rPr>
        <w:t>is an organized collection of data. The data is typically organized to model relevant aspects of reality (for example, the availability of rooms in hotels), in a way that supports processes requiring this information (for example, finding a hotel with vacancies).</w:t>
      </w:r>
    </w:p>
    <w:p w:rsidR="000B3996" w:rsidRPr="00115860" w:rsidRDefault="000B3996" w:rsidP="00945393">
      <w:pPr>
        <w:pStyle w:val="NormalWeb"/>
        <w:shd w:val="clear" w:color="auto" w:fill="FFFFFF"/>
        <w:spacing w:before="120" w:beforeAutospacing="0" w:after="120" w:afterAutospacing="0" w:line="360" w:lineRule="auto"/>
        <w:ind w:right="26"/>
        <w:jc w:val="both"/>
        <w:rPr>
          <w:color w:val="000000"/>
        </w:rPr>
      </w:pPr>
      <w:r w:rsidRPr="00115860">
        <w:rPr>
          <w:color w:val="000000"/>
        </w:rPr>
        <w:t>Database management systems (DBMSs) are specially designed applications that interact with the user, other applications, and the database itself to capture and analyze data. A general-purpose</w:t>
      </w:r>
      <w:r w:rsidRPr="00115860">
        <w:rPr>
          <w:rStyle w:val="apple-converted-space"/>
          <w:color w:val="000000"/>
        </w:rPr>
        <w:t> </w:t>
      </w:r>
      <w:r w:rsidRPr="00115860">
        <w:rPr>
          <w:bCs/>
          <w:color w:val="000000"/>
        </w:rPr>
        <w:t>database management system (DBMS)</w:t>
      </w:r>
      <w:r w:rsidRPr="00115860">
        <w:rPr>
          <w:rStyle w:val="apple-converted-space"/>
          <w:color w:val="000000"/>
        </w:rPr>
        <w:t> </w:t>
      </w:r>
      <w:r w:rsidRPr="00115860">
        <w:rPr>
          <w:color w:val="000000"/>
        </w:rPr>
        <w:t>is a</w:t>
      </w:r>
      <w:r w:rsidRPr="00115860">
        <w:rPr>
          <w:rStyle w:val="apple-converted-space"/>
          <w:color w:val="000000"/>
        </w:rPr>
        <w:t> </w:t>
      </w:r>
      <w:hyperlink r:id="rId21" w:tooltip="Computer software" w:history="1">
        <w:r w:rsidRPr="00115860">
          <w:rPr>
            <w:rStyle w:val="Hyperlink"/>
            <w:color w:val="000000" w:themeColor="text1"/>
            <w:u w:val="none"/>
          </w:rPr>
          <w:t>software</w:t>
        </w:r>
      </w:hyperlink>
      <w:r w:rsidRPr="00115860">
        <w:rPr>
          <w:rStyle w:val="apple-converted-space"/>
          <w:color w:val="000000" w:themeColor="text1"/>
        </w:rPr>
        <w:t> </w:t>
      </w:r>
      <w:r w:rsidRPr="00115860">
        <w:rPr>
          <w:color w:val="000000" w:themeColor="text1"/>
        </w:rPr>
        <w:t>system</w:t>
      </w:r>
      <w:r w:rsidRPr="00115860">
        <w:rPr>
          <w:color w:val="000000"/>
        </w:rPr>
        <w:t xml:space="preserve"> designed to allow the definition, creation, querying, update, and administration</w:t>
      </w:r>
      <w:r w:rsidR="00ED27A5" w:rsidRPr="00115860">
        <w:rPr>
          <w:color w:val="000000"/>
        </w:rPr>
        <w:t xml:space="preserve"> of databases.</w:t>
      </w:r>
    </w:p>
    <w:p w:rsidR="000B3996" w:rsidRPr="00115860" w:rsidRDefault="000B3996" w:rsidP="00945393">
      <w:pPr>
        <w:shd w:val="clear" w:color="auto" w:fill="FFFFFF"/>
        <w:spacing w:before="120" w:after="120" w:line="360" w:lineRule="auto"/>
        <w:ind w:right="26"/>
        <w:jc w:val="both"/>
        <w:rPr>
          <w:rFonts w:ascii="Times New Roman" w:eastAsia="Times New Roman" w:hAnsi="Times New Roman" w:cs="Times New Roman"/>
          <w:color w:val="000000"/>
          <w:sz w:val="24"/>
          <w:szCs w:val="24"/>
        </w:rPr>
      </w:pPr>
      <w:r w:rsidRPr="00115860">
        <w:rPr>
          <w:rFonts w:ascii="Times New Roman" w:eastAsia="Times New Roman" w:hAnsi="Times New Roman" w:cs="Times New Roman"/>
          <w:color w:val="000000"/>
          <w:sz w:val="24"/>
          <w:szCs w:val="24"/>
        </w:rPr>
        <w:t>Databases are created to operate large quantities of information by inputting, storing, retrieving, and managing that information. Databases are set up, so that one set of software programs provides all users with access to all the data</w:t>
      </w:r>
      <w:r w:rsidR="00CA37D9" w:rsidRPr="00115860">
        <w:rPr>
          <w:rFonts w:ascii="Times New Roman" w:eastAsia="Times New Roman" w:hAnsi="Times New Roman" w:cs="Times New Roman"/>
          <w:color w:val="000000"/>
          <w:sz w:val="24"/>
          <w:szCs w:val="24"/>
        </w:rPr>
        <w:t xml:space="preserve">. Databases use a table </w:t>
      </w:r>
      <w:proofErr w:type="gramStart"/>
      <w:r w:rsidR="00CA37D9" w:rsidRPr="00115860">
        <w:rPr>
          <w:rFonts w:ascii="Times New Roman" w:eastAsia="Times New Roman" w:hAnsi="Times New Roman" w:cs="Times New Roman"/>
          <w:color w:val="000000"/>
          <w:sz w:val="24"/>
          <w:szCs w:val="24"/>
        </w:rPr>
        <w:t>format,</w:t>
      </w:r>
      <w:r w:rsidR="00D13472">
        <w:rPr>
          <w:rFonts w:ascii="Times New Roman" w:eastAsia="Times New Roman" w:hAnsi="Times New Roman" w:cs="Times New Roman"/>
          <w:color w:val="000000"/>
          <w:sz w:val="24"/>
          <w:szCs w:val="24"/>
        </w:rPr>
        <w:t xml:space="preserve"> </w:t>
      </w:r>
      <w:r w:rsidRPr="00115860">
        <w:rPr>
          <w:rFonts w:ascii="Times New Roman" w:eastAsia="Times New Roman" w:hAnsi="Times New Roman" w:cs="Times New Roman"/>
          <w:color w:val="000000"/>
          <w:sz w:val="24"/>
          <w:szCs w:val="24"/>
        </w:rPr>
        <w:t>that</w:t>
      </w:r>
      <w:proofErr w:type="gramEnd"/>
      <w:r w:rsidRPr="00115860">
        <w:rPr>
          <w:rFonts w:ascii="Times New Roman" w:eastAsia="Times New Roman" w:hAnsi="Times New Roman" w:cs="Times New Roman"/>
          <w:color w:val="000000"/>
          <w:sz w:val="24"/>
          <w:szCs w:val="24"/>
        </w:rPr>
        <w:t xml:space="preserve"> is made up of rows and columns. Each piece of information is entered into a row, which then creates a record. Once the records are created in the database, they can be organized and operated in a variety of ways that are limited mainly by the software being used. Databases are somewhat similar to spreadsheets, but databases are more demanding than spreadsheets because of their ability to manipulate the data that is stored. It is possible to do a number of functions with a database that would be more difficult to do with a spreadsheet. The word data is normally defined as facts from which information can be derived. A database may contain millions of such facts. From these facts the database management system (DBMS) can develop information.</w:t>
      </w:r>
    </w:p>
    <w:p w:rsidR="000B3996" w:rsidRPr="00115860" w:rsidRDefault="000B3996" w:rsidP="00945393">
      <w:pPr>
        <w:shd w:val="clear" w:color="auto" w:fill="FFFFFF"/>
        <w:spacing w:before="120" w:after="120" w:line="360" w:lineRule="auto"/>
        <w:ind w:right="26"/>
        <w:jc w:val="both"/>
        <w:rPr>
          <w:rFonts w:ascii="Times New Roman" w:eastAsia="Times New Roman" w:hAnsi="Times New Roman" w:cs="Times New Roman"/>
          <w:color w:val="000000" w:themeColor="text1"/>
          <w:sz w:val="24"/>
          <w:szCs w:val="24"/>
        </w:rPr>
      </w:pPr>
      <w:r w:rsidRPr="00115860">
        <w:rPr>
          <w:rFonts w:ascii="Times New Roman" w:eastAsia="Times New Roman" w:hAnsi="Times New Roman" w:cs="Times New Roman"/>
          <w:color w:val="000000"/>
          <w:sz w:val="24"/>
          <w:szCs w:val="24"/>
        </w:rPr>
        <w:t xml:space="preserve">A "database management system" (DBMS) is a suite of computer software providing the interface between users and a database or databases. Because they are so closely related, the term "database" when used casually often </w:t>
      </w:r>
      <w:r w:rsidRPr="00115860">
        <w:rPr>
          <w:rFonts w:ascii="Times New Roman" w:eastAsia="Times New Roman" w:hAnsi="Times New Roman" w:cs="Times New Roman"/>
          <w:color w:val="000000" w:themeColor="text1"/>
          <w:sz w:val="24"/>
          <w:szCs w:val="24"/>
        </w:rPr>
        <w:t>refers to both a DBMS and the data it manipulates.</w:t>
      </w:r>
    </w:p>
    <w:p w:rsidR="000B3996" w:rsidRPr="00115860" w:rsidRDefault="000B3996" w:rsidP="00945393">
      <w:pPr>
        <w:shd w:val="clear" w:color="auto" w:fill="FFFFFF"/>
        <w:spacing w:before="120" w:after="120" w:line="360" w:lineRule="auto"/>
        <w:ind w:right="26"/>
        <w:jc w:val="both"/>
        <w:rPr>
          <w:rFonts w:ascii="Times New Roman" w:eastAsia="Times New Roman" w:hAnsi="Times New Roman" w:cs="Times New Roman"/>
          <w:color w:val="000000" w:themeColor="text1"/>
          <w:sz w:val="24"/>
          <w:szCs w:val="24"/>
        </w:rPr>
      </w:pPr>
      <w:r w:rsidRPr="00115860">
        <w:rPr>
          <w:rFonts w:ascii="Times New Roman" w:eastAsia="Times New Roman" w:hAnsi="Times New Roman" w:cs="Times New Roman"/>
          <w:color w:val="000000" w:themeColor="text1"/>
          <w:sz w:val="24"/>
          <w:szCs w:val="24"/>
        </w:rPr>
        <w:t>Outside the world of professional </w:t>
      </w:r>
      <w:hyperlink r:id="rId22" w:tooltip="Information technology" w:history="1">
        <w:r w:rsidRPr="00115860">
          <w:rPr>
            <w:rFonts w:ascii="Times New Roman" w:eastAsia="Times New Roman" w:hAnsi="Times New Roman" w:cs="Times New Roman"/>
            <w:color w:val="000000" w:themeColor="text1"/>
            <w:sz w:val="24"/>
            <w:szCs w:val="24"/>
          </w:rPr>
          <w:t>information technology</w:t>
        </w:r>
      </w:hyperlink>
      <w:r w:rsidRPr="00115860">
        <w:rPr>
          <w:rFonts w:ascii="Times New Roman" w:eastAsia="Times New Roman" w:hAnsi="Times New Roman" w:cs="Times New Roman"/>
          <w:color w:val="000000" w:themeColor="text1"/>
          <w:sz w:val="24"/>
          <w:szCs w:val="24"/>
        </w:rPr>
        <w:t>, the term </w:t>
      </w:r>
      <w:r w:rsidRPr="00115860">
        <w:rPr>
          <w:rFonts w:ascii="Times New Roman" w:eastAsia="Times New Roman" w:hAnsi="Times New Roman" w:cs="Times New Roman"/>
          <w:iCs/>
          <w:color w:val="000000" w:themeColor="text1"/>
          <w:sz w:val="24"/>
          <w:szCs w:val="24"/>
        </w:rPr>
        <w:t>database</w:t>
      </w:r>
      <w:r w:rsidRPr="00115860">
        <w:rPr>
          <w:rFonts w:ascii="Times New Roman" w:eastAsia="Times New Roman" w:hAnsi="Times New Roman" w:cs="Times New Roman"/>
          <w:color w:val="000000" w:themeColor="text1"/>
          <w:sz w:val="24"/>
          <w:szCs w:val="24"/>
        </w:rPr>
        <w:t> is sometimes used casually to refer to any collection of data (perhaps a </w:t>
      </w:r>
      <w:hyperlink r:id="rId23" w:tooltip="Spreadsheet" w:history="1">
        <w:r w:rsidRPr="00115860">
          <w:rPr>
            <w:rFonts w:ascii="Times New Roman" w:eastAsia="Times New Roman" w:hAnsi="Times New Roman" w:cs="Times New Roman"/>
            <w:color w:val="000000" w:themeColor="text1"/>
            <w:sz w:val="24"/>
            <w:szCs w:val="24"/>
          </w:rPr>
          <w:t>spreadsheet</w:t>
        </w:r>
      </w:hyperlink>
      <w:r w:rsidRPr="00115860">
        <w:rPr>
          <w:rFonts w:ascii="Times New Roman" w:eastAsia="Times New Roman" w:hAnsi="Times New Roman" w:cs="Times New Roman"/>
          <w:color w:val="000000" w:themeColor="text1"/>
          <w:sz w:val="24"/>
          <w:szCs w:val="24"/>
        </w:rPr>
        <w:t>, maybe even a card index). This article is concerned only with databases where the size and usage requirements necessitate use of a database management system.</w:t>
      </w:r>
      <w:r w:rsidR="00D13472" w:rsidRPr="00115860">
        <w:rPr>
          <w:rFonts w:ascii="Times New Roman" w:eastAsia="Times New Roman" w:hAnsi="Times New Roman" w:cs="Times New Roman"/>
          <w:color w:val="000000" w:themeColor="text1"/>
          <w:sz w:val="24"/>
          <w:szCs w:val="24"/>
        </w:rPr>
        <w:t xml:space="preserve"> </w:t>
      </w:r>
    </w:p>
    <w:p w:rsidR="00A71A92" w:rsidRDefault="00A71A92" w:rsidP="00945393">
      <w:pPr>
        <w:shd w:val="clear" w:color="auto" w:fill="FFFFFF"/>
        <w:spacing w:before="120" w:after="120" w:line="360" w:lineRule="auto"/>
        <w:ind w:right="26"/>
        <w:jc w:val="both"/>
        <w:rPr>
          <w:rFonts w:ascii="Times New Roman" w:eastAsia="Times New Roman" w:hAnsi="Times New Roman" w:cs="Times New Roman"/>
          <w:color w:val="000000"/>
          <w:sz w:val="24"/>
          <w:szCs w:val="24"/>
        </w:rPr>
      </w:pPr>
    </w:p>
    <w:p w:rsidR="000B3996" w:rsidRPr="00115860" w:rsidRDefault="000B3996" w:rsidP="00945393">
      <w:pPr>
        <w:shd w:val="clear" w:color="auto" w:fill="FFFFFF"/>
        <w:spacing w:before="120" w:after="120" w:line="360" w:lineRule="auto"/>
        <w:ind w:right="26"/>
        <w:jc w:val="both"/>
        <w:rPr>
          <w:rFonts w:ascii="Times New Roman" w:eastAsia="Times New Roman" w:hAnsi="Times New Roman" w:cs="Times New Roman"/>
          <w:color w:val="000000"/>
          <w:sz w:val="24"/>
          <w:szCs w:val="24"/>
        </w:rPr>
      </w:pPr>
      <w:r w:rsidRPr="00115860">
        <w:rPr>
          <w:rFonts w:ascii="Times New Roman" w:eastAsia="Times New Roman" w:hAnsi="Times New Roman" w:cs="Times New Roman"/>
          <w:color w:val="000000"/>
          <w:sz w:val="24"/>
          <w:szCs w:val="24"/>
        </w:rPr>
        <w:lastRenderedPageBreak/>
        <w:t>The interactions catered for by m</w:t>
      </w:r>
      <w:r w:rsidR="00E269DF">
        <w:rPr>
          <w:rFonts w:ascii="Times New Roman" w:eastAsia="Times New Roman" w:hAnsi="Times New Roman" w:cs="Times New Roman"/>
          <w:color w:val="000000"/>
          <w:sz w:val="24"/>
          <w:szCs w:val="24"/>
        </w:rPr>
        <w:t>ost existing DBMS fall into three</w:t>
      </w:r>
      <w:r w:rsidRPr="00115860">
        <w:rPr>
          <w:rFonts w:ascii="Times New Roman" w:eastAsia="Times New Roman" w:hAnsi="Times New Roman" w:cs="Times New Roman"/>
          <w:color w:val="000000"/>
          <w:sz w:val="24"/>
          <w:szCs w:val="24"/>
        </w:rPr>
        <w:t xml:space="preserve"> main groups:</w:t>
      </w:r>
    </w:p>
    <w:p w:rsidR="000B3996" w:rsidRPr="00115860" w:rsidRDefault="000B3996" w:rsidP="00945393">
      <w:pPr>
        <w:numPr>
          <w:ilvl w:val="0"/>
          <w:numId w:val="1"/>
        </w:numPr>
        <w:shd w:val="clear" w:color="auto" w:fill="FFFFFF"/>
        <w:spacing w:before="120" w:after="120" w:line="360" w:lineRule="auto"/>
        <w:ind w:left="384" w:right="26"/>
        <w:jc w:val="both"/>
        <w:rPr>
          <w:rFonts w:ascii="Times New Roman" w:eastAsia="Times New Roman" w:hAnsi="Times New Roman" w:cs="Times New Roman"/>
          <w:color w:val="000000"/>
          <w:sz w:val="24"/>
          <w:szCs w:val="24"/>
        </w:rPr>
      </w:pPr>
      <w:r w:rsidRPr="00115860">
        <w:rPr>
          <w:rFonts w:ascii="Times New Roman" w:eastAsia="Times New Roman" w:hAnsi="Times New Roman" w:cs="Times New Roman"/>
          <w:color w:val="000000"/>
          <w:sz w:val="24"/>
          <w:szCs w:val="24"/>
        </w:rPr>
        <w:t>Data definition. Defining new data structures for a database, removing data structures from the database, modifying the structure of existing data.</w:t>
      </w:r>
    </w:p>
    <w:p w:rsidR="000B3996" w:rsidRPr="00115860" w:rsidRDefault="000B3996" w:rsidP="00945393">
      <w:pPr>
        <w:numPr>
          <w:ilvl w:val="0"/>
          <w:numId w:val="1"/>
        </w:numPr>
        <w:shd w:val="clear" w:color="auto" w:fill="FFFFFF"/>
        <w:spacing w:before="120" w:after="120" w:line="360" w:lineRule="auto"/>
        <w:ind w:left="384" w:right="26"/>
        <w:jc w:val="both"/>
        <w:rPr>
          <w:rFonts w:ascii="Times New Roman" w:eastAsia="Times New Roman" w:hAnsi="Times New Roman" w:cs="Times New Roman"/>
          <w:color w:val="000000"/>
          <w:sz w:val="24"/>
          <w:szCs w:val="24"/>
        </w:rPr>
      </w:pPr>
      <w:r w:rsidRPr="00115860">
        <w:rPr>
          <w:rFonts w:ascii="Times New Roman" w:eastAsia="Times New Roman" w:hAnsi="Times New Roman" w:cs="Times New Roman"/>
          <w:color w:val="000000"/>
          <w:sz w:val="24"/>
          <w:szCs w:val="24"/>
        </w:rPr>
        <w:t>Update. Inserting, modifying, and deleting data.</w:t>
      </w:r>
    </w:p>
    <w:p w:rsidR="000B3996" w:rsidRPr="00115860" w:rsidRDefault="000B3996" w:rsidP="00945393">
      <w:pPr>
        <w:numPr>
          <w:ilvl w:val="0"/>
          <w:numId w:val="1"/>
        </w:numPr>
        <w:shd w:val="clear" w:color="auto" w:fill="FFFFFF"/>
        <w:spacing w:before="120" w:after="120" w:line="360" w:lineRule="auto"/>
        <w:ind w:left="384" w:right="26"/>
        <w:jc w:val="both"/>
        <w:rPr>
          <w:rFonts w:ascii="Times New Roman" w:eastAsia="Times New Roman" w:hAnsi="Times New Roman" w:cs="Times New Roman"/>
          <w:color w:val="000000"/>
          <w:sz w:val="24"/>
          <w:szCs w:val="24"/>
        </w:rPr>
      </w:pPr>
      <w:r w:rsidRPr="00115860">
        <w:rPr>
          <w:rFonts w:ascii="Times New Roman" w:eastAsia="Times New Roman" w:hAnsi="Times New Roman" w:cs="Times New Roman"/>
          <w:color w:val="000000"/>
          <w:sz w:val="24"/>
          <w:szCs w:val="24"/>
        </w:rPr>
        <w:t>Retrieval. Obtaining information either for end-user queries and reports or for processing by applications.</w:t>
      </w:r>
    </w:p>
    <w:p w:rsidR="000B3996" w:rsidRPr="00115860" w:rsidRDefault="000B3996" w:rsidP="00945393">
      <w:pPr>
        <w:shd w:val="clear" w:color="auto" w:fill="FFFFFF"/>
        <w:spacing w:before="120" w:after="120" w:line="360" w:lineRule="auto"/>
        <w:ind w:right="26"/>
        <w:jc w:val="both"/>
        <w:rPr>
          <w:rFonts w:ascii="Times New Roman" w:eastAsia="Times New Roman" w:hAnsi="Times New Roman" w:cs="Times New Roman"/>
          <w:color w:val="000000"/>
          <w:sz w:val="24"/>
          <w:szCs w:val="24"/>
        </w:rPr>
      </w:pPr>
      <w:r w:rsidRPr="00115860">
        <w:rPr>
          <w:rFonts w:ascii="Times New Roman" w:eastAsia="Times New Roman" w:hAnsi="Times New Roman" w:cs="Times New Roman"/>
          <w:color w:val="000000"/>
          <w:sz w:val="24"/>
          <w:szCs w:val="24"/>
        </w:rPr>
        <w:t>A DBMS is responsible for maintaining the integrity and security of stored data, and for recovering information if the system fails.</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There are many models for database management system</w:t>
      </w:r>
    </w:p>
    <w:p w:rsidR="000B3996" w:rsidRPr="00115860" w:rsidRDefault="000B3996" w:rsidP="00945393">
      <w:pPr>
        <w:spacing w:before="120" w:after="120" w:line="360" w:lineRule="auto"/>
        <w:ind w:right="26"/>
        <w:jc w:val="both"/>
        <w:rPr>
          <w:rFonts w:ascii="Times New Roman" w:hAnsi="Times New Roman" w:cs="Times New Roman"/>
          <w:b/>
          <w:sz w:val="28"/>
          <w:szCs w:val="28"/>
        </w:rPr>
      </w:pPr>
      <w:r w:rsidRPr="00115860">
        <w:rPr>
          <w:rFonts w:ascii="Times New Roman" w:hAnsi="Times New Roman" w:cs="Times New Roman"/>
          <w:b/>
          <w:sz w:val="28"/>
          <w:szCs w:val="28"/>
        </w:rPr>
        <w:t>2.1.1 Relational database model</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lang w:val="en-US"/>
        </w:rPr>
        <w:t>Relational model is most widely used data model for commercial data-processing. The reason it’s used so much is, because it’s simple and easy to maintain. The model is based on a collection of tables.  Users of the database can create tables, insert new tables or modify existing tables. There are several languages for database programming.</w:t>
      </w:r>
      <w:r w:rsidR="002C1BA8" w:rsidRPr="00115860">
        <w:rPr>
          <w:rFonts w:ascii="Times New Roman" w:hAnsi="Times New Roman" w:cs="Times New Roman"/>
          <w:sz w:val="24"/>
          <w:szCs w:val="24"/>
          <w:lang w:val="en-US"/>
        </w:rPr>
        <w:t xml:space="preserve"> </w:t>
      </w:r>
      <w:r w:rsidRPr="00115860">
        <w:rPr>
          <w:rFonts w:ascii="Times New Roman" w:hAnsi="Times New Roman" w:cs="Times New Roman"/>
          <w:sz w:val="24"/>
          <w:szCs w:val="24"/>
          <w:lang w:val="en-US"/>
        </w:rPr>
        <w:t>SQL, Oracle, etc.</w:t>
      </w:r>
      <w:r w:rsidR="002C1BA8" w:rsidRPr="00115860">
        <w:rPr>
          <w:rFonts w:ascii="Times New Roman" w:hAnsi="Times New Roman" w:cs="Times New Roman"/>
          <w:sz w:val="24"/>
          <w:szCs w:val="24"/>
          <w:lang w:val="en-US"/>
        </w:rPr>
        <w:t xml:space="preserve"> </w:t>
      </w:r>
      <w:r w:rsidRPr="00115860">
        <w:rPr>
          <w:rFonts w:ascii="Times New Roman" w:hAnsi="Times New Roman" w:cs="Times New Roman"/>
          <w:sz w:val="24"/>
          <w:szCs w:val="24"/>
          <w:lang w:val="en-US"/>
        </w:rPr>
        <w:t>The relational model gives us a single way to represent data: as a two-dimensional table called a relation.</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The data in RDBMS is stored in database objects called </w:t>
      </w:r>
      <w:r w:rsidRPr="00115860">
        <w:rPr>
          <w:rFonts w:ascii="Times New Roman" w:hAnsi="Times New Roman" w:cs="Times New Roman"/>
          <w:bCs/>
          <w:sz w:val="24"/>
          <w:szCs w:val="24"/>
        </w:rPr>
        <w:t>tables</w:t>
      </w:r>
      <w:r w:rsidRPr="00115860">
        <w:rPr>
          <w:rFonts w:ascii="Times New Roman" w:hAnsi="Times New Roman" w:cs="Times New Roman"/>
          <w:sz w:val="24"/>
          <w:szCs w:val="24"/>
        </w:rPr>
        <w:t>. The table is a collection of related data entries and it consists of columns and rows.</w:t>
      </w:r>
      <w:r w:rsidR="002C1BA8" w:rsidRPr="00115860">
        <w:rPr>
          <w:rFonts w:ascii="Times New Roman" w:hAnsi="Times New Roman" w:cs="Times New Roman"/>
          <w:sz w:val="24"/>
          <w:szCs w:val="24"/>
        </w:rPr>
        <w:t xml:space="preserve"> </w:t>
      </w:r>
      <w:r w:rsidRPr="00115860">
        <w:rPr>
          <w:rFonts w:ascii="Times New Roman" w:hAnsi="Times New Roman" w:cs="Times New Roman"/>
          <w:sz w:val="24"/>
          <w:szCs w:val="24"/>
        </w:rPr>
        <w:t>A field is a column in a table that is designed to maintain specific information about every record in the table.</w:t>
      </w:r>
      <w:r w:rsidR="002C1BA8" w:rsidRPr="00115860">
        <w:rPr>
          <w:rFonts w:ascii="Times New Roman" w:hAnsi="Times New Roman" w:cs="Times New Roman"/>
          <w:sz w:val="24"/>
          <w:szCs w:val="24"/>
        </w:rPr>
        <w:t xml:space="preserve"> </w:t>
      </w:r>
      <w:r w:rsidRPr="00115860">
        <w:rPr>
          <w:rFonts w:ascii="Times New Roman" w:hAnsi="Times New Roman" w:cs="Times New Roman"/>
          <w:sz w:val="24"/>
          <w:szCs w:val="24"/>
        </w:rPr>
        <w:t>A record, also called a row of data, is each individual entry that exists in a table.</w:t>
      </w:r>
      <w:r w:rsidR="002C1BA8" w:rsidRPr="00115860">
        <w:rPr>
          <w:rFonts w:ascii="Times New Roman" w:hAnsi="Times New Roman" w:cs="Times New Roman"/>
          <w:sz w:val="24"/>
          <w:szCs w:val="24"/>
        </w:rPr>
        <w:t xml:space="preserve"> </w:t>
      </w:r>
      <w:r w:rsidRPr="00115860">
        <w:rPr>
          <w:rFonts w:ascii="Times New Roman" w:hAnsi="Times New Roman" w:cs="Times New Roman"/>
          <w:sz w:val="24"/>
          <w:szCs w:val="24"/>
        </w:rPr>
        <w:t>A column is a vertical entity in a table that contains all information associated with a specific field in a table.</w:t>
      </w:r>
    </w:p>
    <w:p w:rsidR="000B3996" w:rsidRPr="00115860" w:rsidRDefault="00182645" w:rsidP="00945393">
      <w:pPr>
        <w:spacing w:before="120" w:after="120" w:line="360" w:lineRule="auto"/>
        <w:ind w:right="26"/>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2.1.2 </w:t>
      </w:r>
      <w:proofErr w:type="spellStart"/>
      <w:r>
        <w:rPr>
          <w:rFonts w:ascii="Times New Roman" w:hAnsi="Times New Roman" w:cs="Times New Roman"/>
          <w:b/>
          <w:sz w:val="28"/>
          <w:szCs w:val="28"/>
          <w:lang w:val="en-US"/>
        </w:rPr>
        <w:t>My</w:t>
      </w:r>
      <w:r w:rsidR="000B3996" w:rsidRPr="00115860">
        <w:rPr>
          <w:rFonts w:ascii="Times New Roman" w:hAnsi="Times New Roman" w:cs="Times New Roman"/>
          <w:b/>
          <w:sz w:val="28"/>
          <w:szCs w:val="28"/>
          <w:lang w:val="en-US"/>
        </w:rPr>
        <w:t>SQL</w:t>
      </w:r>
      <w:proofErr w:type="spellEnd"/>
    </w:p>
    <w:p w:rsidR="000B3996" w:rsidRPr="00115860" w:rsidRDefault="000B3996" w:rsidP="00945393">
      <w:p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A fast, reliable, easy-to-use, multi-user multi-threaded relational database system</w:t>
      </w:r>
    </w:p>
    <w:p w:rsidR="000B3996" w:rsidRPr="00115860" w:rsidRDefault="000B3996" w:rsidP="00945393">
      <w:pPr>
        <w:numPr>
          <w:ilvl w:val="0"/>
          <w:numId w:val="3"/>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lang w:val="en-US"/>
        </w:rPr>
        <w:t xml:space="preserve">It is freely available and released under </w:t>
      </w:r>
      <w:r w:rsidR="00D01D70" w:rsidRPr="00115860">
        <w:rPr>
          <w:rFonts w:ascii="Times New Roman" w:hAnsi="Times New Roman" w:cs="Times New Roman"/>
          <w:sz w:val="24"/>
          <w:szCs w:val="24"/>
          <w:lang w:val="en-US"/>
        </w:rPr>
        <w:t>GPL (GNU General Public License</w:t>
      </w:r>
      <w:r w:rsidRPr="00115860">
        <w:rPr>
          <w:rFonts w:ascii="Times New Roman" w:hAnsi="Times New Roman" w:cs="Times New Roman"/>
          <w:sz w:val="24"/>
          <w:szCs w:val="24"/>
          <w:lang w:val="en-US"/>
        </w:rPr>
        <w:t>).</w:t>
      </w:r>
    </w:p>
    <w:p w:rsidR="000B3996" w:rsidRPr="00115860" w:rsidRDefault="000B3996" w:rsidP="00945393">
      <w:pPr>
        <w:numPr>
          <w:ilvl w:val="0"/>
          <w:numId w:val="3"/>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lang w:val="en-US"/>
        </w:rPr>
        <w:t>MySQL server can handle very large databases.</w:t>
      </w:r>
    </w:p>
    <w:p w:rsidR="000B3996" w:rsidRPr="00115860" w:rsidRDefault="000B3996" w:rsidP="00945393">
      <w:pPr>
        <w:numPr>
          <w:ilvl w:val="0"/>
          <w:numId w:val="3"/>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lang w:val="en-US"/>
        </w:rPr>
        <w:t>Offers rich and very useful set of functions.</w:t>
      </w:r>
    </w:p>
    <w:p w:rsidR="000B3996" w:rsidRPr="00115860" w:rsidRDefault="000B3996" w:rsidP="00945393">
      <w:pPr>
        <w:numPr>
          <w:ilvl w:val="0"/>
          <w:numId w:val="3"/>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lang w:val="en-US"/>
        </w:rPr>
        <w:t>Connectivity, speed and security make M</w:t>
      </w:r>
      <w:r w:rsidR="002C1BA8" w:rsidRPr="00115860">
        <w:rPr>
          <w:rFonts w:ascii="Times New Roman" w:hAnsi="Times New Roman" w:cs="Times New Roman"/>
          <w:sz w:val="24"/>
          <w:szCs w:val="24"/>
          <w:lang w:val="en-US"/>
        </w:rPr>
        <w:t xml:space="preserve">ySQL very suited for accessing </w:t>
      </w:r>
      <w:r w:rsidRPr="00115860">
        <w:rPr>
          <w:rFonts w:ascii="Times New Roman" w:hAnsi="Times New Roman" w:cs="Times New Roman"/>
          <w:sz w:val="24"/>
          <w:szCs w:val="24"/>
          <w:lang w:val="en-US"/>
        </w:rPr>
        <w:t>database on a network.</w:t>
      </w:r>
    </w:p>
    <w:p w:rsidR="000B3996" w:rsidRPr="00115860" w:rsidRDefault="000B3996" w:rsidP="00945393">
      <w:pPr>
        <w:numPr>
          <w:ilvl w:val="0"/>
          <w:numId w:val="2"/>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lang w:val="en-US"/>
        </w:rPr>
        <w:lastRenderedPageBreak/>
        <w:t>A lot of contributed software available</w:t>
      </w:r>
      <w:r w:rsidRPr="00115860">
        <w:rPr>
          <w:rFonts w:ascii="Times New Roman" w:hAnsi="Times New Roman" w:cs="Times New Roman"/>
          <w:sz w:val="24"/>
          <w:szCs w:val="24"/>
          <w:lang w:val="en-GB"/>
        </w:rPr>
        <w:t>MySQL Server works in client/server or embedded systems.</w:t>
      </w:r>
    </w:p>
    <w:p w:rsidR="000B3996" w:rsidRPr="00115860" w:rsidRDefault="000B3996" w:rsidP="00945393">
      <w:pPr>
        <w:spacing w:before="120" w:after="120" w:line="360" w:lineRule="auto"/>
        <w:ind w:left="360" w:right="26" w:firstLine="360"/>
        <w:jc w:val="both"/>
        <w:rPr>
          <w:rFonts w:ascii="Times New Roman" w:hAnsi="Times New Roman" w:cs="Times New Roman"/>
          <w:b/>
          <w:sz w:val="24"/>
          <w:szCs w:val="24"/>
        </w:rPr>
      </w:pPr>
      <w:r w:rsidRPr="00115860">
        <w:rPr>
          <w:rFonts w:ascii="Times New Roman" w:hAnsi="Times New Roman" w:cs="Times New Roman"/>
          <w:b/>
          <w:sz w:val="24"/>
          <w:szCs w:val="24"/>
          <w:lang w:val="en-GB"/>
        </w:rPr>
        <w:t>MYSQL ARCHITECTURE</w:t>
      </w:r>
    </w:p>
    <w:p w:rsidR="000B3996" w:rsidRPr="00115860" w:rsidRDefault="000B3996" w:rsidP="00945393">
      <w:pPr>
        <w:spacing w:before="120" w:after="120" w:line="360" w:lineRule="auto"/>
        <w:ind w:left="720" w:right="26"/>
        <w:jc w:val="both"/>
        <w:rPr>
          <w:rFonts w:ascii="Times New Roman" w:hAnsi="Times New Roman" w:cs="Times New Roman"/>
          <w:sz w:val="24"/>
          <w:szCs w:val="24"/>
          <w:lang w:val="en-GB"/>
        </w:rPr>
      </w:pPr>
      <w:r w:rsidRPr="00115860">
        <w:rPr>
          <w:rFonts w:ascii="Times New Roman" w:hAnsi="Times New Roman" w:cs="Times New Roman"/>
          <w:sz w:val="24"/>
          <w:szCs w:val="24"/>
          <w:lang w:val="en-GB"/>
        </w:rPr>
        <w:t>Three layer model:</w:t>
      </w:r>
    </w:p>
    <w:p w:rsidR="000B3996" w:rsidRPr="00115860" w:rsidRDefault="000B3996" w:rsidP="00182645">
      <w:pPr>
        <w:spacing w:before="120" w:after="120" w:line="360" w:lineRule="auto"/>
        <w:ind w:left="720" w:right="26"/>
        <w:jc w:val="center"/>
        <w:rPr>
          <w:rFonts w:ascii="Times New Roman" w:hAnsi="Times New Roman" w:cs="Times New Roman"/>
          <w:sz w:val="24"/>
          <w:szCs w:val="24"/>
        </w:rPr>
      </w:pPr>
      <w:r w:rsidRPr="00115860">
        <w:rPr>
          <w:rFonts w:ascii="Times New Roman" w:hAnsi="Times New Roman" w:cs="Times New Roman"/>
          <w:noProof/>
          <w:sz w:val="24"/>
          <w:szCs w:val="24"/>
          <w:lang w:val="en-US" w:eastAsia="en-US" w:bidi="hi-IN"/>
        </w:rPr>
        <w:drawing>
          <wp:inline distT="0" distB="0" distL="0" distR="0">
            <wp:extent cx="1790700" cy="1628775"/>
            <wp:effectExtent l="38100" t="57150" r="11430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1790700" cy="162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248D" w:rsidRPr="00115860" w:rsidRDefault="00F5248D" w:rsidP="00182645">
      <w:pPr>
        <w:spacing w:before="120" w:after="120" w:line="360" w:lineRule="auto"/>
        <w:ind w:left="720" w:right="26"/>
        <w:jc w:val="center"/>
        <w:rPr>
          <w:rFonts w:ascii="Times New Roman" w:hAnsi="Times New Roman" w:cs="Times New Roman"/>
          <w:sz w:val="18"/>
          <w:szCs w:val="18"/>
        </w:rPr>
      </w:pPr>
      <w:r w:rsidRPr="00115860">
        <w:rPr>
          <w:rFonts w:ascii="Times New Roman" w:hAnsi="Times New Roman" w:cs="Times New Roman"/>
          <w:sz w:val="18"/>
          <w:szCs w:val="18"/>
        </w:rPr>
        <w:t>Figure 2.1 MYSQL Architecture</w:t>
      </w:r>
    </w:p>
    <w:p w:rsidR="000B3996" w:rsidRPr="00115860" w:rsidRDefault="000B3996" w:rsidP="00945393">
      <w:pPr>
        <w:numPr>
          <w:ilvl w:val="0"/>
          <w:numId w:val="4"/>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lang w:val="en-GB"/>
        </w:rPr>
        <w:t xml:space="preserve">The application layer contains common network services for connection handling, authentication and security. This layer is where different clients interact with MySQL these clients can written in different API's:.NET, Java, C, C++, PHP, Python, Ruby, </w:t>
      </w:r>
      <w:proofErr w:type="spellStart"/>
      <w:r w:rsidRPr="00115860">
        <w:rPr>
          <w:rFonts w:ascii="Times New Roman" w:hAnsi="Times New Roman" w:cs="Times New Roman"/>
          <w:sz w:val="24"/>
          <w:szCs w:val="24"/>
          <w:lang w:val="en-GB"/>
        </w:rPr>
        <w:t>Tcl</w:t>
      </w:r>
      <w:proofErr w:type="spellEnd"/>
      <w:r w:rsidRPr="00115860">
        <w:rPr>
          <w:rFonts w:ascii="Times New Roman" w:hAnsi="Times New Roman" w:cs="Times New Roman"/>
          <w:sz w:val="24"/>
          <w:szCs w:val="24"/>
          <w:lang w:val="en-GB"/>
        </w:rPr>
        <w:t>, Eiffel, etc...</w:t>
      </w:r>
    </w:p>
    <w:p w:rsidR="000B3996" w:rsidRPr="00115860" w:rsidRDefault="000B3996" w:rsidP="00945393">
      <w:pPr>
        <w:numPr>
          <w:ilvl w:val="0"/>
          <w:numId w:val="4"/>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lang w:val="en-GB"/>
        </w:rPr>
        <w:t>The Logical Layer is where the MySQL intelligence resides, it includes functionality for query parsing, analysis, caching and all built-in functions (math, date...). This layer also provides functionality common across the storage engines.</w:t>
      </w:r>
    </w:p>
    <w:p w:rsidR="000B3996" w:rsidRPr="00115860" w:rsidRDefault="000B3996" w:rsidP="00945393">
      <w:pPr>
        <w:numPr>
          <w:ilvl w:val="0"/>
          <w:numId w:val="4"/>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lang w:val="en-GB"/>
        </w:rPr>
        <w:t xml:space="preserve">The Physical Layer is responsible for storing and retrieving all data stored in “MySQL”. Associated with this layer are the storage engines, which MySQL interacts with very basic standard API's. Each storage engine has it strengths and weakness, some of this engines are </w:t>
      </w:r>
      <w:proofErr w:type="spellStart"/>
      <w:r w:rsidRPr="00115860">
        <w:rPr>
          <w:rFonts w:ascii="Times New Roman" w:hAnsi="Times New Roman" w:cs="Times New Roman"/>
          <w:sz w:val="24"/>
          <w:szCs w:val="24"/>
          <w:lang w:val="en-GB"/>
        </w:rPr>
        <w:t>MyISAM</w:t>
      </w:r>
      <w:proofErr w:type="spellEnd"/>
      <w:r w:rsidRPr="00115860">
        <w:rPr>
          <w:rFonts w:ascii="Times New Roman" w:hAnsi="Times New Roman" w:cs="Times New Roman"/>
          <w:sz w:val="24"/>
          <w:szCs w:val="24"/>
          <w:lang w:val="en-GB"/>
        </w:rPr>
        <w:t xml:space="preserve">, </w:t>
      </w:r>
      <w:proofErr w:type="spellStart"/>
      <w:r w:rsidRPr="00115860">
        <w:rPr>
          <w:rFonts w:ascii="Times New Roman" w:hAnsi="Times New Roman" w:cs="Times New Roman"/>
          <w:sz w:val="24"/>
          <w:szCs w:val="24"/>
          <w:lang w:val="en-GB"/>
        </w:rPr>
        <w:t>InnoDB</w:t>
      </w:r>
      <w:proofErr w:type="spellEnd"/>
      <w:r w:rsidRPr="00115860">
        <w:rPr>
          <w:rFonts w:ascii="Times New Roman" w:hAnsi="Times New Roman" w:cs="Times New Roman"/>
          <w:sz w:val="24"/>
          <w:szCs w:val="24"/>
          <w:lang w:val="en-GB"/>
        </w:rPr>
        <w:t>, CSV, NDB Cluster, Falcon, etc...</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SQL is structured Query Language which is a computer language for storing, manipulating and retrieving data stored in relational database. </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SQL is the standard language for Relation Database System. All relational database management systems like MySQL, MS Access, </w:t>
      </w:r>
      <w:proofErr w:type="gramStart"/>
      <w:r w:rsidRPr="00115860">
        <w:rPr>
          <w:rFonts w:ascii="Times New Roman" w:hAnsi="Times New Roman" w:cs="Times New Roman"/>
          <w:sz w:val="24"/>
          <w:szCs w:val="24"/>
        </w:rPr>
        <w:t>Oracle</w:t>
      </w:r>
      <w:proofErr w:type="gramEnd"/>
      <w:r w:rsidRPr="00115860">
        <w:rPr>
          <w:rFonts w:ascii="Times New Roman" w:hAnsi="Times New Roman" w:cs="Times New Roman"/>
          <w:sz w:val="24"/>
          <w:szCs w:val="24"/>
        </w:rPr>
        <w:t xml:space="preserve">, Sybase, Informix, </w:t>
      </w:r>
      <w:proofErr w:type="spellStart"/>
      <w:r w:rsidRPr="00115860">
        <w:rPr>
          <w:rFonts w:ascii="Times New Roman" w:hAnsi="Times New Roman" w:cs="Times New Roman"/>
          <w:sz w:val="24"/>
          <w:szCs w:val="24"/>
        </w:rPr>
        <w:t>postgres</w:t>
      </w:r>
      <w:proofErr w:type="spellEnd"/>
      <w:r w:rsidRPr="00115860">
        <w:rPr>
          <w:rFonts w:ascii="Times New Roman" w:hAnsi="Times New Roman" w:cs="Times New Roman"/>
          <w:sz w:val="24"/>
          <w:szCs w:val="24"/>
        </w:rPr>
        <w:t xml:space="preserve"> and SQL Server uses SQL as standard database language.</w:t>
      </w:r>
    </w:p>
    <w:p w:rsidR="005D7EE2" w:rsidRDefault="005D7EE2" w:rsidP="00945393">
      <w:pPr>
        <w:spacing w:before="120" w:after="120" w:line="360" w:lineRule="auto"/>
        <w:ind w:right="26"/>
        <w:jc w:val="both"/>
        <w:rPr>
          <w:rFonts w:ascii="Times New Roman" w:hAnsi="Times New Roman" w:cs="Times New Roman"/>
          <w:b/>
          <w:sz w:val="24"/>
          <w:szCs w:val="24"/>
        </w:rPr>
      </w:pPr>
    </w:p>
    <w:p w:rsidR="005D7EE2" w:rsidRDefault="005D7EE2" w:rsidP="00945393">
      <w:pPr>
        <w:spacing w:before="120" w:after="120" w:line="360" w:lineRule="auto"/>
        <w:ind w:right="26"/>
        <w:jc w:val="both"/>
        <w:rPr>
          <w:rFonts w:ascii="Times New Roman" w:hAnsi="Times New Roman" w:cs="Times New Roman"/>
          <w:b/>
          <w:sz w:val="24"/>
          <w:szCs w:val="24"/>
        </w:rPr>
      </w:pPr>
    </w:p>
    <w:p w:rsidR="000B3996" w:rsidRPr="00115860" w:rsidRDefault="000B3996" w:rsidP="00945393">
      <w:pPr>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b/>
          <w:sz w:val="24"/>
          <w:szCs w:val="24"/>
        </w:rPr>
        <w:t>SQL</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SQL is followed by unique set of rules and guidelines called Syntax:</w:t>
      </w: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SQL SELECT STATEMENT : </w:t>
      </w:r>
    </w:p>
    <w:p w:rsidR="000B3996" w:rsidRPr="00115860" w:rsidRDefault="000B3996" w:rsidP="00945393">
      <w:pPr>
        <w:spacing w:before="120" w:after="120" w:line="360" w:lineRule="auto"/>
        <w:ind w:right="26" w:firstLine="720"/>
        <w:jc w:val="both"/>
        <w:rPr>
          <w:rFonts w:ascii="Times New Roman" w:hAnsi="Times New Roman" w:cs="Times New Roman"/>
          <w:sz w:val="24"/>
          <w:szCs w:val="24"/>
        </w:rPr>
      </w:pPr>
      <w:r w:rsidRPr="00115860">
        <w:rPr>
          <w:rFonts w:ascii="Times New Roman" w:hAnsi="Times New Roman" w:cs="Times New Roman"/>
          <w:sz w:val="24"/>
          <w:szCs w:val="24"/>
        </w:rPr>
        <w:t>SELECT column1, column2....</w:t>
      </w:r>
      <w:proofErr w:type="spellStart"/>
      <w:r w:rsidRPr="00115860">
        <w:rPr>
          <w:rFonts w:ascii="Times New Roman" w:hAnsi="Times New Roman" w:cs="Times New Roman"/>
          <w:sz w:val="24"/>
          <w:szCs w:val="24"/>
        </w:rPr>
        <w:t>columnN</w:t>
      </w:r>
      <w:proofErr w:type="spellEnd"/>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FROM </w:t>
      </w:r>
      <w:proofErr w:type="spellStart"/>
      <w:r w:rsidRPr="00115860">
        <w:rPr>
          <w:rFonts w:ascii="Times New Roman" w:hAnsi="Times New Roman" w:cs="Times New Roman"/>
          <w:sz w:val="24"/>
          <w:szCs w:val="24"/>
        </w:rPr>
        <w:t>table_name</w:t>
      </w:r>
      <w:proofErr w:type="spellEnd"/>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WHERE CONDITION;</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SQL CREATE TABLE Statement:</w:t>
      </w:r>
    </w:p>
    <w:p w:rsidR="000B3996" w:rsidRPr="00115860" w:rsidRDefault="000B3996" w:rsidP="00945393">
      <w:pPr>
        <w:spacing w:before="120" w:after="120" w:line="360" w:lineRule="auto"/>
        <w:ind w:right="26" w:firstLine="720"/>
        <w:jc w:val="both"/>
        <w:rPr>
          <w:rFonts w:ascii="Times New Roman" w:hAnsi="Times New Roman" w:cs="Times New Roman"/>
          <w:sz w:val="24"/>
          <w:szCs w:val="24"/>
        </w:rPr>
      </w:pPr>
      <w:r w:rsidRPr="00115860">
        <w:rPr>
          <w:rFonts w:ascii="Times New Roman" w:hAnsi="Times New Roman" w:cs="Times New Roman"/>
          <w:sz w:val="24"/>
          <w:szCs w:val="24"/>
        </w:rPr>
        <w:t xml:space="preserve">CREATE TABLE </w:t>
      </w:r>
      <w:proofErr w:type="spellStart"/>
      <w:r w:rsidRPr="00115860">
        <w:rPr>
          <w:rFonts w:ascii="Times New Roman" w:hAnsi="Times New Roman" w:cs="Times New Roman"/>
          <w:sz w:val="24"/>
          <w:szCs w:val="24"/>
        </w:rPr>
        <w:t>table_</w:t>
      </w:r>
      <w:proofErr w:type="gramStart"/>
      <w:r w:rsidRPr="00115860">
        <w:rPr>
          <w:rFonts w:ascii="Times New Roman" w:hAnsi="Times New Roman" w:cs="Times New Roman"/>
          <w:sz w:val="24"/>
          <w:szCs w:val="24"/>
        </w:rPr>
        <w:t>name</w:t>
      </w:r>
      <w:proofErr w:type="spellEnd"/>
      <w:r w:rsidRPr="00115860">
        <w:rPr>
          <w:rFonts w:ascii="Times New Roman" w:hAnsi="Times New Roman" w:cs="Times New Roman"/>
          <w:sz w:val="24"/>
          <w:szCs w:val="24"/>
        </w:rPr>
        <w:t>(</w:t>
      </w:r>
      <w:proofErr w:type="gramEnd"/>
      <w:r w:rsidRPr="00115860">
        <w:rPr>
          <w:rFonts w:ascii="Times New Roman" w:hAnsi="Times New Roman" w:cs="Times New Roman"/>
          <w:sz w:val="24"/>
          <w:szCs w:val="24"/>
        </w:rPr>
        <w:t xml:space="preserve"> TUTORIALS POINT Simply Easy Learning </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column1datatype, </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column2datatype, </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column3datatype, </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 </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proofErr w:type="spellStart"/>
      <w:proofErr w:type="gramStart"/>
      <w:r w:rsidRPr="00115860">
        <w:rPr>
          <w:rFonts w:ascii="Times New Roman" w:hAnsi="Times New Roman" w:cs="Times New Roman"/>
          <w:sz w:val="24"/>
          <w:szCs w:val="24"/>
        </w:rPr>
        <w:t>columnNdatatype</w:t>
      </w:r>
      <w:proofErr w:type="spellEnd"/>
      <w:proofErr w:type="gramEnd"/>
      <w:r w:rsidRPr="00115860">
        <w:rPr>
          <w:rFonts w:ascii="Times New Roman" w:hAnsi="Times New Roman" w:cs="Times New Roman"/>
          <w:sz w:val="24"/>
          <w:szCs w:val="24"/>
        </w:rPr>
        <w:t xml:space="preserve">, </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PRIMARY </w:t>
      </w:r>
      <w:proofErr w:type="gramStart"/>
      <w:r w:rsidRPr="00115860">
        <w:rPr>
          <w:rFonts w:ascii="Times New Roman" w:hAnsi="Times New Roman" w:cs="Times New Roman"/>
          <w:sz w:val="24"/>
          <w:szCs w:val="24"/>
        </w:rPr>
        <w:t>KEY(</w:t>
      </w:r>
      <w:proofErr w:type="gramEnd"/>
      <w:r w:rsidRPr="00115860">
        <w:rPr>
          <w:rFonts w:ascii="Times New Roman" w:hAnsi="Times New Roman" w:cs="Times New Roman"/>
          <w:sz w:val="24"/>
          <w:szCs w:val="24"/>
        </w:rPr>
        <w:t xml:space="preserve"> one or more columns ) </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SQL DROP TABLE Statement:</w:t>
      </w:r>
    </w:p>
    <w:p w:rsidR="000B3996" w:rsidRPr="00115860" w:rsidRDefault="000B3996" w:rsidP="00945393">
      <w:pPr>
        <w:spacing w:before="120" w:after="120" w:line="360" w:lineRule="auto"/>
        <w:ind w:right="26" w:firstLine="720"/>
        <w:jc w:val="both"/>
        <w:rPr>
          <w:rFonts w:ascii="Times New Roman" w:hAnsi="Times New Roman" w:cs="Times New Roman"/>
          <w:sz w:val="24"/>
          <w:szCs w:val="24"/>
        </w:rPr>
      </w:pPr>
      <w:r w:rsidRPr="00115860">
        <w:rPr>
          <w:rFonts w:ascii="Times New Roman" w:hAnsi="Times New Roman" w:cs="Times New Roman"/>
          <w:sz w:val="24"/>
          <w:szCs w:val="24"/>
        </w:rPr>
        <w:t xml:space="preserve">DROP TABLE </w:t>
      </w:r>
      <w:proofErr w:type="spellStart"/>
      <w:r w:rsidRPr="00115860">
        <w:rPr>
          <w:rFonts w:ascii="Times New Roman" w:hAnsi="Times New Roman" w:cs="Times New Roman"/>
          <w:sz w:val="24"/>
          <w:szCs w:val="24"/>
        </w:rPr>
        <w:t>table_name</w:t>
      </w:r>
      <w:proofErr w:type="spellEnd"/>
      <w:r w:rsidRPr="00115860">
        <w:rPr>
          <w:rFonts w:ascii="Times New Roman" w:hAnsi="Times New Roman" w:cs="Times New Roman"/>
          <w:sz w:val="24"/>
          <w:szCs w:val="24"/>
        </w:rPr>
        <w:t>;</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SQL ALTER TABLE Statement:</w:t>
      </w:r>
    </w:p>
    <w:p w:rsidR="000B3996" w:rsidRPr="00115860" w:rsidRDefault="000B3996" w:rsidP="00945393">
      <w:pPr>
        <w:spacing w:before="120" w:after="120" w:line="360" w:lineRule="auto"/>
        <w:ind w:right="26" w:firstLine="720"/>
        <w:jc w:val="both"/>
        <w:rPr>
          <w:rFonts w:ascii="Times New Roman" w:hAnsi="Times New Roman" w:cs="Times New Roman"/>
          <w:sz w:val="24"/>
          <w:szCs w:val="24"/>
        </w:rPr>
      </w:pPr>
      <w:r w:rsidRPr="00115860">
        <w:rPr>
          <w:rFonts w:ascii="Times New Roman" w:hAnsi="Times New Roman" w:cs="Times New Roman"/>
          <w:sz w:val="24"/>
          <w:szCs w:val="24"/>
        </w:rPr>
        <w:t xml:space="preserve">ALTER TABLE </w:t>
      </w:r>
      <w:proofErr w:type="spellStart"/>
      <w:r w:rsidRPr="00115860">
        <w:rPr>
          <w:rFonts w:ascii="Times New Roman" w:hAnsi="Times New Roman" w:cs="Times New Roman"/>
          <w:sz w:val="24"/>
          <w:szCs w:val="24"/>
        </w:rPr>
        <w:t>table_name</w:t>
      </w:r>
      <w:proofErr w:type="spellEnd"/>
      <w:r w:rsidRPr="00115860">
        <w:rPr>
          <w:rFonts w:ascii="Times New Roman" w:hAnsi="Times New Roman" w:cs="Times New Roman"/>
          <w:sz w:val="24"/>
          <w:szCs w:val="24"/>
        </w:rPr>
        <w:t xml:space="preserve"> {ADD|DROP|MODIFY} </w:t>
      </w:r>
      <w:proofErr w:type="spellStart"/>
      <w:r w:rsidRPr="00115860">
        <w:rPr>
          <w:rFonts w:ascii="Times New Roman" w:hAnsi="Times New Roman" w:cs="Times New Roman"/>
          <w:sz w:val="24"/>
          <w:szCs w:val="24"/>
        </w:rPr>
        <w:t>column_name</w:t>
      </w:r>
      <w:proofErr w:type="spellEnd"/>
      <w:r w:rsidRPr="00115860">
        <w:rPr>
          <w:rFonts w:ascii="Times New Roman" w:hAnsi="Times New Roman" w:cs="Times New Roman"/>
          <w:sz w:val="24"/>
          <w:szCs w:val="24"/>
        </w:rPr>
        <w:t xml:space="preserve"> {</w:t>
      </w:r>
      <w:proofErr w:type="spellStart"/>
      <w:r w:rsidRPr="00115860">
        <w:rPr>
          <w:rFonts w:ascii="Times New Roman" w:hAnsi="Times New Roman" w:cs="Times New Roman"/>
          <w:sz w:val="24"/>
          <w:szCs w:val="24"/>
        </w:rPr>
        <w:t>data_ype</w:t>
      </w:r>
      <w:proofErr w:type="spellEnd"/>
      <w:r w:rsidRPr="00115860">
        <w:rPr>
          <w:rFonts w:ascii="Times New Roman" w:hAnsi="Times New Roman" w:cs="Times New Roman"/>
          <w:sz w:val="24"/>
          <w:szCs w:val="24"/>
        </w:rPr>
        <w:t>};</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SQLALTER TABLE Statement (Rename):</w:t>
      </w:r>
    </w:p>
    <w:p w:rsidR="000B3996" w:rsidRPr="00115860" w:rsidRDefault="000B3996" w:rsidP="00945393">
      <w:pPr>
        <w:spacing w:before="120" w:after="120" w:line="360" w:lineRule="auto"/>
        <w:ind w:right="26" w:firstLine="720"/>
        <w:jc w:val="both"/>
        <w:rPr>
          <w:rFonts w:ascii="Times New Roman" w:hAnsi="Times New Roman" w:cs="Times New Roman"/>
          <w:sz w:val="24"/>
          <w:szCs w:val="24"/>
        </w:rPr>
      </w:pPr>
      <w:r w:rsidRPr="00115860">
        <w:rPr>
          <w:rFonts w:ascii="Times New Roman" w:hAnsi="Times New Roman" w:cs="Times New Roman"/>
          <w:sz w:val="24"/>
          <w:szCs w:val="24"/>
        </w:rPr>
        <w:t xml:space="preserve">ALTER TABLE </w:t>
      </w:r>
      <w:proofErr w:type="spellStart"/>
      <w:r w:rsidRPr="00115860">
        <w:rPr>
          <w:rFonts w:ascii="Times New Roman" w:hAnsi="Times New Roman" w:cs="Times New Roman"/>
          <w:sz w:val="24"/>
          <w:szCs w:val="24"/>
        </w:rPr>
        <w:t>table_name</w:t>
      </w:r>
      <w:proofErr w:type="spellEnd"/>
      <w:r w:rsidRPr="00115860">
        <w:rPr>
          <w:rFonts w:ascii="Times New Roman" w:hAnsi="Times New Roman" w:cs="Times New Roman"/>
          <w:sz w:val="24"/>
          <w:szCs w:val="24"/>
        </w:rPr>
        <w:t xml:space="preserve"> RENAME TO </w:t>
      </w:r>
      <w:proofErr w:type="spellStart"/>
      <w:r w:rsidRPr="00115860">
        <w:rPr>
          <w:rFonts w:ascii="Times New Roman" w:hAnsi="Times New Roman" w:cs="Times New Roman"/>
          <w:sz w:val="24"/>
          <w:szCs w:val="24"/>
        </w:rPr>
        <w:t>new_table_name</w:t>
      </w:r>
      <w:proofErr w:type="spellEnd"/>
      <w:r w:rsidRPr="00115860">
        <w:rPr>
          <w:rFonts w:ascii="Times New Roman" w:hAnsi="Times New Roman" w:cs="Times New Roman"/>
          <w:sz w:val="24"/>
          <w:szCs w:val="24"/>
        </w:rPr>
        <w:t xml:space="preserve">;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SQL INSERT INTO Statement:</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INSERT INTO </w:t>
      </w:r>
      <w:proofErr w:type="spellStart"/>
      <w:r w:rsidRPr="00115860">
        <w:rPr>
          <w:rFonts w:ascii="Times New Roman" w:hAnsi="Times New Roman" w:cs="Times New Roman"/>
          <w:sz w:val="24"/>
          <w:szCs w:val="24"/>
        </w:rPr>
        <w:t>table_</w:t>
      </w:r>
      <w:proofErr w:type="gramStart"/>
      <w:r w:rsidRPr="00115860">
        <w:rPr>
          <w:rFonts w:ascii="Times New Roman" w:hAnsi="Times New Roman" w:cs="Times New Roman"/>
          <w:sz w:val="24"/>
          <w:szCs w:val="24"/>
        </w:rPr>
        <w:t>name</w:t>
      </w:r>
      <w:proofErr w:type="spellEnd"/>
      <w:r w:rsidRPr="00115860">
        <w:rPr>
          <w:rFonts w:ascii="Times New Roman" w:hAnsi="Times New Roman" w:cs="Times New Roman"/>
          <w:sz w:val="24"/>
          <w:szCs w:val="24"/>
        </w:rPr>
        <w:t>(</w:t>
      </w:r>
      <w:proofErr w:type="gramEnd"/>
      <w:r w:rsidRPr="00115860">
        <w:rPr>
          <w:rFonts w:ascii="Times New Roman" w:hAnsi="Times New Roman" w:cs="Times New Roman"/>
          <w:sz w:val="24"/>
          <w:szCs w:val="24"/>
        </w:rPr>
        <w:t xml:space="preserve"> column1, column2....</w:t>
      </w:r>
      <w:proofErr w:type="spellStart"/>
      <w:r w:rsidRPr="00115860">
        <w:rPr>
          <w:rFonts w:ascii="Times New Roman" w:hAnsi="Times New Roman" w:cs="Times New Roman"/>
          <w:sz w:val="24"/>
          <w:szCs w:val="24"/>
        </w:rPr>
        <w:t>columnN</w:t>
      </w:r>
      <w:proofErr w:type="spellEnd"/>
      <w:r w:rsidRPr="00115860">
        <w:rPr>
          <w:rFonts w:ascii="Times New Roman" w:hAnsi="Times New Roman" w:cs="Times New Roman"/>
          <w:sz w:val="24"/>
          <w:szCs w:val="24"/>
        </w:rPr>
        <w:t xml:space="preserve">) </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VALUES </w:t>
      </w:r>
      <w:proofErr w:type="gramStart"/>
      <w:r w:rsidRPr="00115860">
        <w:rPr>
          <w:rFonts w:ascii="Times New Roman" w:hAnsi="Times New Roman" w:cs="Times New Roman"/>
          <w:sz w:val="24"/>
          <w:szCs w:val="24"/>
        </w:rPr>
        <w:t>( value1</w:t>
      </w:r>
      <w:proofErr w:type="gramEnd"/>
      <w:r w:rsidRPr="00115860">
        <w:rPr>
          <w:rFonts w:ascii="Times New Roman" w:hAnsi="Times New Roman" w:cs="Times New Roman"/>
          <w:sz w:val="24"/>
          <w:szCs w:val="24"/>
        </w:rPr>
        <w:t>, value2....</w:t>
      </w:r>
      <w:proofErr w:type="spellStart"/>
      <w:r w:rsidRPr="00115860">
        <w:rPr>
          <w:rFonts w:ascii="Times New Roman" w:hAnsi="Times New Roman" w:cs="Times New Roman"/>
          <w:sz w:val="24"/>
          <w:szCs w:val="24"/>
        </w:rPr>
        <w:t>valueN</w:t>
      </w:r>
      <w:proofErr w:type="spellEnd"/>
      <w:r w:rsidRPr="00115860">
        <w:rPr>
          <w:rFonts w:ascii="Times New Roman" w:hAnsi="Times New Roman" w:cs="Times New Roman"/>
          <w:sz w:val="24"/>
          <w:szCs w:val="24"/>
        </w:rPr>
        <w:t xml:space="preserve">);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lastRenderedPageBreak/>
        <w:t>SQL UPDATE Statement:</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UPDATE </w:t>
      </w:r>
      <w:proofErr w:type="spellStart"/>
      <w:r w:rsidRPr="00115860">
        <w:rPr>
          <w:rFonts w:ascii="Times New Roman" w:hAnsi="Times New Roman" w:cs="Times New Roman"/>
          <w:sz w:val="24"/>
          <w:szCs w:val="24"/>
        </w:rPr>
        <w:t>table_name</w:t>
      </w:r>
      <w:proofErr w:type="spellEnd"/>
      <w:r w:rsidRPr="00115860">
        <w:rPr>
          <w:rFonts w:ascii="Times New Roman" w:hAnsi="Times New Roman" w:cs="Times New Roman"/>
          <w:sz w:val="24"/>
          <w:szCs w:val="24"/>
        </w:rPr>
        <w:t xml:space="preserve"> TUTORIALS POINT Simply Easy Learning </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SET column1 = value1, column2 = value2....</w:t>
      </w:r>
      <w:proofErr w:type="spellStart"/>
      <w:r w:rsidRPr="00115860">
        <w:rPr>
          <w:rFonts w:ascii="Times New Roman" w:hAnsi="Times New Roman" w:cs="Times New Roman"/>
          <w:sz w:val="24"/>
          <w:szCs w:val="24"/>
        </w:rPr>
        <w:t>columnN</w:t>
      </w:r>
      <w:proofErr w:type="spellEnd"/>
      <w:r w:rsidRPr="00115860">
        <w:rPr>
          <w:rFonts w:ascii="Times New Roman" w:hAnsi="Times New Roman" w:cs="Times New Roman"/>
          <w:sz w:val="24"/>
          <w:szCs w:val="24"/>
        </w:rPr>
        <w:t>=</w:t>
      </w:r>
      <w:proofErr w:type="spellStart"/>
      <w:r w:rsidRPr="00115860">
        <w:rPr>
          <w:rFonts w:ascii="Times New Roman" w:hAnsi="Times New Roman" w:cs="Times New Roman"/>
          <w:sz w:val="24"/>
          <w:szCs w:val="24"/>
        </w:rPr>
        <w:t>valueN</w:t>
      </w:r>
      <w:proofErr w:type="spellEnd"/>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proofErr w:type="gramStart"/>
      <w:r w:rsidRPr="00115860">
        <w:rPr>
          <w:rFonts w:ascii="Times New Roman" w:hAnsi="Times New Roman" w:cs="Times New Roman"/>
          <w:sz w:val="24"/>
          <w:szCs w:val="24"/>
        </w:rPr>
        <w:t>[ WHERE</w:t>
      </w:r>
      <w:proofErr w:type="gramEnd"/>
      <w:r w:rsidRPr="00115860">
        <w:rPr>
          <w:rFonts w:ascii="Times New Roman" w:hAnsi="Times New Roman" w:cs="Times New Roman"/>
          <w:sz w:val="24"/>
          <w:szCs w:val="24"/>
        </w:rPr>
        <w:t xml:space="preserve"> CONDITION ];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SQL DELETE Statement:</w:t>
      </w:r>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DELETE FROM </w:t>
      </w:r>
      <w:proofErr w:type="spellStart"/>
      <w:r w:rsidRPr="00115860">
        <w:rPr>
          <w:rFonts w:ascii="Times New Roman" w:hAnsi="Times New Roman" w:cs="Times New Roman"/>
          <w:sz w:val="24"/>
          <w:szCs w:val="24"/>
        </w:rPr>
        <w:t>table_name</w:t>
      </w:r>
      <w:proofErr w:type="spellEnd"/>
    </w:p>
    <w:p w:rsidR="000B3996" w:rsidRPr="00115860" w:rsidRDefault="000B3996" w:rsidP="00945393">
      <w:pPr>
        <w:spacing w:before="120" w:after="120" w:line="360" w:lineRule="auto"/>
        <w:ind w:left="720" w:right="26"/>
        <w:jc w:val="both"/>
        <w:rPr>
          <w:rFonts w:ascii="Times New Roman" w:hAnsi="Times New Roman" w:cs="Times New Roman"/>
          <w:sz w:val="24"/>
          <w:szCs w:val="24"/>
        </w:rPr>
      </w:pPr>
      <w:r w:rsidRPr="00115860">
        <w:rPr>
          <w:rFonts w:ascii="Times New Roman" w:hAnsi="Times New Roman" w:cs="Times New Roman"/>
          <w:sz w:val="24"/>
          <w:szCs w:val="24"/>
        </w:rPr>
        <w:t xml:space="preserve">WHERE {CONDITION};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SQL CREATE DATABASE Statement:</w:t>
      </w:r>
    </w:p>
    <w:p w:rsidR="000B3996" w:rsidRPr="00115860" w:rsidRDefault="000B3996" w:rsidP="00945393">
      <w:pPr>
        <w:spacing w:before="120" w:after="120" w:line="360" w:lineRule="auto"/>
        <w:ind w:right="26" w:firstLine="720"/>
        <w:jc w:val="both"/>
        <w:rPr>
          <w:rFonts w:ascii="Times New Roman" w:hAnsi="Times New Roman" w:cs="Times New Roman"/>
          <w:sz w:val="24"/>
          <w:szCs w:val="24"/>
        </w:rPr>
      </w:pPr>
      <w:r w:rsidRPr="00115860">
        <w:rPr>
          <w:rFonts w:ascii="Times New Roman" w:hAnsi="Times New Roman" w:cs="Times New Roman"/>
          <w:sz w:val="24"/>
          <w:szCs w:val="24"/>
        </w:rPr>
        <w:t xml:space="preserve">CREATE DATABASE </w:t>
      </w:r>
      <w:proofErr w:type="spellStart"/>
      <w:r w:rsidRPr="00115860">
        <w:rPr>
          <w:rFonts w:ascii="Times New Roman" w:hAnsi="Times New Roman" w:cs="Times New Roman"/>
          <w:sz w:val="24"/>
          <w:szCs w:val="24"/>
        </w:rPr>
        <w:t>database_name</w:t>
      </w:r>
      <w:proofErr w:type="spellEnd"/>
      <w:r w:rsidRPr="00115860">
        <w:rPr>
          <w:rFonts w:ascii="Times New Roman" w:hAnsi="Times New Roman" w:cs="Times New Roman"/>
          <w:sz w:val="24"/>
          <w:szCs w:val="24"/>
        </w:rPr>
        <w:t xml:space="preserve">;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SQL DROP DATABASE Statement:</w:t>
      </w:r>
    </w:p>
    <w:p w:rsidR="009C371F" w:rsidRPr="00115860" w:rsidRDefault="000B3996" w:rsidP="00945393">
      <w:pPr>
        <w:spacing w:before="120" w:after="120" w:line="360" w:lineRule="auto"/>
        <w:ind w:right="26" w:firstLine="720"/>
        <w:jc w:val="both"/>
        <w:rPr>
          <w:rFonts w:ascii="Times New Roman" w:hAnsi="Times New Roman" w:cs="Times New Roman"/>
          <w:sz w:val="24"/>
          <w:szCs w:val="24"/>
        </w:rPr>
      </w:pPr>
      <w:r w:rsidRPr="00115860">
        <w:rPr>
          <w:rFonts w:ascii="Times New Roman" w:hAnsi="Times New Roman" w:cs="Times New Roman"/>
          <w:sz w:val="24"/>
          <w:szCs w:val="24"/>
        </w:rPr>
        <w:t>DROP DATABASE database_name;</w:t>
      </w:r>
    </w:p>
    <w:p w:rsidR="00E475C5" w:rsidRDefault="00E475C5" w:rsidP="00945393">
      <w:pPr>
        <w:spacing w:before="120" w:after="120" w:line="360" w:lineRule="auto"/>
        <w:ind w:right="26"/>
        <w:jc w:val="both"/>
        <w:rPr>
          <w:rFonts w:ascii="Times New Roman" w:hAnsi="Times New Roman" w:cs="Times New Roman"/>
          <w:b/>
          <w:sz w:val="32"/>
          <w:szCs w:val="32"/>
        </w:rPr>
      </w:pPr>
    </w:p>
    <w:p w:rsidR="000B3996" w:rsidRPr="00115860" w:rsidRDefault="000B3996" w:rsidP="00945393">
      <w:pPr>
        <w:spacing w:before="120" w:after="120" w:line="360" w:lineRule="auto"/>
        <w:ind w:right="26"/>
        <w:jc w:val="both"/>
        <w:rPr>
          <w:rFonts w:ascii="Times New Roman" w:hAnsi="Times New Roman" w:cs="Times New Roman"/>
          <w:b/>
          <w:sz w:val="32"/>
          <w:szCs w:val="32"/>
        </w:rPr>
      </w:pPr>
      <w:r w:rsidRPr="00115860">
        <w:rPr>
          <w:rFonts w:ascii="Times New Roman" w:hAnsi="Times New Roman" w:cs="Times New Roman"/>
          <w:b/>
          <w:sz w:val="32"/>
          <w:szCs w:val="32"/>
        </w:rPr>
        <w:t>2.2 PHP</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PHP :</w:t>
      </w:r>
      <w:proofErr w:type="gramEnd"/>
      <w:r w:rsidRPr="00115860">
        <w:rPr>
          <w:rFonts w:ascii="Times New Roman" w:hAnsi="Times New Roman" w:cs="Times New Roman"/>
          <w:color w:val="000000" w:themeColor="text1"/>
          <w:sz w:val="24"/>
          <w:szCs w:val="24"/>
        </w:rPr>
        <w:t xml:space="preserve"> Hypertext </w:t>
      </w:r>
      <w:r w:rsidR="002644F9" w:rsidRPr="00115860">
        <w:rPr>
          <w:rFonts w:ascii="Times New Roman" w:hAnsi="Times New Roman" w:cs="Times New Roman"/>
          <w:color w:val="000000" w:themeColor="text1"/>
          <w:sz w:val="24"/>
          <w:szCs w:val="24"/>
        </w:rPr>
        <w:t>Pre-processor</w:t>
      </w:r>
      <w:r w:rsidRPr="00115860">
        <w:rPr>
          <w:rFonts w:ascii="Times New Roman" w:hAnsi="Times New Roman" w:cs="Times New Roman"/>
          <w:color w:val="000000" w:themeColor="text1"/>
          <w:sz w:val="24"/>
          <w:szCs w:val="24"/>
        </w:rPr>
        <w:t xml:space="preserve"> is a widely used, general-purpose </w:t>
      </w:r>
      <w:hyperlink r:id="rId25" w:tooltip="Scripting language" w:history="1">
        <w:r w:rsidRPr="00115860">
          <w:rPr>
            <w:rStyle w:val="Hyperlink"/>
            <w:rFonts w:ascii="Times New Roman" w:hAnsi="Times New Roman" w:cs="Times New Roman"/>
            <w:color w:val="000000" w:themeColor="text1"/>
            <w:sz w:val="24"/>
            <w:szCs w:val="24"/>
            <w:u w:val="none"/>
          </w:rPr>
          <w:t>scripting language</w:t>
        </w:r>
      </w:hyperlink>
      <w:r w:rsidRPr="00115860">
        <w:rPr>
          <w:rFonts w:ascii="Times New Roman" w:hAnsi="Times New Roman" w:cs="Times New Roman"/>
          <w:color w:val="000000" w:themeColor="text1"/>
          <w:sz w:val="24"/>
          <w:szCs w:val="24"/>
        </w:rPr>
        <w:t xml:space="preserve"> that was originally designed for </w:t>
      </w:r>
      <w:hyperlink r:id="rId26" w:tooltip="Web development" w:history="1">
        <w:r w:rsidRPr="00115860">
          <w:rPr>
            <w:rStyle w:val="Hyperlink"/>
            <w:rFonts w:ascii="Times New Roman" w:hAnsi="Times New Roman" w:cs="Times New Roman"/>
            <w:color w:val="000000" w:themeColor="text1"/>
            <w:sz w:val="24"/>
            <w:szCs w:val="24"/>
            <w:u w:val="none"/>
          </w:rPr>
          <w:t>web development</w:t>
        </w:r>
      </w:hyperlink>
      <w:r w:rsidRPr="00115860">
        <w:rPr>
          <w:rFonts w:ascii="Times New Roman" w:hAnsi="Times New Roman" w:cs="Times New Roman"/>
          <w:color w:val="000000" w:themeColor="text1"/>
          <w:sz w:val="24"/>
          <w:szCs w:val="24"/>
        </w:rPr>
        <w:t xml:space="preserve"> to produce </w:t>
      </w:r>
      <w:hyperlink r:id="rId27" w:tooltip="Dynamic web page" w:history="1">
        <w:r w:rsidRPr="00115860">
          <w:rPr>
            <w:rStyle w:val="Hyperlink"/>
            <w:rFonts w:ascii="Times New Roman" w:hAnsi="Times New Roman" w:cs="Times New Roman"/>
            <w:color w:val="000000" w:themeColor="text1"/>
            <w:sz w:val="24"/>
            <w:szCs w:val="24"/>
            <w:u w:val="none"/>
          </w:rPr>
          <w:t>dynamic web pages</w:t>
        </w:r>
      </w:hyperlink>
      <w:r w:rsidRPr="00115860">
        <w:rPr>
          <w:rFonts w:ascii="Times New Roman" w:hAnsi="Times New Roman" w:cs="Times New Roman"/>
          <w:color w:val="000000" w:themeColor="text1"/>
          <w:sz w:val="24"/>
          <w:szCs w:val="24"/>
        </w:rPr>
        <w:t xml:space="preserve">. For this purpose, PHP code is embedded into the </w:t>
      </w:r>
      <w:hyperlink r:id="rId28" w:tooltip="HTML" w:history="1">
        <w:r w:rsidRPr="00115860">
          <w:rPr>
            <w:rStyle w:val="Hyperlink"/>
            <w:rFonts w:ascii="Times New Roman" w:hAnsi="Times New Roman" w:cs="Times New Roman"/>
            <w:color w:val="000000" w:themeColor="text1"/>
            <w:sz w:val="24"/>
            <w:szCs w:val="24"/>
            <w:u w:val="none"/>
          </w:rPr>
          <w:t>HTML</w:t>
        </w:r>
      </w:hyperlink>
      <w:r w:rsidRPr="00115860">
        <w:rPr>
          <w:rFonts w:ascii="Times New Roman" w:hAnsi="Times New Roman" w:cs="Times New Roman"/>
          <w:color w:val="000000" w:themeColor="text1"/>
          <w:sz w:val="24"/>
          <w:szCs w:val="24"/>
        </w:rPr>
        <w:t xml:space="preserve"> source document and interpreted by a </w:t>
      </w:r>
      <w:hyperlink r:id="rId29" w:tooltip="Web server" w:history="1">
        <w:r w:rsidRPr="00115860">
          <w:rPr>
            <w:rStyle w:val="Hyperlink"/>
            <w:rFonts w:ascii="Times New Roman" w:hAnsi="Times New Roman" w:cs="Times New Roman"/>
            <w:color w:val="000000" w:themeColor="text1"/>
            <w:sz w:val="24"/>
            <w:szCs w:val="24"/>
            <w:u w:val="none"/>
          </w:rPr>
          <w:t>web server</w:t>
        </w:r>
      </w:hyperlink>
      <w:r w:rsidRPr="00115860">
        <w:rPr>
          <w:rFonts w:ascii="Times New Roman" w:hAnsi="Times New Roman" w:cs="Times New Roman"/>
          <w:color w:val="000000" w:themeColor="text1"/>
          <w:sz w:val="24"/>
          <w:szCs w:val="24"/>
        </w:rPr>
        <w:t xml:space="preserve"> with a PHP processor module, which generates the </w:t>
      </w:r>
      <w:hyperlink r:id="rId30" w:tooltip="Web page" w:history="1">
        <w:r w:rsidRPr="00115860">
          <w:rPr>
            <w:rStyle w:val="Hyperlink"/>
            <w:rFonts w:ascii="Times New Roman" w:hAnsi="Times New Roman" w:cs="Times New Roman"/>
            <w:color w:val="000000" w:themeColor="text1"/>
            <w:sz w:val="24"/>
            <w:szCs w:val="24"/>
            <w:u w:val="none"/>
          </w:rPr>
          <w:t>web page</w:t>
        </w:r>
      </w:hyperlink>
      <w:r w:rsidRPr="00115860">
        <w:rPr>
          <w:rFonts w:ascii="Times New Roman" w:hAnsi="Times New Roman" w:cs="Times New Roman"/>
          <w:color w:val="000000" w:themeColor="text1"/>
          <w:sz w:val="24"/>
          <w:szCs w:val="24"/>
        </w:rPr>
        <w:t xml:space="preserve"> document.  It may also function as a graphical application. PHP is available as a processor for most modern web servers and as standalone interpreter on most </w:t>
      </w:r>
      <w:hyperlink r:id="rId31" w:tooltip="Operating systems" w:history="1">
        <w:r w:rsidRPr="00115860">
          <w:rPr>
            <w:rStyle w:val="Hyperlink"/>
            <w:rFonts w:ascii="Times New Roman" w:hAnsi="Times New Roman" w:cs="Times New Roman"/>
            <w:color w:val="000000" w:themeColor="text1"/>
            <w:sz w:val="24"/>
            <w:szCs w:val="24"/>
            <w:u w:val="none"/>
          </w:rPr>
          <w:t>operating systems</w:t>
        </w:r>
      </w:hyperlink>
      <w:r w:rsidRPr="00115860">
        <w:rPr>
          <w:rFonts w:ascii="Times New Roman" w:hAnsi="Times New Roman" w:cs="Times New Roman"/>
          <w:color w:val="000000" w:themeColor="text1"/>
          <w:sz w:val="24"/>
          <w:szCs w:val="24"/>
        </w:rPr>
        <w:t xml:space="preserve"> and </w:t>
      </w:r>
      <w:hyperlink r:id="rId32" w:tooltip="Platform (computing)" w:history="1">
        <w:r w:rsidRPr="00115860">
          <w:rPr>
            <w:rStyle w:val="Hyperlink"/>
            <w:rFonts w:ascii="Times New Roman" w:hAnsi="Times New Roman" w:cs="Times New Roman"/>
            <w:color w:val="000000" w:themeColor="text1"/>
            <w:sz w:val="24"/>
            <w:szCs w:val="24"/>
            <w:u w:val="none"/>
          </w:rPr>
          <w:t>computing platforms</w:t>
        </w:r>
      </w:hyperlink>
    </w:p>
    <w:p w:rsidR="000B3996" w:rsidRPr="00115860" w:rsidRDefault="000B3996" w:rsidP="00945393">
      <w:pPr>
        <w:spacing w:before="120" w:after="120" w:line="360" w:lineRule="auto"/>
        <w:ind w:right="26"/>
        <w:jc w:val="both"/>
        <w:rPr>
          <w:rFonts w:ascii="Times New Roman" w:hAnsi="Times New Roman" w:cs="Times New Roman"/>
          <w:b/>
          <w:sz w:val="28"/>
          <w:szCs w:val="28"/>
        </w:rPr>
      </w:pPr>
      <w:r w:rsidRPr="00115860">
        <w:rPr>
          <w:rFonts w:ascii="Times New Roman" w:hAnsi="Times New Roman" w:cs="Times New Roman"/>
          <w:b/>
          <w:sz w:val="28"/>
          <w:szCs w:val="28"/>
        </w:rPr>
        <w:t xml:space="preserve">2.2.1 Characteristics of PHP </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Five important characteristics make PHP's practical nature possible: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Simplicity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Efficiency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Security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Flexibility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Familiarity </w:t>
      </w:r>
    </w:p>
    <w:p w:rsidR="00AB5E90" w:rsidRDefault="00AB5E90" w:rsidP="00945393">
      <w:pPr>
        <w:spacing w:before="120" w:after="120" w:line="360" w:lineRule="auto"/>
        <w:ind w:right="26"/>
        <w:jc w:val="both"/>
        <w:rPr>
          <w:rFonts w:ascii="Times New Roman" w:hAnsi="Times New Roman" w:cs="Times New Roman"/>
          <w:b/>
          <w:sz w:val="28"/>
          <w:szCs w:val="24"/>
        </w:rPr>
      </w:pPr>
    </w:p>
    <w:p w:rsidR="00AB5E90" w:rsidRDefault="00AB5E90" w:rsidP="00945393">
      <w:pPr>
        <w:spacing w:before="120" w:after="120" w:line="360" w:lineRule="auto"/>
        <w:ind w:right="26"/>
        <w:jc w:val="both"/>
        <w:rPr>
          <w:rFonts w:ascii="Times New Roman" w:hAnsi="Times New Roman" w:cs="Times New Roman"/>
          <w:b/>
          <w:sz w:val="28"/>
          <w:szCs w:val="24"/>
        </w:rPr>
      </w:pPr>
    </w:p>
    <w:p w:rsidR="000B3996" w:rsidRPr="00115860" w:rsidRDefault="000B3996" w:rsidP="00945393">
      <w:pPr>
        <w:spacing w:before="120" w:after="120" w:line="360" w:lineRule="auto"/>
        <w:ind w:right="26"/>
        <w:jc w:val="both"/>
        <w:rPr>
          <w:rFonts w:ascii="Times New Roman" w:hAnsi="Times New Roman" w:cs="Times New Roman"/>
          <w:b/>
          <w:sz w:val="28"/>
          <w:szCs w:val="24"/>
        </w:rPr>
      </w:pPr>
      <w:r w:rsidRPr="00115860">
        <w:rPr>
          <w:rFonts w:ascii="Times New Roman" w:hAnsi="Times New Roman" w:cs="Times New Roman"/>
          <w:b/>
          <w:sz w:val="28"/>
          <w:szCs w:val="24"/>
        </w:rPr>
        <w:t xml:space="preserve">2.2.2 Common uses of PHP: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PHP performs system functions, i.e. from files on a system it can create, open, read, write, and close them.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PHP can handle forms, i.e. gather data from files, save data to a file, thru email you can send data, return data to the user.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You add, delete, </w:t>
      </w:r>
      <w:proofErr w:type="gramStart"/>
      <w:r w:rsidRPr="00115860">
        <w:rPr>
          <w:rFonts w:ascii="Times New Roman" w:hAnsi="Times New Roman" w:cs="Times New Roman"/>
          <w:sz w:val="24"/>
          <w:szCs w:val="24"/>
        </w:rPr>
        <w:t>modify</w:t>
      </w:r>
      <w:proofErr w:type="gramEnd"/>
      <w:r w:rsidRPr="00115860">
        <w:rPr>
          <w:rFonts w:ascii="Times New Roman" w:hAnsi="Times New Roman" w:cs="Times New Roman"/>
          <w:sz w:val="24"/>
          <w:szCs w:val="24"/>
        </w:rPr>
        <w:t xml:space="preserve"> elements within your database thru PHP.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Access cookies variables and set cookies.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Using PHP, you can restrict users to access some pages of your website. </w:t>
      </w:r>
    </w:p>
    <w:p w:rsidR="000B3996" w:rsidRPr="00115860" w:rsidRDefault="00C17BB8"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It can encrypt data.</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sz w:val="28"/>
          <w:szCs w:val="24"/>
        </w:rPr>
        <w:t>2.2.3 PHP Environment Setup</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In order to develop and run PHP Web pages three vital components need to be installed on your computer system. </w:t>
      </w:r>
    </w:p>
    <w:p w:rsidR="000B3996" w:rsidRPr="00115860" w:rsidRDefault="000B3996" w:rsidP="00945393">
      <w:pPr>
        <w:pStyle w:val="NoSpacing"/>
        <w:numPr>
          <w:ilvl w:val="0"/>
          <w:numId w:val="7"/>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Web Server - PHP will work with virtually all Web Server software, including Microsoft's Internet Information Server (IIS) but then most often used is freely available Apache Server. Download Apache for free here: http://httpd.apache.org/download.cgi </w:t>
      </w:r>
    </w:p>
    <w:p w:rsidR="000B3996" w:rsidRPr="00115860" w:rsidRDefault="000B3996" w:rsidP="00945393">
      <w:pPr>
        <w:pStyle w:val="ListParagraph"/>
        <w:numPr>
          <w:ilvl w:val="0"/>
          <w:numId w:val="7"/>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Database - PHP will work with virtually all database software, including Oracle and Sybase but most commonly used is freely available MySQL database. </w:t>
      </w:r>
    </w:p>
    <w:p w:rsidR="000B3996" w:rsidRPr="00115860" w:rsidRDefault="000B3996" w:rsidP="00945393">
      <w:pPr>
        <w:pStyle w:val="ListParagraph"/>
        <w:numPr>
          <w:ilvl w:val="0"/>
          <w:numId w:val="7"/>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PHP Parser - In order to process PHP script instructions a parser must be installed to generate HTML output that can be sent to the Web Browser. This tutorial will guide you how to install PHP parser on your computer. </w:t>
      </w:r>
    </w:p>
    <w:p w:rsidR="000B3996" w:rsidRPr="00115860" w:rsidRDefault="000B3996" w:rsidP="00945393">
      <w:pPr>
        <w:spacing w:before="120" w:after="120" w:line="360" w:lineRule="auto"/>
        <w:ind w:right="26"/>
        <w:jc w:val="both"/>
        <w:rPr>
          <w:rFonts w:ascii="Times New Roman" w:hAnsi="Times New Roman" w:cs="Times New Roman"/>
          <w:b/>
          <w:sz w:val="28"/>
          <w:szCs w:val="24"/>
        </w:rPr>
      </w:pPr>
      <w:r w:rsidRPr="00115860">
        <w:rPr>
          <w:rFonts w:ascii="Times New Roman" w:hAnsi="Times New Roman" w:cs="Times New Roman"/>
          <w:b/>
          <w:sz w:val="28"/>
          <w:szCs w:val="24"/>
        </w:rPr>
        <w:t xml:space="preserve">2.2.4 PHP </w:t>
      </w:r>
      <w:r w:rsidR="00951DC2" w:rsidRPr="00115860">
        <w:rPr>
          <w:rFonts w:ascii="Times New Roman" w:hAnsi="Times New Roman" w:cs="Times New Roman"/>
          <w:b/>
          <w:sz w:val="28"/>
          <w:szCs w:val="24"/>
        </w:rPr>
        <w:t>Variables</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All variables in PHP are denoted with a leading dollar sign ($).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The value of a variable is the value of its most recent assignment.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Variables are assigned with the = operator, with the variable on the left-hand side and the expression to be evaluated on the right.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Variables can, but do not need, to be declared before assignment.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Variables in PHP do not have intrinsic types - a variable does not know in advance whether it will be used to store a number or a string of characters.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lastRenderedPageBreak/>
        <w:t xml:space="preserve">Variables used before they are assigned have default values.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PHP does a good job of automatically converting types from one to another when necessary.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PHP variables are Perl-like. </w:t>
      </w:r>
    </w:p>
    <w:p w:rsidR="00030EAB" w:rsidRPr="00115860" w:rsidRDefault="00A81AFC" w:rsidP="00945393">
      <w:pPr>
        <w:spacing w:before="120" w:after="120" w:line="360" w:lineRule="auto"/>
        <w:ind w:right="26"/>
        <w:jc w:val="both"/>
        <w:rPr>
          <w:rFonts w:ascii="Times New Roman" w:hAnsi="Times New Roman" w:cs="Times New Roman"/>
          <w:b/>
          <w:sz w:val="28"/>
        </w:rPr>
      </w:pPr>
      <w:r>
        <w:rPr>
          <w:rFonts w:ascii="Times New Roman" w:hAnsi="Times New Roman" w:cs="Times New Roman"/>
          <w:b/>
          <w:sz w:val="28"/>
        </w:rPr>
        <w:t>2.2</w:t>
      </w:r>
      <w:r w:rsidR="00030EAB" w:rsidRPr="00115860">
        <w:rPr>
          <w:rFonts w:ascii="Times New Roman" w:hAnsi="Times New Roman" w:cs="Times New Roman"/>
          <w:b/>
          <w:sz w:val="28"/>
        </w:rPr>
        <w:t xml:space="preserve">.5 PHP Global Variables - </w:t>
      </w:r>
      <w:proofErr w:type="spellStart"/>
      <w:r w:rsidR="00030EAB" w:rsidRPr="00115860">
        <w:rPr>
          <w:rFonts w:ascii="Times New Roman" w:hAnsi="Times New Roman" w:cs="Times New Roman"/>
          <w:b/>
          <w:sz w:val="28"/>
        </w:rPr>
        <w:t>Superglobals</w:t>
      </w:r>
      <w:proofErr w:type="spellEnd"/>
    </w:p>
    <w:p w:rsidR="00030EAB" w:rsidRPr="00115860" w:rsidRDefault="00030EAB" w:rsidP="00945393">
      <w:pPr>
        <w:pStyle w:val="NormalWeb"/>
        <w:shd w:val="clear" w:color="auto" w:fill="FFFFFF"/>
        <w:spacing w:before="120" w:beforeAutospacing="0" w:after="120" w:afterAutospacing="0" w:line="360" w:lineRule="auto"/>
        <w:jc w:val="both"/>
      </w:pPr>
      <w:r w:rsidRPr="00115860">
        <w:t>Several predefined variables in PHP are "</w:t>
      </w:r>
      <w:proofErr w:type="spellStart"/>
      <w:r w:rsidRPr="00115860">
        <w:t>superglobals</w:t>
      </w:r>
      <w:proofErr w:type="spellEnd"/>
      <w:r w:rsidRPr="00115860">
        <w:t>", which means that they are always accessible, regardless of scope - and you can access them from any function, class or file.</w:t>
      </w:r>
    </w:p>
    <w:p w:rsidR="00030EAB" w:rsidRPr="00115860" w:rsidRDefault="00030EAB" w:rsidP="00945393">
      <w:pPr>
        <w:pStyle w:val="NormalWeb"/>
        <w:shd w:val="clear" w:color="auto" w:fill="FFFFFF"/>
        <w:spacing w:before="120" w:beforeAutospacing="0" w:after="120" w:afterAutospacing="0" w:line="360" w:lineRule="auto"/>
        <w:jc w:val="both"/>
      </w:pPr>
      <w:r w:rsidRPr="00115860">
        <w:t xml:space="preserve">Some of the PHP </w:t>
      </w:r>
      <w:proofErr w:type="spellStart"/>
      <w:r w:rsidRPr="00115860">
        <w:t>superglobal</w:t>
      </w:r>
      <w:proofErr w:type="spellEnd"/>
      <w:r w:rsidRPr="00115860">
        <w:t xml:space="preserve"> variables are:</w:t>
      </w:r>
    </w:p>
    <w:p w:rsidR="00030EAB" w:rsidRPr="00115860" w:rsidRDefault="00030EAB" w:rsidP="00945393">
      <w:pPr>
        <w:numPr>
          <w:ilvl w:val="0"/>
          <w:numId w:val="29"/>
        </w:numPr>
        <w:shd w:val="clear" w:color="auto" w:fill="FFFFFF"/>
        <w:tabs>
          <w:tab w:val="clear" w:pos="720"/>
          <w:tab w:val="num" w:pos="360"/>
        </w:tabs>
        <w:spacing w:before="120" w:after="120" w:line="360" w:lineRule="auto"/>
        <w:ind w:left="360" w:firstLine="0"/>
        <w:jc w:val="both"/>
        <w:rPr>
          <w:rFonts w:ascii="Times New Roman" w:hAnsi="Times New Roman" w:cs="Times New Roman"/>
          <w:sz w:val="24"/>
          <w:szCs w:val="24"/>
        </w:rPr>
      </w:pPr>
      <w:r w:rsidRPr="00115860">
        <w:rPr>
          <w:rFonts w:ascii="Times New Roman" w:hAnsi="Times New Roman" w:cs="Times New Roman"/>
          <w:sz w:val="24"/>
          <w:szCs w:val="24"/>
        </w:rPr>
        <w:t xml:space="preserve">$_POST: PHP $_POST is widely used to collect form data after submitting an HTML </w:t>
      </w:r>
      <w:r w:rsidRPr="00115860">
        <w:rPr>
          <w:rFonts w:ascii="Times New Roman" w:hAnsi="Times New Roman" w:cs="Times New Roman"/>
          <w:sz w:val="24"/>
          <w:szCs w:val="24"/>
        </w:rPr>
        <w:tab/>
        <w:t>form with method="post". $_POST is also widely used to pass variables.</w:t>
      </w:r>
    </w:p>
    <w:p w:rsidR="00030EAB" w:rsidRPr="00115860" w:rsidRDefault="00030EAB" w:rsidP="00945393">
      <w:pPr>
        <w:numPr>
          <w:ilvl w:val="0"/>
          <w:numId w:val="29"/>
        </w:numPr>
        <w:shd w:val="clear" w:color="auto" w:fill="FFFFFF"/>
        <w:tabs>
          <w:tab w:val="clear" w:pos="720"/>
          <w:tab w:val="num" w:pos="360"/>
        </w:tabs>
        <w:spacing w:before="120" w:after="120" w:line="360" w:lineRule="auto"/>
        <w:ind w:left="360" w:firstLine="0"/>
        <w:jc w:val="both"/>
        <w:rPr>
          <w:rFonts w:ascii="Times New Roman" w:hAnsi="Times New Roman" w:cs="Times New Roman"/>
        </w:rPr>
      </w:pPr>
      <w:r w:rsidRPr="00115860">
        <w:rPr>
          <w:rFonts w:ascii="Times New Roman" w:hAnsi="Times New Roman" w:cs="Times New Roman"/>
          <w:sz w:val="24"/>
          <w:szCs w:val="24"/>
        </w:rPr>
        <w:t xml:space="preserve">$_GET: PHP $_GET can also be used to collect form data after submitting an HTML </w:t>
      </w:r>
      <w:r w:rsidRPr="00115860">
        <w:rPr>
          <w:rFonts w:ascii="Times New Roman" w:hAnsi="Times New Roman" w:cs="Times New Roman"/>
          <w:sz w:val="24"/>
          <w:szCs w:val="24"/>
        </w:rPr>
        <w:tab/>
        <w:t>form with method="get". $_GET can also collect data sent in the URL</w:t>
      </w:r>
      <w:r w:rsidRPr="00115860">
        <w:rPr>
          <w:rFonts w:ascii="Times New Roman" w:hAnsi="Times New Roman" w:cs="Times New Roman"/>
        </w:rPr>
        <w:t>.</w:t>
      </w:r>
    </w:p>
    <w:p w:rsidR="00030EAB" w:rsidRPr="00115860" w:rsidRDefault="00030EAB" w:rsidP="00945393">
      <w:pPr>
        <w:pStyle w:val="ListParagraph"/>
        <w:numPr>
          <w:ilvl w:val="0"/>
          <w:numId w:val="29"/>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rPr>
        <w:t>$_SESSION: $_SESSION gives session variable values.</w:t>
      </w:r>
    </w:p>
    <w:p w:rsidR="000B3996" w:rsidRPr="00115860" w:rsidRDefault="00030EAB" w:rsidP="00945393">
      <w:pPr>
        <w:spacing w:before="120" w:after="120" w:line="360" w:lineRule="auto"/>
        <w:ind w:right="26"/>
        <w:jc w:val="both"/>
        <w:rPr>
          <w:rFonts w:ascii="Times New Roman" w:hAnsi="Times New Roman" w:cs="Times New Roman"/>
          <w:b/>
          <w:sz w:val="28"/>
          <w:szCs w:val="24"/>
        </w:rPr>
      </w:pPr>
      <w:r w:rsidRPr="00115860">
        <w:rPr>
          <w:rFonts w:ascii="Times New Roman" w:hAnsi="Times New Roman" w:cs="Times New Roman"/>
          <w:b/>
          <w:sz w:val="28"/>
          <w:szCs w:val="24"/>
        </w:rPr>
        <w:t>2.2.6</w:t>
      </w:r>
      <w:r w:rsidR="000B3996" w:rsidRPr="00115860">
        <w:rPr>
          <w:rFonts w:ascii="Times New Roman" w:hAnsi="Times New Roman" w:cs="Times New Roman"/>
          <w:b/>
          <w:sz w:val="28"/>
          <w:szCs w:val="24"/>
        </w:rPr>
        <w:t xml:space="preserve"> PHP Constants </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A constant is a name or an identifier for a simple value. A constant value cannot change during the execution of the script. By default a constant is case-sensitive. By convention, constant identifiers are always uppercase. A constant name starts with a letter or underscore, followed by any number of letters, numbers, or underscores. If you have defined a constant, it can never be changed or undefined. </w:t>
      </w:r>
    </w:p>
    <w:p w:rsidR="000B3996" w:rsidRPr="00115860" w:rsidRDefault="00030EAB" w:rsidP="00945393">
      <w:pPr>
        <w:spacing w:before="120" w:after="120" w:line="360" w:lineRule="auto"/>
        <w:ind w:right="26"/>
        <w:jc w:val="both"/>
        <w:rPr>
          <w:rFonts w:ascii="Times New Roman" w:hAnsi="Times New Roman" w:cs="Times New Roman"/>
          <w:b/>
          <w:sz w:val="28"/>
          <w:szCs w:val="24"/>
        </w:rPr>
      </w:pPr>
      <w:r w:rsidRPr="00115860">
        <w:rPr>
          <w:rFonts w:ascii="Times New Roman" w:hAnsi="Times New Roman" w:cs="Times New Roman"/>
          <w:b/>
          <w:sz w:val="28"/>
          <w:szCs w:val="24"/>
        </w:rPr>
        <w:t>2.2</w:t>
      </w:r>
      <w:r w:rsidR="00A81AFC">
        <w:rPr>
          <w:rFonts w:ascii="Times New Roman" w:hAnsi="Times New Roman" w:cs="Times New Roman"/>
          <w:b/>
          <w:sz w:val="28"/>
          <w:szCs w:val="24"/>
        </w:rPr>
        <w:t>.</w:t>
      </w:r>
      <w:r w:rsidRPr="00115860">
        <w:rPr>
          <w:rFonts w:ascii="Times New Roman" w:hAnsi="Times New Roman" w:cs="Times New Roman"/>
          <w:b/>
          <w:sz w:val="28"/>
          <w:szCs w:val="24"/>
        </w:rPr>
        <w:t>7</w:t>
      </w:r>
      <w:r w:rsidR="000B3996" w:rsidRPr="00115860">
        <w:rPr>
          <w:rFonts w:ascii="Times New Roman" w:hAnsi="Times New Roman" w:cs="Times New Roman"/>
          <w:b/>
          <w:sz w:val="28"/>
          <w:szCs w:val="24"/>
        </w:rPr>
        <w:t xml:space="preserve"> PHP Decision Making </w:t>
      </w:r>
    </w:p>
    <w:p w:rsidR="000B3996" w:rsidRPr="00115860" w:rsidRDefault="000B3996" w:rsidP="00945393">
      <w:pPr>
        <w:spacing w:before="120" w:after="120" w:line="360" w:lineRule="auto"/>
        <w:ind w:right="26"/>
        <w:jc w:val="both"/>
        <w:rPr>
          <w:rFonts w:ascii="Times New Roman" w:hAnsi="Times New Roman" w:cs="Times New Roman"/>
          <w:sz w:val="24"/>
          <w:szCs w:val="24"/>
        </w:rPr>
      </w:pPr>
      <w:proofErr w:type="gramStart"/>
      <w:r w:rsidRPr="00115860">
        <w:rPr>
          <w:rFonts w:ascii="Times New Roman" w:hAnsi="Times New Roman" w:cs="Times New Roman"/>
          <w:sz w:val="24"/>
          <w:szCs w:val="24"/>
        </w:rPr>
        <w:t>The if</w:t>
      </w:r>
      <w:proofErr w:type="gramEnd"/>
      <w:r w:rsidRPr="00115860">
        <w:rPr>
          <w:rFonts w:ascii="Times New Roman" w:hAnsi="Times New Roman" w:cs="Times New Roman"/>
          <w:sz w:val="24"/>
          <w:szCs w:val="24"/>
        </w:rPr>
        <w:t xml:space="preserve">, </w:t>
      </w:r>
      <w:proofErr w:type="spellStart"/>
      <w:r w:rsidRPr="00115860">
        <w:rPr>
          <w:rFonts w:ascii="Times New Roman" w:hAnsi="Times New Roman" w:cs="Times New Roman"/>
          <w:sz w:val="24"/>
          <w:szCs w:val="24"/>
        </w:rPr>
        <w:t>elseif</w:t>
      </w:r>
      <w:proofErr w:type="spellEnd"/>
      <w:r w:rsidRPr="00115860">
        <w:rPr>
          <w:rFonts w:ascii="Times New Roman" w:hAnsi="Times New Roman" w:cs="Times New Roman"/>
          <w:sz w:val="24"/>
          <w:szCs w:val="24"/>
        </w:rPr>
        <w:t xml:space="preserve"> ...else and switch statements are used to take decision based on the different condition. You can use conditional statements in your code to make your decisions. PHP supports following </w:t>
      </w:r>
      <w:r w:rsidR="002644F9" w:rsidRPr="00115860">
        <w:rPr>
          <w:rFonts w:ascii="Times New Roman" w:hAnsi="Times New Roman" w:cs="Times New Roman"/>
          <w:sz w:val="24"/>
          <w:szCs w:val="24"/>
        </w:rPr>
        <w:t>three decision</w:t>
      </w:r>
      <w:r w:rsidRPr="00115860">
        <w:rPr>
          <w:rFonts w:ascii="Times New Roman" w:hAnsi="Times New Roman" w:cs="Times New Roman"/>
          <w:sz w:val="24"/>
          <w:szCs w:val="24"/>
        </w:rPr>
        <w:t xml:space="preserve"> making statements: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if...else statement - use this statement if you want to execute a set of code when a condition is true and another if the condition is not true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proofErr w:type="spellStart"/>
      <w:r w:rsidRPr="00115860">
        <w:rPr>
          <w:rFonts w:ascii="Times New Roman" w:hAnsi="Times New Roman" w:cs="Times New Roman"/>
          <w:sz w:val="24"/>
          <w:szCs w:val="24"/>
        </w:rPr>
        <w:t>elseif</w:t>
      </w:r>
      <w:proofErr w:type="spellEnd"/>
      <w:r w:rsidRPr="00115860">
        <w:rPr>
          <w:rFonts w:ascii="Times New Roman" w:hAnsi="Times New Roman" w:cs="Times New Roman"/>
          <w:sz w:val="24"/>
          <w:szCs w:val="24"/>
        </w:rPr>
        <w:t xml:space="preserve"> statement - is used with the if...else statement to execute a set of code if one of several condition are true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proofErr w:type="gramStart"/>
      <w:r w:rsidRPr="00115860">
        <w:rPr>
          <w:rFonts w:ascii="Times New Roman" w:hAnsi="Times New Roman" w:cs="Times New Roman"/>
          <w:sz w:val="24"/>
          <w:szCs w:val="24"/>
        </w:rPr>
        <w:t>switch</w:t>
      </w:r>
      <w:proofErr w:type="gramEnd"/>
      <w:r w:rsidRPr="00115860">
        <w:rPr>
          <w:rFonts w:ascii="Times New Roman" w:hAnsi="Times New Roman" w:cs="Times New Roman"/>
          <w:sz w:val="24"/>
          <w:szCs w:val="24"/>
        </w:rPr>
        <w:t xml:space="preserve"> statement - is used if you want to select one of many blocks of code to be executed, use the Switch statement. The switch statement is used to avoid long blocks of if</w:t>
      </w:r>
      <w:proofErr w:type="gramStart"/>
      <w:r w:rsidRPr="00115860">
        <w:rPr>
          <w:rFonts w:ascii="Times New Roman" w:hAnsi="Times New Roman" w:cs="Times New Roman"/>
          <w:sz w:val="24"/>
          <w:szCs w:val="24"/>
        </w:rPr>
        <w:t>..</w:t>
      </w:r>
      <w:proofErr w:type="spellStart"/>
      <w:r w:rsidRPr="00115860">
        <w:rPr>
          <w:rFonts w:ascii="Times New Roman" w:hAnsi="Times New Roman" w:cs="Times New Roman"/>
          <w:sz w:val="24"/>
          <w:szCs w:val="24"/>
        </w:rPr>
        <w:t>elseif</w:t>
      </w:r>
      <w:proofErr w:type="spellEnd"/>
      <w:proofErr w:type="gramEnd"/>
      <w:r w:rsidRPr="00115860">
        <w:rPr>
          <w:rFonts w:ascii="Times New Roman" w:hAnsi="Times New Roman" w:cs="Times New Roman"/>
          <w:sz w:val="24"/>
          <w:szCs w:val="24"/>
        </w:rPr>
        <w:t>..</w:t>
      </w:r>
      <w:proofErr w:type="gramStart"/>
      <w:r w:rsidRPr="00115860">
        <w:rPr>
          <w:rFonts w:ascii="Times New Roman" w:hAnsi="Times New Roman" w:cs="Times New Roman"/>
          <w:sz w:val="24"/>
          <w:szCs w:val="24"/>
        </w:rPr>
        <w:t>else</w:t>
      </w:r>
      <w:proofErr w:type="gramEnd"/>
      <w:r w:rsidRPr="00115860">
        <w:rPr>
          <w:rFonts w:ascii="Times New Roman" w:hAnsi="Times New Roman" w:cs="Times New Roman"/>
          <w:sz w:val="24"/>
          <w:szCs w:val="24"/>
        </w:rPr>
        <w:t xml:space="preserve"> code. </w:t>
      </w:r>
    </w:p>
    <w:p w:rsidR="000B3996" w:rsidRPr="00115860" w:rsidRDefault="00A81AFC" w:rsidP="00945393">
      <w:pPr>
        <w:spacing w:before="120" w:after="120" w:line="360" w:lineRule="auto"/>
        <w:ind w:right="26"/>
        <w:jc w:val="both"/>
        <w:rPr>
          <w:rFonts w:ascii="Times New Roman" w:hAnsi="Times New Roman" w:cs="Times New Roman"/>
          <w:b/>
          <w:sz w:val="28"/>
          <w:szCs w:val="24"/>
        </w:rPr>
      </w:pPr>
      <w:r>
        <w:rPr>
          <w:rFonts w:ascii="Times New Roman" w:hAnsi="Times New Roman" w:cs="Times New Roman"/>
          <w:b/>
          <w:sz w:val="28"/>
          <w:szCs w:val="24"/>
        </w:rPr>
        <w:lastRenderedPageBreak/>
        <w:t>2.2.8</w:t>
      </w:r>
      <w:r w:rsidR="000B3996" w:rsidRPr="00115860">
        <w:rPr>
          <w:rFonts w:ascii="Times New Roman" w:hAnsi="Times New Roman" w:cs="Times New Roman"/>
          <w:b/>
          <w:sz w:val="28"/>
          <w:szCs w:val="24"/>
        </w:rPr>
        <w:t xml:space="preserve"> PHP Loop Types </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Loops in PHP are used to execute the same block of code a specified number of times. PHP supports following four loop types.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proofErr w:type="gramStart"/>
      <w:r w:rsidRPr="00115860">
        <w:rPr>
          <w:rFonts w:ascii="Times New Roman" w:hAnsi="Times New Roman" w:cs="Times New Roman"/>
          <w:sz w:val="24"/>
          <w:szCs w:val="24"/>
        </w:rPr>
        <w:t>for</w:t>
      </w:r>
      <w:proofErr w:type="gramEnd"/>
      <w:r w:rsidRPr="00115860">
        <w:rPr>
          <w:rFonts w:ascii="Times New Roman" w:hAnsi="Times New Roman" w:cs="Times New Roman"/>
          <w:sz w:val="24"/>
          <w:szCs w:val="24"/>
        </w:rPr>
        <w:t xml:space="preserve"> - loops through a block of code a specified number of times.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proofErr w:type="gramStart"/>
      <w:r w:rsidRPr="00115860">
        <w:rPr>
          <w:rFonts w:ascii="Times New Roman" w:hAnsi="Times New Roman" w:cs="Times New Roman"/>
          <w:sz w:val="24"/>
          <w:szCs w:val="24"/>
        </w:rPr>
        <w:t>while</w:t>
      </w:r>
      <w:proofErr w:type="gramEnd"/>
      <w:r w:rsidRPr="00115860">
        <w:rPr>
          <w:rFonts w:ascii="Times New Roman" w:hAnsi="Times New Roman" w:cs="Times New Roman"/>
          <w:sz w:val="24"/>
          <w:szCs w:val="24"/>
        </w:rPr>
        <w:t xml:space="preserve"> - loops through a block of code if and as long as a specified condition is true.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proofErr w:type="gramStart"/>
      <w:r w:rsidRPr="00115860">
        <w:rPr>
          <w:rFonts w:ascii="Times New Roman" w:hAnsi="Times New Roman" w:cs="Times New Roman"/>
          <w:sz w:val="24"/>
          <w:szCs w:val="24"/>
        </w:rPr>
        <w:t>do</w:t>
      </w:r>
      <w:proofErr w:type="gramEnd"/>
      <w:r w:rsidRPr="00115860">
        <w:rPr>
          <w:rFonts w:ascii="Times New Roman" w:hAnsi="Times New Roman" w:cs="Times New Roman"/>
          <w:sz w:val="24"/>
          <w:szCs w:val="24"/>
        </w:rPr>
        <w:t xml:space="preserve">...while - loops through a block of code once, and then repeats the loop as long as a special condition is </w:t>
      </w:r>
      <w:r w:rsidR="002644F9" w:rsidRPr="00115860">
        <w:rPr>
          <w:rFonts w:ascii="Times New Roman" w:hAnsi="Times New Roman" w:cs="Times New Roman"/>
          <w:sz w:val="24"/>
          <w:szCs w:val="24"/>
        </w:rPr>
        <w:t>truer</w:t>
      </w:r>
      <w:r w:rsidRPr="00115860">
        <w:rPr>
          <w:rFonts w:ascii="Times New Roman" w:hAnsi="Times New Roman" w:cs="Times New Roman"/>
          <w:sz w:val="24"/>
          <w:szCs w:val="24"/>
        </w:rPr>
        <w:t xml:space="preserve">.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proofErr w:type="spellStart"/>
      <w:proofErr w:type="gramStart"/>
      <w:r w:rsidRPr="00115860">
        <w:rPr>
          <w:rFonts w:ascii="Times New Roman" w:hAnsi="Times New Roman" w:cs="Times New Roman"/>
          <w:sz w:val="24"/>
          <w:szCs w:val="24"/>
        </w:rPr>
        <w:t>foreach</w:t>
      </w:r>
      <w:proofErr w:type="spellEnd"/>
      <w:proofErr w:type="gramEnd"/>
      <w:r w:rsidRPr="00115860">
        <w:rPr>
          <w:rFonts w:ascii="Times New Roman" w:hAnsi="Times New Roman" w:cs="Times New Roman"/>
          <w:sz w:val="24"/>
          <w:szCs w:val="24"/>
        </w:rPr>
        <w:t xml:space="preserve"> - loops through a block of code for each element in an array. </w:t>
      </w:r>
    </w:p>
    <w:p w:rsidR="000B3996" w:rsidRPr="00115860" w:rsidRDefault="00A81AFC" w:rsidP="00945393">
      <w:pPr>
        <w:spacing w:before="120" w:after="120" w:line="360" w:lineRule="auto"/>
        <w:ind w:right="26"/>
        <w:jc w:val="both"/>
        <w:rPr>
          <w:rFonts w:ascii="Times New Roman" w:hAnsi="Times New Roman" w:cs="Times New Roman"/>
          <w:b/>
          <w:sz w:val="28"/>
          <w:szCs w:val="24"/>
        </w:rPr>
      </w:pPr>
      <w:r>
        <w:rPr>
          <w:rFonts w:ascii="Times New Roman" w:hAnsi="Times New Roman" w:cs="Times New Roman"/>
          <w:b/>
          <w:sz w:val="28"/>
          <w:szCs w:val="24"/>
        </w:rPr>
        <w:t xml:space="preserve">2.2.9 </w:t>
      </w:r>
      <w:r w:rsidR="000B3996" w:rsidRPr="00115860">
        <w:rPr>
          <w:rFonts w:ascii="Times New Roman" w:hAnsi="Times New Roman" w:cs="Times New Roman"/>
          <w:b/>
          <w:sz w:val="28"/>
          <w:szCs w:val="24"/>
        </w:rPr>
        <w:t xml:space="preserve">PHP Arrays </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An array is a data structure that stores one or more similar type of values in a single value. For example if you want to store 100 numbers then instead of defining 100 variables </w:t>
      </w:r>
      <w:r w:rsidR="002644F9" w:rsidRPr="00115860">
        <w:rPr>
          <w:rFonts w:ascii="Times New Roman" w:hAnsi="Times New Roman" w:cs="Times New Roman"/>
          <w:sz w:val="24"/>
          <w:szCs w:val="24"/>
        </w:rPr>
        <w:t>it’s</w:t>
      </w:r>
      <w:r w:rsidRPr="00115860">
        <w:rPr>
          <w:rFonts w:ascii="Times New Roman" w:hAnsi="Times New Roman" w:cs="Times New Roman"/>
          <w:sz w:val="24"/>
          <w:szCs w:val="24"/>
        </w:rPr>
        <w:t xml:space="preserve"> easy to define an array of 100 length. </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There are three different kind of arrays and each array value is accessed using an ID c which is called array index.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Numeric array - An array with a numeric index. Values are stored and accessed in linear fashion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Associative array - An array with strings as index. This stores element values in association with key values rather than in a strict linear index order.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Multidimensional array - An array containing one or more arrays and values are accessed using multiple indices.</w:t>
      </w:r>
    </w:p>
    <w:p w:rsidR="000B3996" w:rsidRPr="00115860" w:rsidRDefault="00A81AFC" w:rsidP="00945393">
      <w:pPr>
        <w:spacing w:before="120" w:after="120" w:line="360" w:lineRule="auto"/>
        <w:ind w:right="26"/>
        <w:jc w:val="both"/>
        <w:rPr>
          <w:rFonts w:ascii="Times New Roman" w:hAnsi="Times New Roman" w:cs="Times New Roman"/>
          <w:b/>
          <w:sz w:val="28"/>
          <w:szCs w:val="24"/>
        </w:rPr>
      </w:pPr>
      <w:r>
        <w:rPr>
          <w:rFonts w:ascii="Times New Roman" w:hAnsi="Times New Roman" w:cs="Times New Roman"/>
          <w:b/>
          <w:sz w:val="28"/>
          <w:szCs w:val="24"/>
        </w:rPr>
        <w:t xml:space="preserve">2.2.10 </w:t>
      </w:r>
      <w:r w:rsidR="000B3996" w:rsidRPr="00115860">
        <w:rPr>
          <w:rFonts w:ascii="Times New Roman" w:hAnsi="Times New Roman" w:cs="Times New Roman"/>
          <w:b/>
          <w:sz w:val="28"/>
          <w:szCs w:val="24"/>
        </w:rPr>
        <w:t xml:space="preserve">PHP Strings </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They are sequences of characters, like "PHP supports string operations". </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For ex.</w:t>
      </w:r>
    </w:p>
    <w:tbl>
      <w:tblPr>
        <w:tblW w:w="9026" w:type="dxa"/>
        <w:tblBorders>
          <w:top w:val="nil"/>
          <w:left w:val="nil"/>
          <w:bottom w:val="nil"/>
          <w:right w:val="nil"/>
        </w:tblBorders>
        <w:tblLayout w:type="fixed"/>
        <w:tblCellMar>
          <w:left w:w="0" w:type="dxa"/>
          <w:right w:w="0" w:type="dxa"/>
        </w:tblCellMar>
        <w:tblLook w:val="0000"/>
      </w:tblPr>
      <w:tblGrid>
        <w:gridCol w:w="8666"/>
        <w:gridCol w:w="360"/>
      </w:tblGrid>
      <w:tr w:rsidR="000B3996" w:rsidRPr="00115860" w:rsidTr="00794F60">
        <w:trPr>
          <w:trHeight w:val="72"/>
        </w:trPr>
        <w:tc>
          <w:tcPr>
            <w:tcW w:w="8666" w:type="dxa"/>
            <w:tcBorders>
              <w:top w:val="nil"/>
              <w:left w:val="nil"/>
              <w:bottom w:val="nil"/>
              <w:right w:val="nil"/>
            </w:tcBorders>
          </w:tcPr>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$string_1 = "This is a string in double quotes"; </w:t>
            </w:r>
          </w:p>
        </w:tc>
        <w:tc>
          <w:tcPr>
            <w:tcW w:w="360" w:type="dxa"/>
          </w:tcPr>
          <w:p w:rsidR="000B3996" w:rsidRPr="00115860" w:rsidRDefault="000B3996" w:rsidP="00945393">
            <w:pPr>
              <w:spacing w:before="120" w:after="120" w:line="360" w:lineRule="auto"/>
              <w:ind w:right="26"/>
              <w:jc w:val="both"/>
              <w:rPr>
                <w:rFonts w:ascii="Times New Roman" w:hAnsi="Times New Roman" w:cs="Times New Roman"/>
                <w:sz w:val="24"/>
                <w:szCs w:val="24"/>
              </w:rPr>
            </w:pPr>
          </w:p>
        </w:tc>
      </w:tr>
      <w:tr w:rsidR="000B3996" w:rsidRPr="00115860" w:rsidTr="00794F60">
        <w:trPr>
          <w:gridAfter w:val="1"/>
          <w:wAfter w:w="360" w:type="dxa"/>
          <w:trHeight w:val="72"/>
        </w:trPr>
        <w:tc>
          <w:tcPr>
            <w:tcW w:w="8666" w:type="dxa"/>
            <w:tcBorders>
              <w:top w:val="nil"/>
              <w:left w:val="nil"/>
              <w:bottom w:val="nil"/>
              <w:right w:val="nil"/>
            </w:tcBorders>
          </w:tcPr>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To concatenate two string variables together, use the dot (.) operator: </w:t>
            </w:r>
          </w:p>
        </w:tc>
      </w:tr>
      <w:tr w:rsidR="000B3996" w:rsidRPr="00115860" w:rsidTr="00794F60">
        <w:trPr>
          <w:gridAfter w:val="1"/>
          <w:wAfter w:w="360" w:type="dxa"/>
          <w:trHeight w:val="72"/>
        </w:trPr>
        <w:tc>
          <w:tcPr>
            <w:tcW w:w="8666" w:type="dxa"/>
            <w:tcBorders>
              <w:top w:val="nil"/>
              <w:left w:val="nil"/>
              <w:bottom w:val="nil"/>
              <w:right w:val="nil"/>
            </w:tcBorders>
          </w:tcPr>
          <w:p w:rsidR="000B3996" w:rsidRPr="00115860" w:rsidRDefault="00A81AFC" w:rsidP="00945393">
            <w:pPr>
              <w:spacing w:before="120" w:after="120" w:line="360" w:lineRule="auto"/>
              <w:ind w:right="26"/>
              <w:jc w:val="both"/>
              <w:rPr>
                <w:rFonts w:ascii="Times New Roman" w:hAnsi="Times New Roman" w:cs="Times New Roman"/>
                <w:sz w:val="24"/>
                <w:szCs w:val="24"/>
              </w:rPr>
            </w:pPr>
            <w:r>
              <w:rPr>
                <w:rFonts w:ascii="Times New Roman" w:hAnsi="Times New Roman" w:cs="Times New Roman"/>
                <w:b/>
                <w:sz w:val="28"/>
                <w:szCs w:val="24"/>
              </w:rPr>
              <w:t>2.2.11</w:t>
            </w:r>
            <w:r w:rsidR="000B3996" w:rsidRPr="00115860">
              <w:rPr>
                <w:rFonts w:ascii="Times New Roman" w:hAnsi="Times New Roman" w:cs="Times New Roman"/>
                <w:b/>
                <w:sz w:val="28"/>
                <w:szCs w:val="24"/>
              </w:rPr>
              <w:t xml:space="preserve"> PHP File</w:t>
            </w:r>
            <w:r>
              <w:rPr>
                <w:rFonts w:ascii="Times New Roman" w:hAnsi="Times New Roman" w:cs="Times New Roman"/>
                <w:b/>
                <w:sz w:val="28"/>
                <w:szCs w:val="24"/>
              </w:rPr>
              <w:t xml:space="preserve"> </w:t>
            </w:r>
            <w:r w:rsidR="000B3996" w:rsidRPr="00115860">
              <w:rPr>
                <w:rFonts w:ascii="Times New Roman" w:hAnsi="Times New Roman" w:cs="Times New Roman"/>
                <w:b/>
                <w:sz w:val="28"/>
                <w:szCs w:val="24"/>
              </w:rPr>
              <w:t>Inclusion</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You can include the content of a PHP file into another PHP file before the server executes it. There are two PHP functions which can be used to </w:t>
            </w:r>
            <w:proofErr w:type="gramStart"/>
            <w:r w:rsidRPr="00115860">
              <w:rPr>
                <w:rFonts w:ascii="Times New Roman" w:hAnsi="Times New Roman" w:cs="Times New Roman"/>
                <w:sz w:val="24"/>
                <w:szCs w:val="24"/>
              </w:rPr>
              <w:t>included</w:t>
            </w:r>
            <w:proofErr w:type="gramEnd"/>
            <w:r w:rsidRPr="00115860">
              <w:rPr>
                <w:rFonts w:ascii="Times New Roman" w:hAnsi="Times New Roman" w:cs="Times New Roman"/>
                <w:sz w:val="24"/>
                <w:szCs w:val="24"/>
              </w:rPr>
              <w:t xml:space="preserve"> one PHP file into </w:t>
            </w:r>
            <w:r w:rsidRPr="00115860">
              <w:rPr>
                <w:rFonts w:ascii="Times New Roman" w:hAnsi="Times New Roman" w:cs="Times New Roman"/>
                <w:sz w:val="24"/>
                <w:szCs w:val="24"/>
              </w:rPr>
              <w:lastRenderedPageBreak/>
              <w:t xml:space="preserve">another PHP file.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proofErr w:type="spellStart"/>
            <w:r w:rsidRPr="00115860">
              <w:rPr>
                <w:rFonts w:ascii="Times New Roman" w:hAnsi="Times New Roman" w:cs="Times New Roman"/>
                <w:sz w:val="24"/>
                <w:szCs w:val="24"/>
              </w:rPr>
              <w:t>The</w:t>
            </w:r>
            <w:proofErr w:type="spellEnd"/>
            <w:r w:rsidRPr="00115860">
              <w:rPr>
                <w:rFonts w:ascii="Times New Roman" w:hAnsi="Times New Roman" w:cs="Times New Roman"/>
                <w:sz w:val="24"/>
                <w:szCs w:val="24"/>
              </w:rPr>
              <w:t xml:space="preserve"> include() Function </w:t>
            </w:r>
          </w:p>
          <w:p w:rsidR="000B3996" w:rsidRPr="00115860" w:rsidRDefault="000B3996" w:rsidP="00945393">
            <w:pPr>
              <w:pStyle w:val="ListParagraph"/>
              <w:numPr>
                <w:ilvl w:val="0"/>
                <w:numId w:val="5"/>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The require() Function </w:t>
            </w:r>
          </w:p>
          <w:p w:rsidR="007B3EBF" w:rsidRPr="00A81AFC"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This is a strong point of PHP which helps in creating functions, headers, footers, or elements that can be reused on multiple pages. This will help developers to make it easy to change the layout of complete website with minimal effort. If there is any change required then instead of changing thousand of files just change included file.</w:t>
            </w:r>
          </w:p>
          <w:p w:rsidR="007B3EBF" w:rsidRPr="00115860" w:rsidRDefault="000B3996" w:rsidP="00945393">
            <w:pPr>
              <w:spacing w:before="120" w:after="120" w:line="360" w:lineRule="auto"/>
              <w:ind w:right="26"/>
              <w:jc w:val="both"/>
              <w:rPr>
                <w:rFonts w:ascii="Times New Roman" w:hAnsi="Times New Roman" w:cs="Times New Roman"/>
                <w:b/>
                <w:sz w:val="24"/>
                <w:szCs w:val="24"/>
              </w:rPr>
            </w:pPr>
            <w:proofErr w:type="spellStart"/>
            <w:r w:rsidRPr="00115860">
              <w:rPr>
                <w:rFonts w:ascii="Times New Roman" w:hAnsi="Times New Roman" w:cs="Times New Roman"/>
                <w:b/>
                <w:sz w:val="24"/>
                <w:szCs w:val="24"/>
              </w:rPr>
              <w:t>The</w:t>
            </w:r>
            <w:proofErr w:type="spellEnd"/>
            <w:r w:rsidRPr="00115860">
              <w:rPr>
                <w:rFonts w:ascii="Times New Roman" w:hAnsi="Times New Roman" w:cs="Times New Roman"/>
                <w:b/>
                <w:sz w:val="24"/>
                <w:szCs w:val="24"/>
              </w:rPr>
              <w:t xml:space="preserve"> include() Function:</w:t>
            </w:r>
            <w:r w:rsidR="007B3EBF" w:rsidRPr="00115860">
              <w:rPr>
                <w:rFonts w:ascii="Times New Roman" w:hAnsi="Times New Roman" w:cs="Times New Roman"/>
                <w:b/>
                <w:sz w:val="24"/>
                <w:szCs w:val="24"/>
              </w:rPr>
              <w:t xml:space="preserve"> </w:t>
            </w:r>
          </w:p>
          <w:p w:rsidR="000B3996" w:rsidRPr="00115860" w:rsidRDefault="000B3996" w:rsidP="00945393">
            <w:pPr>
              <w:spacing w:before="120" w:after="120" w:line="360" w:lineRule="auto"/>
              <w:ind w:right="26"/>
              <w:jc w:val="both"/>
              <w:rPr>
                <w:rFonts w:ascii="Times New Roman" w:hAnsi="Times New Roman" w:cs="Times New Roman"/>
                <w:sz w:val="24"/>
                <w:szCs w:val="24"/>
              </w:rPr>
            </w:pPr>
            <w:proofErr w:type="spellStart"/>
            <w:r w:rsidRPr="00115860">
              <w:rPr>
                <w:rFonts w:ascii="Times New Roman" w:hAnsi="Times New Roman" w:cs="Times New Roman"/>
                <w:sz w:val="24"/>
                <w:szCs w:val="24"/>
              </w:rPr>
              <w:t>The</w:t>
            </w:r>
            <w:proofErr w:type="spellEnd"/>
            <w:r w:rsidR="00A81AFC">
              <w:rPr>
                <w:rFonts w:ascii="Times New Roman" w:hAnsi="Times New Roman" w:cs="Times New Roman"/>
                <w:sz w:val="24"/>
                <w:szCs w:val="24"/>
              </w:rPr>
              <w:t xml:space="preserve"> </w:t>
            </w:r>
            <w:proofErr w:type="gramStart"/>
            <w:r w:rsidRPr="00115860">
              <w:rPr>
                <w:rFonts w:ascii="Times New Roman" w:hAnsi="Times New Roman" w:cs="Times New Roman"/>
                <w:sz w:val="24"/>
                <w:szCs w:val="24"/>
              </w:rPr>
              <w:t>include(</w:t>
            </w:r>
            <w:proofErr w:type="gramEnd"/>
            <w:r w:rsidRPr="00115860">
              <w:rPr>
                <w:rFonts w:ascii="Times New Roman" w:hAnsi="Times New Roman" w:cs="Times New Roman"/>
                <w:sz w:val="24"/>
                <w:szCs w:val="24"/>
              </w:rPr>
              <w:t xml:space="preserve">) function takes all the text in a specified file and copies it into the file that uses the include function. If there is any problem in loading a file then </w:t>
            </w:r>
            <w:proofErr w:type="spellStart"/>
            <w:r w:rsidRPr="00115860">
              <w:rPr>
                <w:rFonts w:ascii="Times New Roman" w:hAnsi="Times New Roman" w:cs="Times New Roman"/>
                <w:sz w:val="24"/>
                <w:szCs w:val="24"/>
              </w:rPr>
              <w:t>the</w:t>
            </w:r>
            <w:proofErr w:type="spellEnd"/>
            <w:r w:rsidR="00A81AFC">
              <w:rPr>
                <w:rFonts w:ascii="Times New Roman" w:hAnsi="Times New Roman" w:cs="Times New Roman"/>
                <w:sz w:val="24"/>
                <w:szCs w:val="24"/>
              </w:rPr>
              <w:t xml:space="preserve"> </w:t>
            </w:r>
            <w:proofErr w:type="gramStart"/>
            <w:r w:rsidRPr="00115860">
              <w:rPr>
                <w:rFonts w:ascii="Times New Roman" w:hAnsi="Times New Roman" w:cs="Times New Roman"/>
                <w:sz w:val="24"/>
                <w:szCs w:val="24"/>
              </w:rPr>
              <w:t>include(</w:t>
            </w:r>
            <w:proofErr w:type="gramEnd"/>
            <w:r w:rsidRPr="00115860">
              <w:rPr>
                <w:rFonts w:ascii="Times New Roman" w:hAnsi="Times New Roman" w:cs="Times New Roman"/>
                <w:sz w:val="24"/>
                <w:szCs w:val="24"/>
              </w:rPr>
              <w:t xml:space="preserve">) function generates a warning but the script will continue execution. </w:t>
            </w:r>
          </w:p>
          <w:p w:rsidR="000B3996" w:rsidRPr="00115860" w:rsidRDefault="000B3996" w:rsidP="00945393">
            <w:pPr>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b/>
                <w:sz w:val="24"/>
                <w:szCs w:val="24"/>
              </w:rPr>
              <w:t>The require() Function:</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The </w:t>
            </w:r>
            <w:proofErr w:type="gramStart"/>
            <w:r w:rsidRPr="00115860">
              <w:rPr>
                <w:rFonts w:ascii="Times New Roman" w:hAnsi="Times New Roman" w:cs="Times New Roman"/>
                <w:sz w:val="24"/>
                <w:szCs w:val="24"/>
              </w:rPr>
              <w:t>require(</w:t>
            </w:r>
            <w:proofErr w:type="gramEnd"/>
            <w:r w:rsidRPr="00115860">
              <w:rPr>
                <w:rFonts w:ascii="Times New Roman" w:hAnsi="Times New Roman" w:cs="Times New Roman"/>
                <w:sz w:val="24"/>
                <w:szCs w:val="24"/>
              </w:rPr>
              <w:t xml:space="preserve">) function takes all the text in a specified file and copies it into the file that uses the include function. If there is any problem in loading a file then </w:t>
            </w:r>
            <w:proofErr w:type="spellStart"/>
            <w:r w:rsidRPr="00115860">
              <w:rPr>
                <w:rFonts w:ascii="Times New Roman" w:hAnsi="Times New Roman" w:cs="Times New Roman"/>
                <w:sz w:val="24"/>
                <w:szCs w:val="24"/>
              </w:rPr>
              <w:t>the</w:t>
            </w:r>
            <w:proofErr w:type="spellEnd"/>
            <w:r w:rsidR="00A81AFC">
              <w:rPr>
                <w:rFonts w:ascii="Times New Roman" w:hAnsi="Times New Roman" w:cs="Times New Roman"/>
                <w:sz w:val="24"/>
                <w:szCs w:val="24"/>
              </w:rPr>
              <w:t xml:space="preserve"> </w:t>
            </w:r>
            <w:proofErr w:type="gramStart"/>
            <w:r w:rsidRPr="00115860">
              <w:rPr>
                <w:rFonts w:ascii="Times New Roman" w:hAnsi="Times New Roman" w:cs="Times New Roman"/>
                <w:sz w:val="24"/>
                <w:szCs w:val="24"/>
              </w:rPr>
              <w:t>require(</w:t>
            </w:r>
            <w:proofErr w:type="gramEnd"/>
            <w:r w:rsidRPr="00115860">
              <w:rPr>
                <w:rFonts w:ascii="Times New Roman" w:hAnsi="Times New Roman" w:cs="Times New Roman"/>
                <w:sz w:val="24"/>
                <w:szCs w:val="24"/>
              </w:rPr>
              <w:t xml:space="preserve">) function generates a fatal error and halt the </w:t>
            </w:r>
            <w:r w:rsidR="002644F9" w:rsidRPr="00115860">
              <w:rPr>
                <w:rFonts w:ascii="Times New Roman" w:hAnsi="Times New Roman" w:cs="Times New Roman"/>
                <w:sz w:val="24"/>
                <w:szCs w:val="24"/>
              </w:rPr>
              <w:t>execution</w:t>
            </w:r>
            <w:r w:rsidRPr="00115860">
              <w:rPr>
                <w:rFonts w:ascii="Times New Roman" w:hAnsi="Times New Roman" w:cs="Times New Roman"/>
                <w:sz w:val="24"/>
                <w:szCs w:val="24"/>
              </w:rPr>
              <w:t xml:space="preserve"> of the script. </w:t>
            </w:r>
          </w:p>
          <w:p w:rsidR="005C4040" w:rsidRPr="00115860" w:rsidRDefault="000B3996" w:rsidP="00945393">
            <w:pPr>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sz w:val="24"/>
                <w:szCs w:val="24"/>
              </w:rPr>
              <w:t xml:space="preserve">So there is no difference in </w:t>
            </w:r>
            <w:proofErr w:type="gramStart"/>
            <w:r w:rsidRPr="00115860">
              <w:rPr>
                <w:rFonts w:ascii="Times New Roman" w:hAnsi="Times New Roman" w:cs="Times New Roman"/>
                <w:sz w:val="24"/>
                <w:szCs w:val="24"/>
              </w:rPr>
              <w:t>require(</w:t>
            </w:r>
            <w:proofErr w:type="gramEnd"/>
            <w:r w:rsidRPr="00115860">
              <w:rPr>
                <w:rFonts w:ascii="Times New Roman" w:hAnsi="Times New Roman" w:cs="Times New Roman"/>
                <w:sz w:val="24"/>
                <w:szCs w:val="24"/>
              </w:rPr>
              <w:t xml:space="preserve">) and include() except they handle error conditions. It is recommended to use the </w:t>
            </w:r>
            <w:proofErr w:type="gramStart"/>
            <w:r w:rsidRPr="00115860">
              <w:rPr>
                <w:rFonts w:ascii="Times New Roman" w:hAnsi="Times New Roman" w:cs="Times New Roman"/>
                <w:sz w:val="24"/>
                <w:szCs w:val="24"/>
              </w:rPr>
              <w:t>require(</w:t>
            </w:r>
            <w:proofErr w:type="gramEnd"/>
            <w:r w:rsidRPr="00115860">
              <w:rPr>
                <w:rFonts w:ascii="Times New Roman" w:hAnsi="Times New Roman" w:cs="Times New Roman"/>
                <w:sz w:val="24"/>
                <w:szCs w:val="24"/>
              </w:rPr>
              <w:t xml:space="preserve">) function instead of include(), because scripts should not continue executing if files are missing or misnamed. </w:t>
            </w:r>
          </w:p>
        </w:tc>
      </w:tr>
    </w:tbl>
    <w:p w:rsidR="00DC7D00" w:rsidRPr="00115860" w:rsidRDefault="00DC7D00" w:rsidP="00945393">
      <w:pPr>
        <w:pStyle w:val="NormalWeb"/>
        <w:shd w:val="clear" w:color="auto" w:fill="FFFFFF"/>
        <w:spacing w:before="120" w:beforeAutospacing="0" w:after="120" w:afterAutospacing="0" w:line="360" w:lineRule="auto"/>
        <w:jc w:val="both"/>
        <w:rPr>
          <w:b/>
          <w:bCs/>
          <w:sz w:val="28"/>
          <w:szCs w:val="28"/>
        </w:rPr>
      </w:pPr>
      <w:r w:rsidRPr="00115860">
        <w:rPr>
          <w:b/>
          <w:bCs/>
          <w:sz w:val="28"/>
          <w:szCs w:val="28"/>
        </w:rPr>
        <w:lastRenderedPageBreak/>
        <w:t>2.2</w:t>
      </w:r>
      <w:r w:rsidR="00D1542F">
        <w:rPr>
          <w:b/>
          <w:bCs/>
          <w:sz w:val="28"/>
          <w:szCs w:val="28"/>
        </w:rPr>
        <w:t>.</w:t>
      </w:r>
      <w:r w:rsidRPr="00115860">
        <w:rPr>
          <w:b/>
          <w:bCs/>
          <w:sz w:val="28"/>
          <w:szCs w:val="28"/>
        </w:rPr>
        <w:t>1</w:t>
      </w:r>
      <w:r w:rsidR="00D1542F">
        <w:rPr>
          <w:b/>
          <w:bCs/>
          <w:sz w:val="28"/>
          <w:szCs w:val="28"/>
        </w:rPr>
        <w:t>2</w:t>
      </w:r>
      <w:r w:rsidRPr="00115860">
        <w:rPr>
          <w:b/>
          <w:bCs/>
          <w:sz w:val="28"/>
          <w:szCs w:val="28"/>
        </w:rPr>
        <w:t xml:space="preserve"> Database Connectivity:</w:t>
      </w:r>
    </w:p>
    <w:p w:rsidR="0026027E" w:rsidRPr="00115860" w:rsidRDefault="00DC7D00" w:rsidP="00945393">
      <w:pPr>
        <w:pStyle w:val="NormalWeb"/>
        <w:shd w:val="clear" w:color="auto" w:fill="FFFFFF"/>
        <w:spacing w:before="120" w:beforeAutospacing="0" w:after="120" w:afterAutospacing="0" w:line="360" w:lineRule="auto"/>
        <w:jc w:val="both"/>
      </w:pPr>
      <w:r w:rsidRPr="00115860">
        <w:t>To connect PHP to MySQL database you need to know following important things:</w:t>
      </w:r>
    </w:p>
    <w:p w:rsidR="0026027E" w:rsidRPr="00115860" w:rsidRDefault="00DC7D00" w:rsidP="00945393">
      <w:pPr>
        <w:pStyle w:val="NormalWeb"/>
        <w:numPr>
          <w:ilvl w:val="0"/>
          <w:numId w:val="31"/>
        </w:numPr>
        <w:shd w:val="clear" w:color="auto" w:fill="FFFFFF"/>
        <w:spacing w:before="120" w:beforeAutospacing="0" w:after="120" w:afterAutospacing="0" w:line="360" w:lineRule="auto"/>
        <w:jc w:val="both"/>
      </w:pPr>
      <w:r w:rsidRPr="00115860">
        <w:t>Host name (</w:t>
      </w:r>
      <w:proofErr w:type="spellStart"/>
      <w:r w:rsidRPr="00115860">
        <w:t>localhost</w:t>
      </w:r>
      <w:proofErr w:type="spellEnd"/>
      <w:r w:rsidRPr="00115860">
        <w:t>)</w:t>
      </w:r>
    </w:p>
    <w:p w:rsidR="00DC7D00" w:rsidRPr="00115860" w:rsidRDefault="00DC7D00" w:rsidP="00945393">
      <w:pPr>
        <w:pStyle w:val="NormalWeb"/>
        <w:numPr>
          <w:ilvl w:val="0"/>
          <w:numId w:val="31"/>
        </w:numPr>
        <w:shd w:val="clear" w:color="auto" w:fill="FFFFFF"/>
        <w:spacing w:before="120" w:beforeAutospacing="0" w:after="120" w:afterAutospacing="0" w:line="360" w:lineRule="auto"/>
        <w:jc w:val="both"/>
      </w:pPr>
      <w:r w:rsidRPr="00115860">
        <w:t>MySQL user name.</w:t>
      </w:r>
    </w:p>
    <w:p w:rsidR="00DC7D00" w:rsidRPr="00115860" w:rsidRDefault="00DC7D00" w:rsidP="00945393">
      <w:pPr>
        <w:pStyle w:val="ListParagraph"/>
        <w:numPr>
          <w:ilvl w:val="0"/>
          <w:numId w:val="31"/>
        </w:numPr>
        <w:shd w:val="clear" w:color="auto" w:fill="FFFFFF"/>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MySQL password.</w:t>
      </w:r>
    </w:p>
    <w:p w:rsidR="00DC7D00" w:rsidRPr="00115860" w:rsidRDefault="00DC7D00" w:rsidP="00945393">
      <w:pPr>
        <w:pStyle w:val="NormalWeb"/>
        <w:shd w:val="clear" w:color="auto" w:fill="FFFFFF"/>
        <w:spacing w:before="120" w:beforeAutospacing="0" w:after="120" w:afterAutospacing="0" w:line="360" w:lineRule="auto"/>
        <w:jc w:val="both"/>
      </w:pPr>
      <w:r w:rsidRPr="00115860">
        <w:t xml:space="preserve">The default MySQL user is "root" while there is no default MySQL password. </w:t>
      </w:r>
    </w:p>
    <w:p w:rsidR="00DC7D00" w:rsidRPr="00115860" w:rsidRDefault="00DC7D00" w:rsidP="00945393">
      <w:pPr>
        <w:pStyle w:val="NormalWeb"/>
        <w:shd w:val="clear" w:color="auto" w:fill="FFFFFF"/>
        <w:spacing w:before="120" w:beforeAutospacing="0" w:after="120" w:afterAutospacing="0" w:line="360" w:lineRule="auto"/>
        <w:jc w:val="both"/>
        <w:rPr>
          <w:rFonts w:eastAsiaTheme="majorEastAsia"/>
          <w:szCs w:val="28"/>
        </w:rPr>
      </w:pPr>
      <w:r w:rsidRPr="00115860">
        <w:rPr>
          <w:rFonts w:eastAsiaTheme="majorEastAsia"/>
          <w:b/>
          <w:bCs/>
          <w:szCs w:val="28"/>
        </w:rPr>
        <w:t xml:space="preserve">PHP </w:t>
      </w:r>
      <w:proofErr w:type="spellStart"/>
      <w:r w:rsidRPr="00115860">
        <w:rPr>
          <w:rFonts w:eastAsiaTheme="majorEastAsia"/>
          <w:b/>
          <w:bCs/>
          <w:szCs w:val="28"/>
        </w:rPr>
        <w:t>MySQLi</w:t>
      </w:r>
      <w:proofErr w:type="spellEnd"/>
      <w:r w:rsidRPr="00115860">
        <w:rPr>
          <w:b/>
          <w:bCs/>
          <w:szCs w:val="28"/>
        </w:rPr>
        <w:t xml:space="preserve"> functions: </w:t>
      </w:r>
      <w:r w:rsidRPr="00115860">
        <w:rPr>
          <w:rFonts w:eastAsiaTheme="majorEastAsia"/>
          <w:szCs w:val="28"/>
        </w:rPr>
        <w:t xml:space="preserve">PHP </w:t>
      </w:r>
      <w:proofErr w:type="spellStart"/>
      <w:r w:rsidRPr="00115860">
        <w:rPr>
          <w:rFonts w:eastAsiaTheme="majorEastAsia"/>
          <w:szCs w:val="28"/>
        </w:rPr>
        <w:t>MySQLi</w:t>
      </w:r>
      <w:proofErr w:type="spellEnd"/>
      <w:r w:rsidRPr="00115860">
        <w:rPr>
          <w:rFonts w:eastAsiaTheme="majorEastAsia"/>
          <w:szCs w:val="28"/>
        </w:rPr>
        <w:t xml:space="preserve"> = PHP MySQL Improved!</w:t>
      </w:r>
    </w:p>
    <w:p w:rsidR="00DC7D00" w:rsidRPr="00115860" w:rsidRDefault="00DC7D00" w:rsidP="00945393">
      <w:pPr>
        <w:pStyle w:val="ListParagraph"/>
        <w:widowControl w:val="0"/>
        <w:numPr>
          <w:ilvl w:val="0"/>
          <w:numId w:val="24"/>
        </w:numPr>
        <w:overflowPunct w:val="0"/>
        <w:autoSpaceDE w:val="0"/>
        <w:autoSpaceDN w:val="0"/>
        <w:adjustRightInd w:val="0"/>
        <w:spacing w:before="120" w:after="120" w:line="360" w:lineRule="auto"/>
        <w:ind w:right="20"/>
        <w:jc w:val="both"/>
        <w:rPr>
          <w:rFonts w:ascii="Times New Roman" w:hAnsi="Times New Roman" w:cs="Times New Roman"/>
          <w:sz w:val="24"/>
          <w:szCs w:val="24"/>
        </w:rPr>
      </w:pPr>
      <w:r w:rsidRPr="00115860">
        <w:rPr>
          <w:rFonts w:ascii="Times New Roman" w:hAnsi="Times New Roman" w:cs="Times New Roman"/>
          <w:b/>
          <w:bCs/>
          <w:sz w:val="24"/>
          <w:szCs w:val="24"/>
        </w:rPr>
        <w:t>Opening connection with database:</w:t>
      </w:r>
      <w:r w:rsidRPr="00115860">
        <w:rPr>
          <w:rFonts w:ascii="Times New Roman" w:hAnsi="Times New Roman" w:cs="Times New Roman"/>
          <w:sz w:val="24"/>
          <w:szCs w:val="24"/>
        </w:rPr>
        <w:t xml:space="preserve"> The </w:t>
      </w:r>
      <w:proofErr w:type="spellStart"/>
      <w:r w:rsidRPr="00115860">
        <w:rPr>
          <w:rFonts w:ascii="Times New Roman" w:hAnsi="Times New Roman" w:cs="Times New Roman"/>
          <w:sz w:val="24"/>
          <w:szCs w:val="24"/>
        </w:rPr>
        <w:t>mysqli_</w:t>
      </w:r>
      <w:proofErr w:type="gramStart"/>
      <w:r w:rsidRPr="00115860">
        <w:rPr>
          <w:rFonts w:ascii="Times New Roman" w:hAnsi="Times New Roman" w:cs="Times New Roman"/>
          <w:sz w:val="24"/>
          <w:szCs w:val="24"/>
        </w:rPr>
        <w:t>connect</w:t>
      </w:r>
      <w:proofErr w:type="spellEnd"/>
      <w:r w:rsidRPr="00115860">
        <w:rPr>
          <w:rFonts w:ascii="Times New Roman" w:hAnsi="Times New Roman" w:cs="Times New Roman"/>
          <w:sz w:val="24"/>
          <w:szCs w:val="24"/>
        </w:rPr>
        <w:t>(</w:t>
      </w:r>
      <w:proofErr w:type="gramEnd"/>
      <w:r w:rsidRPr="00115860">
        <w:rPr>
          <w:rFonts w:ascii="Times New Roman" w:hAnsi="Times New Roman" w:cs="Times New Roman"/>
          <w:sz w:val="24"/>
          <w:szCs w:val="24"/>
        </w:rPr>
        <w:t>) function opens a new connection to the MySQL server and returns an object representing the connection.</w:t>
      </w:r>
    </w:p>
    <w:p w:rsidR="00DC7D00" w:rsidRPr="00115860" w:rsidRDefault="00DC7D00" w:rsidP="00945393">
      <w:pPr>
        <w:widowControl w:val="0"/>
        <w:overflowPunct w:val="0"/>
        <w:autoSpaceDE w:val="0"/>
        <w:autoSpaceDN w:val="0"/>
        <w:adjustRightInd w:val="0"/>
        <w:spacing w:before="120" w:after="120" w:line="360" w:lineRule="auto"/>
        <w:ind w:left="720" w:right="20"/>
        <w:jc w:val="both"/>
        <w:rPr>
          <w:rFonts w:ascii="Times New Roman" w:hAnsi="Times New Roman" w:cs="Times New Roman"/>
          <w:b/>
          <w:bCs/>
          <w:sz w:val="24"/>
          <w:szCs w:val="24"/>
        </w:rPr>
      </w:pPr>
      <w:proofErr w:type="spellStart"/>
      <w:r w:rsidRPr="00115860">
        <w:rPr>
          <w:rFonts w:ascii="Times New Roman" w:hAnsi="Times New Roman" w:cs="Times New Roman"/>
          <w:b/>
          <w:bCs/>
          <w:sz w:val="24"/>
          <w:szCs w:val="24"/>
        </w:rPr>
        <w:t>mysqli_</w:t>
      </w:r>
      <w:proofErr w:type="gramStart"/>
      <w:r w:rsidRPr="00115860">
        <w:rPr>
          <w:rFonts w:ascii="Times New Roman" w:hAnsi="Times New Roman" w:cs="Times New Roman"/>
          <w:b/>
          <w:bCs/>
          <w:sz w:val="24"/>
          <w:szCs w:val="24"/>
        </w:rPr>
        <w:t>connect</w:t>
      </w:r>
      <w:proofErr w:type="spellEnd"/>
      <w:r w:rsidRPr="00115860">
        <w:rPr>
          <w:rFonts w:ascii="Times New Roman" w:hAnsi="Times New Roman" w:cs="Times New Roman"/>
          <w:b/>
          <w:bCs/>
          <w:sz w:val="24"/>
          <w:szCs w:val="24"/>
        </w:rPr>
        <w:t>(</w:t>
      </w:r>
      <w:proofErr w:type="spellStart"/>
      <w:proofErr w:type="gramEnd"/>
      <w:r w:rsidRPr="00115860">
        <w:rPr>
          <w:rFonts w:ascii="Times New Roman" w:hAnsi="Times New Roman" w:cs="Times New Roman"/>
          <w:b/>
          <w:bCs/>
          <w:sz w:val="24"/>
          <w:szCs w:val="24"/>
        </w:rPr>
        <w:t>host,username,password,dbname,port,socket</w:t>
      </w:r>
      <w:proofErr w:type="spellEnd"/>
      <w:r w:rsidRPr="00115860">
        <w:rPr>
          <w:rFonts w:ascii="Times New Roman" w:hAnsi="Times New Roman" w:cs="Times New Roman"/>
          <w:b/>
          <w:bCs/>
          <w:sz w:val="24"/>
          <w:szCs w:val="24"/>
        </w:rPr>
        <w:t>);</w:t>
      </w:r>
    </w:p>
    <w:p w:rsidR="00DC7D00" w:rsidRPr="00115860" w:rsidRDefault="00DC7D00" w:rsidP="00945393">
      <w:pPr>
        <w:pStyle w:val="ListParagraph"/>
        <w:widowControl w:val="0"/>
        <w:numPr>
          <w:ilvl w:val="1"/>
          <w:numId w:val="26"/>
        </w:numPr>
        <w:overflowPunct w:val="0"/>
        <w:autoSpaceDE w:val="0"/>
        <w:autoSpaceDN w:val="0"/>
        <w:adjustRightInd w:val="0"/>
        <w:spacing w:before="120" w:after="120" w:line="360" w:lineRule="auto"/>
        <w:ind w:right="20"/>
        <w:jc w:val="both"/>
        <w:rPr>
          <w:rFonts w:ascii="Times New Roman" w:hAnsi="Times New Roman" w:cs="Times New Roman"/>
          <w:sz w:val="24"/>
          <w:szCs w:val="24"/>
        </w:rPr>
      </w:pPr>
      <w:proofErr w:type="gramStart"/>
      <w:r w:rsidRPr="00115860">
        <w:rPr>
          <w:rFonts w:ascii="Times New Roman" w:hAnsi="Times New Roman" w:cs="Times New Roman"/>
          <w:iCs/>
          <w:sz w:val="24"/>
          <w:szCs w:val="24"/>
        </w:rPr>
        <w:lastRenderedPageBreak/>
        <w:t>host</w:t>
      </w:r>
      <w:proofErr w:type="gramEnd"/>
      <w:r w:rsidRPr="00115860">
        <w:rPr>
          <w:rFonts w:ascii="Times New Roman" w:hAnsi="Times New Roman" w:cs="Times New Roman"/>
          <w:iCs/>
          <w:sz w:val="24"/>
          <w:szCs w:val="24"/>
        </w:rPr>
        <w:t xml:space="preserve">: </w:t>
      </w:r>
      <w:r w:rsidRPr="00115860">
        <w:rPr>
          <w:rFonts w:ascii="Times New Roman" w:hAnsi="Times New Roman" w:cs="Times New Roman"/>
          <w:sz w:val="24"/>
          <w:szCs w:val="24"/>
        </w:rPr>
        <w:t>Optional. Specifies a host name or an IP address</w:t>
      </w:r>
    </w:p>
    <w:p w:rsidR="00DC7D00" w:rsidRPr="00115860" w:rsidRDefault="00DC7D00" w:rsidP="00945393">
      <w:pPr>
        <w:pStyle w:val="ListParagraph"/>
        <w:widowControl w:val="0"/>
        <w:numPr>
          <w:ilvl w:val="1"/>
          <w:numId w:val="26"/>
        </w:numPr>
        <w:overflowPunct w:val="0"/>
        <w:autoSpaceDE w:val="0"/>
        <w:autoSpaceDN w:val="0"/>
        <w:adjustRightInd w:val="0"/>
        <w:spacing w:before="120" w:after="120" w:line="360" w:lineRule="auto"/>
        <w:ind w:right="20"/>
        <w:jc w:val="both"/>
        <w:rPr>
          <w:rFonts w:ascii="Times New Roman" w:hAnsi="Times New Roman" w:cs="Times New Roman"/>
          <w:sz w:val="24"/>
          <w:szCs w:val="24"/>
        </w:rPr>
      </w:pPr>
      <w:proofErr w:type="gramStart"/>
      <w:r w:rsidRPr="00115860">
        <w:rPr>
          <w:rFonts w:ascii="Times New Roman" w:hAnsi="Times New Roman" w:cs="Times New Roman"/>
          <w:iCs/>
          <w:sz w:val="24"/>
          <w:szCs w:val="24"/>
        </w:rPr>
        <w:t>username</w:t>
      </w:r>
      <w:proofErr w:type="gramEnd"/>
      <w:r w:rsidRPr="00115860">
        <w:rPr>
          <w:rFonts w:ascii="Times New Roman" w:hAnsi="Times New Roman" w:cs="Times New Roman"/>
          <w:sz w:val="24"/>
          <w:szCs w:val="24"/>
        </w:rPr>
        <w:t>: Optional. Specifies the MySQL username</w:t>
      </w:r>
    </w:p>
    <w:p w:rsidR="00DC7D00" w:rsidRPr="00115860" w:rsidRDefault="00DC7D00" w:rsidP="00945393">
      <w:pPr>
        <w:pStyle w:val="ListParagraph"/>
        <w:widowControl w:val="0"/>
        <w:numPr>
          <w:ilvl w:val="1"/>
          <w:numId w:val="26"/>
        </w:numPr>
        <w:overflowPunct w:val="0"/>
        <w:autoSpaceDE w:val="0"/>
        <w:autoSpaceDN w:val="0"/>
        <w:adjustRightInd w:val="0"/>
        <w:spacing w:before="120" w:after="120" w:line="360" w:lineRule="auto"/>
        <w:ind w:right="20"/>
        <w:jc w:val="both"/>
        <w:rPr>
          <w:rFonts w:ascii="Times New Roman" w:hAnsi="Times New Roman" w:cs="Times New Roman"/>
          <w:sz w:val="24"/>
          <w:szCs w:val="24"/>
        </w:rPr>
      </w:pPr>
      <w:proofErr w:type="gramStart"/>
      <w:r w:rsidRPr="00115860">
        <w:rPr>
          <w:rFonts w:ascii="Times New Roman" w:hAnsi="Times New Roman" w:cs="Times New Roman"/>
          <w:iCs/>
          <w:sz w:val="24"/>
          <w:szCs w:val="24"/>
        </w:rPr>
        <w:t>password</w:t>
      </w:r>
      <w:proofErr w:type="gramEnd"/>
      <w:r w:rsidRPr="00115860">
        <w:rPr>
          <w:rFonts w:ascii="Times New Roman" w:hAnsi="Times New Roman" w:cs="Times New Roman"/>
          <w:iCs/>
          <w:sz w:val="24"/>
          <w:szCs w:val="24"/>
        </w:rPr>
        <w:t xml:space="preserve">: </w:t>
      </w:r>
      <w:r w:rsidRPr="00115860">
        <w:rPr>
          <w:rFonts w:ascii="Times New Roman" w:hAnsi="Times New Roman" w:cs="Times New Roman"/>
          <w:sz w:val="24"/>
          <w:szCs w:val="24"/>
        </w:rPr>
        <w:t>Optional. Specifies the MySQL password</w:t>
      </w:r>
    </w:p>
    <w:p w:rsidR="00DC7D00" w:rsidRPr="00115860" w:rsidRDefault="00DC7D00" w:rsidP="00945393">
      <w:pPr>
        <w:pStyle w:val="ListParagraph"/>
        <w:widowControl w:val="0"/>
        <w:numPr>
          <w:ilvl w:val="1"/>
          <w:numId w:val="26"/>
        </w:numPr>
        <w:overflowPunct w:val="0"/>
        <w:autoSpaceDE w:val="0"/>
        <w:autoSpaceDN w:val="0"/>
        <w:adjustRightInd w:val="0"/>
        <w:spacing w:before="120" w:after="120" w:line="360" w:lineRule="auto"/>
        <w:ind w:right="20"/>
        <w:jc w:val="both"/>
        <w:rPr>
          <w:rFonts w:ascii="Times New Roman" w:hAnsi="Times New Roman" w:cs="Times New Roman"/>
          <w:sz w:val="24"/>
          <w:szCs w:val="24"/>
        </w:rPr>
      </w:pPr>
      <w:proofErr w:type="spellStart"/>
      <w:proofErr w:type="gramStart"/>
      <w:r w:rsidRPr="00115860">
        <w:rPr>
          <w:rFonts w:ascii="Times New Roman" w:hAnsi="Times New Roman" w:cs="Times New Roman"/>
          <w:iCs/>
          <w:sz w:val="24"/>
          <w:szCs w:val="24"/>
        </w:rPr>
        <w:t>dbname</w:t>
      </w:r>
      <w:proofErr w:type="spellEnd"/>
      <w:proofErr w:type="gramEnd"/>
      <w:r w:rsidRPr="00115860">
        <w:rPr>
          <w:rFonts w:ascii="Times New Roman" w:hAnsi="Times New Roman" w:cs="Times New Roman"/>
          <w:sz w:val="24"/>
          <w:szCs w:val="24"/>
        </w:rPr>
        <w:t>: Optional. Specifies the default database to be used</w:t>
      </w:r>
    </w:p>
    <w:p w:rsidR="00DC7D00" w:rsidRPr="00115860" w:rsidRDefault="00DC7D00" w:rsidP="00945393">
      <w:pPr>
        <w:pStyle w:val="ListParagraph"/>
        <w:widowControl w:val="0"/>
        <w:numPr>
          <w:ilvl w:val="1"/>
          <w:numId w:val="26"/>
        </w:numPr>
        <w:overflowPunct w:val="0"/>
        <w:autoSpaceDE w:val="0"/>
        <w:autoSpaceDN w:val="0"/>
        <w:adjustRightInd w:val="0"/>
        <w:spacing w:before="120" w:after="120" w:line="360" w:lineRule="auto"/>
        <w:ind w:right="20"/>
        <w:jc w:val="both"/>
        <w:rPr>
          <w:rFonts w:ascii="Times New Roman" w:hAnsi="Times New Roman" w:cs="Times New Roman"/>
          <w:sz w:val="24"/>
          <w:szCs w:val="24"/>
        </w:rPr>
      </w:pPr>
      <w:proofErr w:type="gramStart"/>
      <w:r w:rsidRPr="00115860">
        <w:rPr>
          <w:rFonts w:ascii="Times New Roman" w:hAnsi="Times New Roman" w:cs="Times New Roman"/>
          <w:iCs/>
          <w:sz w:val="24"/>
          <w:szCs w:val="24"/>
        </w:rPr>
        <w:t>port</w:t>
      </w:r>
      <w:proofErr w:type="gramEnd"/>
      <w:r w:rsidRPr="00115860">
        <w:rPr>
          <w:rFonts w:ascii="Times New Roman" w:hAnsi="Times New Roman" w:cs="Times New Roman"/>
          <w:iCs/>
          <w:sz w:val="24"/>
          <w:szCs w:val="24"/>
        </w:rPr>
        <w:t xml:space="preserve">: </w:t>
      </w:r>
      <w:r w:rsidRPr="00115860">
        <w:rPr>
          <w:rFonts w:ascii="Times New Roman" w:hAnsi="Times New Roman" w:cs="Times New Roman"/>
          <w:sz w:val="24"/>
          <w:szCs w:val="24"/>
        </w:rPr>
        <w:t>Optional. Specifies the port number to connect to the MySQL server</w:t>
      </w:r>
    </w:p>
    <w:p w:rsidR="00DC7D00" w:rsidRPr="00115860" w:rsidRDefault="00DC7D00" w:rsidP="00945393">
      <w:pPr>
        <w:pStyle w:val="ListParagraph"/>
        <w:widowControl w:val="0"/>
        <w:numPr>
          <w:ilvl w:val="1"/>
          <w:numId w:val="26"/>
        </w:numPr>
        <w:overflowPunct w:val="0"/>
        <w:autoSpaceDE w:val="0"/>
        <w:autoSpaceDN w:val="0"/>
        <w:adjustRightInd w:val="0"/>
        <w:spacing w:before="120" w:after="120" w:line="360" w:lineRule="auto"/>
        <w:ind w:right="14"/>
        <w:jc w:val="both"/>
        <w:rPr>
          <w:rFonts w:ascii="Times New Roman" w:hAnsi="Times New Roman" w:cs="Times New Roman"/>
          <w:sz w:val="24"/>
          <w:szCs w:val="24"/>
        </w:rPr>
      </w:pPr>
      <w:proofErr w:type="gramStart"/>
      <w:r w:rsidRPr="00115860">
        <w:rPr>
          <w:rFonts w:ascii="Times New Roman" w:hAnsi="Times New Roman" w:cs="Times New Roman"/>
          <w:iCs/>
          <w:sz w:val="24"/>
          <w:szCs w:val="24"/>
        </w:rPr>
        <w:t>socke</w:t>
      </w:r>
      <w:r w:rsidRPr="00115860">
        <w:rPr>
          <w:rFonts w:ascii="Times New Roman" w:hAnsi="Times New Roman" w:cs="Times New Roman"/>
          <w:sz w:val="24"/>
          <w:szCs w:val="24"/>
        </w:rPr>
        <w:t>t</w:t>
      </w:r>
      <w:proofErr w:type="gramEnd"/>
      <w:r w:rsidRPr="00115860">
        <w:rPr>
          <w:rFonts w:ascii="Times New Roman" w:hAnsi="Times New Roman" w:cs="Times New Roman"/>
          <w:sz w:val="24"/>
          <w:szCs w:val="24"/>
        </w:rPr>
        <w:t>: Optional. Specifies the socket or named pipe to be used.</w:t>
      </w:r>
    </w:p>
    <w:p w:rsidR="00DC7D00" w:rsidRPr="00115860" w:rsidRDefault="00DC7D00" w:rsidP="00945393">
      <w:pPr>
        <w:pStyle w:val="ListParagraph"/>
        <w:widowControl w:val="0"/>
        <w:overflowPunct w:val="0"/>
        <w:autoSpaceDE w:val="0"/>
        <w:autoSpaceDN w:val="0"/>
        <w:adjustRightInd w:val="0"/>
        <w:spacing w:before="120" w:after="120" w:line="360" w:lineRule="auto"/>
        <w:ind w:left="1440" w:right="14"/>
        <w:jc w:val="both"/>
        <w:rPr>
          <w:rFonts w:ascii="Times New Roman" w:hAnsi="Times New Roman" w:cs="Times New Roman"/>
          <w:sz w:val="24"/>
          <w:szCs w:val="24"/>
        </w:rPr>
      </w:pPr>
    </w:p>
    <w:p w:rsidR="00DC7D00" w:rsidRPr="00115860" w:rsidRDefault="00DC7D00" w:rsidP="00945393">
      <w:pPr>
        <w:pStyle w:val="ListParagraph"/>
        <w:widowControl w:val="0"/>
        <w:numPr>
          <w:ilvl w:val="0"/>
          <w:numId w:val="24"/>
        </w:numPr>
        <w:overflowPunct w:val="0"/>
        <w:autoSpaceDE w:val="0"/>
        <w:autoSpaceDN w:val="0"/>
        <w:adjustRightInd w:val="0"/>
        <w:spacing w:before="120" w:after="120" w:line="360" w:lineRule="auto"/>
        <w:ind w:right="14"/>
        <w:jc w:val="both"/>
        <w:rPr>
          <w:rFonts w:ascii="Times New Roman" w:hAnsi="Times New Roman" w:cs="Times New Roman"/>
          <w:sz w:val="24"/>
          <w:szCs w:val="24"/>
        </w:rPr>
      </w:pPr>
      <w:r w:rsidRPr="00115860">
        <w:rPr>
          <w:rFonts w:ascii="Times New Roman" w:hAnsi="Times New Roman" w:cs="Times New Roman"/>
          <w:b/>
          <w:bCs/>
          <w:sz w:val="24"/>
          <w:szCs w:val="24"/>
        </w:rPr>
        <w:t>Executing queries:</w:t>
      </w:r>
      <w:r w:rsidRPr="00115860">
        <w:rPr>
          <w:rFonts w:ascii="Times New Roman" w:hAnsi="Times New Roman" w:cs="Times New Roman"/>
          <w:sz w:val="24"/>
          <w:szCs w:val="24"/>
        </w:rPr>
        <w:t xml:space="preserve"> The </w:t>
      </w:r>
      <w:proofErr w:type="spellStart"/>
      <w:r w:rsidRPr="00115860">
        <w:rPr>
          <w:rFonts w:ascii="Times New Roman" w:hAnsi="Times New Roman" w:cs="Times New Roman"/>
          <w:sz w:val="24"/>
          <w:szCs w:val="24"/>
        </w:rPr>
        <w:t>mysqli_</w:t>
      </w:r>
      <w:proofErr w:type="gramStart"/>
      <w:r w:rsidRPr="00115860">
        <w:rPr>
          <w:rFonts w:ascii="Times New Roman" w:hAnsi="Times New Roman" w:cs="Times New Roman"/>
          <w:sz w:val="24"/>
          <w:szCs w:val="24"/>
        </w:rPr>
        <w:t>query</w:t>
      </w:r>
      <w:proofErr w:type="spellEnd"/>
      <w:r w:rsidRPr="00115860">
        <w:rPr>
          <w:rFonts w:ascii="Times New Roman" w:hAnsi="Times New Roman" w:cs="Times New Roman"/>
          <w:sz w:val="24"/>
          <w:szCs w:val="24"/>
        </w:rPr>
        <w:t>(</w:t>
      </w:r>
      <w:proofErr w:type="gramEnd"/>
      <w:r w:rsidRPr="00115860">
        <w:rPr>
          <w:rFonts w:ascii="Times New Roman" w:hAnsi="Times New Roman" w:cs="Times New Roman"/>
          <w:sz w:val="24"/>
          <w:szCs w:val="24"/>
        </w:rPr>
        <w:t xml:space="preserve">) function performs a query against the database. For successful SELECT, SHOW, DESCRIBE, or EXPLAIN queries it will return a </w:t>
      </w:r>
      <w:proofErr w:type="spellStart"/>
      <w:r w:rsidRPr="00115860">
        <w:rPr>
          <w:rFonts w:ascii="Times New Roman" w:hAnsi="Times New Roman" w:cs="Times New Roman"/>
          <w:sz w:val="24"/>
          <w:szCs w:val="24"/>
        </w:rPr>
        <w:t>mysqli_result</w:t>
      </w:r>
      <w:proofErr w:type="spellEnd"/>
      <w:r w:rsidRPr="00115860">
        <w:rPr>
          <w:rFonts w:ascii="Times New Roman" w:hAnsi="Times New Roman" w:cs="Times New Roman"/>
          <w:sz w:val="24"/>
          <w:szCs w:val="24"/>
        </w:rPr>
        <w:t xml:space="preserve"> object. For other successful queries it will return TRUE, FALSE on failure.</w:t>
      </w:r>
    </w:p>
    <w:p w:rsidR="00DC7D00" w:rsidRPr="00115860" w:rsidRDefault="00DC7D00" w:rsidP="00945393">
      <w:pPr>
        <w:widowControl w:val="0"/>
        <w:overflowPunct w:val="0"/>
        <w:autoSpaceDE w:val="0"/>
        <w:autoSpaceDN w:val="0"/>
        <w:adjustRightInd w:val="0"/>
        <w:spacing w:before="120" w:after="120" w:line="360" w:lineRule="auto"/>
        <w:ind w:left="720" w:right="20"/>
        <w:jc w:val="both"/>
        <w:rPr>
          <w:rFonts w:ascii="Times New Roman" w:hAnsi="Times New Roman" w:cs="Times New Roman"/>
          <w:b/>
          <w:bCs/>
          <w:sz w:val="24"/>
          <w:szCs w:val="24"/>
        </w:rPr>
      </w:pPr>
      <w:proofErr w:type="spellStart"/>
      <w:r w:rsidRPr="00115860">
        <w:rPr>
          <w:rFonts w:ascii="Times New Roman" w:hAnsi="Times New Roman" w:cs="Times New Roman"/>
          <w:b/>
          <w:bCs/>
          <w:sz w:val="24"/>
          <w:szCs w:val="24"/>
        </w:rPr>
        <w:t>mysqli_</w:t>
      </w:r>
      <w:proofErr w:type="gramStart"/>
      <w:r w:rsidRPr="00115860">
        <w:rPr>
          <w:rFonts w:ascii="Times New Roman" w:hAnsi="Times New Roman" w:cs="Times New Roman"/>
          <w:b/>
          <w:bCs/>
          <w:sz w:val="24"/>
          <w:szCs w:val="24"/>
        </w:rPr>
        <w:t>query</w:t>
      </w:r>
      <w:proofErr w:type="spellEnd"/>
      <w:r w:rsidRPr="00115860">
        <w:rPr>
          <w:rFonts w:ascii="Times New Roman" w:hAnsi="Times New Roman" w:cs="Times New Roman"/>
          <w:b/>
          <w:bCs/>
          <w:sz w:val="24"/>
          <w:szCs w:val="24"/>
        </w:rPr>
        <w:t>(</w:t>
      </w:r>
      <w:proofErr w:type="spellStart"/>
      <w:proofErr w:type="gramEnd"/>
      <w:r w:rsidRPr="00115860">
        <w:rPr>
          <w:rFonts w:ascii="Times New Roman" w:hAnsi="Times New Roman" w:cs="Times New Roman"/>
          <w:b/>
          <w:bCs/>
          <w:sz w:val="24"/>
          <w:szCs w:val="24"/>
        </w:rPr>
        <w:t>connection,query,resultmode</w:t>
      </w:r>
      <w:proofErr w:type="spellEnd"/>
      <w:r w:rsidRPr="00115860">
        <w:rPr>
          <w:rFonts w:ascii="Times New Roman" w:hAnsi="Times New Roman" w:cs="Times New Roman"/>
          <w:b/>
          <w:bCs/>
          <w:sz w:val="24"/>
          <w:szCs w:val="24"/>
        </w:rPr>
        <w:t>);</w:t>
      </w:r>
    </w:p>
    <w:p w:rsidR="00DC7D00" w:rsidRPr="00115860" w:rsidRDefault="00DC7D00" w:rsidP="00945393">
      <w:pPr>
        <w:pStyle w:val="ListParagraph"/>
        <w:widowControl w:val="0"/>
        <w:numPr>
          <w:ilvl w:val="1"/>
          <w:numId w:val="24"/>
        </w:numPr>
        <w:overflowPunct w:val="0"/>
        <w:autoSpaceDE w:val="0"/>
        <w:autoSpaceDN w:val="0"/>
        <w:adjustRightInd w:val="0"/>
        <w:spacing w:before="120" w:after="120" w:line="360" w:lineRule="auto"/>
        <w:ind w:right="20"/>
        <w:jc w:val="both"/>
        <w:rPr>
          <w:rFonts w:ascii="Times New Roman" w:hAnsi="Times New Roman" w:cs="Times New Roman"/>
          <w:sz w:val="24"/>
          <w:szCs w:val="24"/>
        </w:rPr>
      </w:pPr>
      <w:proofErr w:type="gramStart"/>
      <w:r w:rsidRPr="00115860">
        <w:rPr>
          <w:rFonts w:ascii="Times New Roman" w:hAnsi="Times New Roman" w:cs="Times New Roman"/>
          <w:iCs/>
          <w:sz w:val="24"/>
          <w:szCs w:val="24"/>
        </w:rPr>
        <w:t>connection</w:t>
      </w:r>
      <w:proofErr w:type="gramEnd"/>
      <w:r w:rsidRPr="00115860">
        <w:rPr>
          <w:rFonts w:ascii="Times New Roman" w:hAnsi="Times New Roman" w:cs="Times New Roman"/>
          <w:iCs/>
          <w:sz w:val="24"/>
          <w:szCs w:val="24"/>
        </w:rPr>
        <w:t>:</w:t>
      </w:r>
      <w:r w:rsidRPr="00115860">
        <w:rPr>
          <w:rFonts w:ascii="Times New Roman" w:hAnsi="Times New Roman" w:cs="Times New Roman"/>
          <w:sz w:val="24"/>
          <w:szCs w:val="24"/>
        </w:rPr>
        <w:t xml:space="preserve"> Required. Specifies the MySQL connection to use</w:t>
      </w:r>
    </w:p>
    <w:p w:rsidR="00DC7D00" w:rsidRPr="00115860" w:rsidRDefault="00DC7D00" w:rsidP="00945393">
      <w:pPr>
        <w:pStyle w:val="ListParagraph"/>
        <w:widowControl w:val="0"/>
        <w:numPr>
          <w:ilvl w:val="1"/>
          <w:numId w:val="24"/>
        </w:numPr>
        <w:overflowPunct w:val="0"/>
        <w:autoSpaceDE w:val="0"/>
        <w:autoSpaceDN w:val="0"/>
        <w:adjustRightInd w:val="0"/>
        <w:spacing w:before="120" w:after="120" w:line="360" w:lineRule="auto"/>
        <w:ind w:right="20"/>
        <w:jc w:val="both"/>
        <w:rPr>
          <w:rFonts w:ascii="Times New Roman" w:hAnsi="Times New Roman" w:cs="Times New Roman"/>
          <w:sz w:val="24"/>
          <w:szCs w:val="24"/>
        </w:rPr>
      </w:pPr>
      <w:proofErr w:type="gramStart"/>
      <w:r w:rsidRPr="00115860">
        <w:rPr>
          <w:rFonts w:ascii="Times New Roman" w:hAnsi="Times New Roman" w:cs="Times New Roman"/>
          <w:iCs/>
          <w:sz w:val="24"/>
          <w:szCs w:val="24"/>
        </w:rPr>
        <w:t>query</w:t>
      </w:r>
      <w:proofErr w:type="gramEnd"/>
      <w:r w:rsidRPr="00115860">
        <w:rPr>
          <w:rFonts w:ascii="Times New Roman" w:hAnsi="Times New Roman" w:cs="Times New Roman"/>
          <w:iCs/>
          <w:sz w:val="24"/>
          <w:szCs w:val="24"/>
        </w:rPr>
        <w:t>:</w:t>
      </w:r>
      <w:r w:rsidRPr="00115860">
        <w:rPr>
          <w:rFonts w:ascii="Times New Roman" w:hAnsi="Times New Roman" w:cs="Times New Roman"/>
          <w:sz w:val="24"/>
          <w:szCs w:val="24"/>
        </w:rPr>
        <w:tab/>
        <w:t>Required. Specifies the query string</w:t>
      </w:r>
    </w:p>
    <w:p w:rsidR="00DC7D00" w:rsidRPr="00115860" w:rsidRDefault="00DC7D00" w:rsidP="00945393">
      <w:pPr>
        <w:pStyle w:val="ListParagraph"/>
        <w:widowControl w:val="0"/>
        <w:numPr>
          <w:ilvl w:val="1"/>
          <w:numId w:val="24"/>
        </w:numPr>
        <w:overflowPunct w:val="0"/>
        <w:autoSpaceDE w:val="0"/>
        <w:autoSpaceDN w:val="0"/>
        <w:adjustRightInd w:val="0"/>
        <w:spacing w:before="120" w:after="120" w:line="360" w:lineRule="auto"/>
        <w:ind w:right="20"/>
        <w:jc w:val="both"/>
        <w:rPr>
          <w:rFonts w:ascii="Times New Roman" w:hAnsi="Times New Roman" w:cs="Times New Roman"/>
          <w:sz w:val="24"/>
          <w:szCs w:val="24"/>
        </w:rPr>
      </w:pPr>
      <w:proofErr w:type="spellStart"/>
      <w:proofErr w:type="gramStart"/>
      <w:r w:rsidRPr="00115860">
        <w:rPr>
          <w:rFonts w:ascii="Times New Roman" w:hAnsi="Times New Roman" w:cs="Times New Roman"/>
          <w:iCs/>
          <w:sz w:val="24"/>
          <w:szCs w:val="24"/>
        </w:rPr>
        <w:t>resultmode</w:t>
      </w:r>
      <w:proofErr w:type="spellEnd"/>
      <w:proofErr w:type="gramEnd"/>
      <w:r w:rsidRPr="00115860">
        <w:rPr>
          <w:rFonts w:ascii="Times New Roman" w:hAnsi="Times New Roman" w:cs="Times New Roman"/>
          <w:iCs/>
          <w:sz w:val="24"/>
          <w:szCs w:val="24"/>
        </w:rPr>
        <w:t>:</w:t>
      </w:r>
      <w:r w:rsidRPr="00115860">
        <w:rPr>
          <w:rFonts w:ascii="Times New Roman" w:hAnsi="Times New Roman" w:cs="Times New Roman"/>
          <w:sz w:val="24"/>
          <w:szCs w:val="24"/>
        </w:rPr>
        <w:t xml:space="preserve"> Optional. A constant. Either:</w:t>
      </w:r>
    </w:p>
    <w:p w:rsidR="00DC7D00" w:rsidRPr="00115860" w:rsidRDefault="00DC7D00" w:rsidP="00945393">
      <w:pPr>
        <w:pStyle w:val="ListParagraph"/>
        <w:widowControl w:val="0"/>
        <w:numPr>
          <w:ilvl w:val="2"/>
          <w:numId w:val="24"/>
        </w:numPr>
        <w:overflowPunct w:val="0"/>
        <w:autoSpaceDE w:val="0"/>
        <w:autoSpaceDN w:val="0"/>
        <w:adjustRightInd w:val="0"/>
        <w:spacing w:before="120" w:after="120" w:line="360" w:lineRule="auto"/>
        <w:ind w:right="20"/>
        <w:jc w:val="both"/>
        <w:rPr>
          <w:rFonts w:ascii="Times New Roman" w:hAnsi="Times New Roman" w:cs="Times New Roman"/>
          <w:sz w:val="24"/>
          <w:szCs w:val="24"/>
        </w:rPr>
      </w:pPr>
      <w:r w:rsidRPr="00115860">
        <w:rPr>
          <w:rFonts w:ascii="Times New Roman" w:hAnsi="Times New Roman" w:cs="Times New Roman"/>
          <w:sz w:val="24"/>
          <w:szCs w:val="24"/>
        </w:rPr>
        <w:t>MYSQLI_USE_RESULT (Use when retrieving large amount of data).</w:t>
      </w:r>
    </w:p>
    <w:p w:rsidR="00DC7D00" w:rsidRPr="00115860" w:rsidRDefault="00DC7D00" w:rsidP="00945393">
      <w:pPr>
        <w:pStyle w:val="ListParagraph"/>
        <w:widowControl w:val="0"/>
        <w:numPr>
          <w:ilvl w:val="2"/>
          <w:numId w:val="24"/>
        </w:numPr>
        <w:shd w:val="clear" w:color="auto" w:fill="FFFFFF"/>
        <w:overflowPunct w:val="0"/>
        <w:autoSpaceDE w:val="0"/>
        <w:autoSpaceDN w:val="0"/>
        <w:adjustRightInd w:val="0"/>
        <w:spacing w:before="120" w:after="120" w:line="360" w:lineRule="auto"/>
        <w:ind w:right="20"/>
        <w:jc w:val="both"/>
        <w:rPr>
          <w:rFonts w:ascii="Times New Roman" w:hAnsi="Times New Roman" w:cs="Times New Roman"/>
          <w:sz w:val="24"/>
          <w:szCs w:val="24"/>
        </w:rPr>
      </w:pPr>
      <w:r w:rsidRPr="00115860">
        <w:rPr>
          <w:rFonts w:ascii="Times New Roman" w:hAnsi="Times New Roman" w:cs="Times New Roman"/>
          <w:sz w:val="24"/>
          <w:szCs w:val="24"/>
        </w:rPr>
        <w:t>MYSQLI_STORE_RESULT (This is default).</w:t>
      </w:r>
    </w:p>
    <w:p w:rsidR="00DC7D00" w:rsidRPr="00115860" w:rsidRDefault="00DC7D00" w:rsidP="00945393">
      <w:pPr>
        <w:pStyle w:val="ListParagraph"/>
        <w:widowControl w:val="0"/>
        <w:shd w:val="clear" w:color="auto" w:fill="FFFFFF"/>
        <w:overflowPunct w:val="0"/>
        <w:autoSpaceDE w:val="0"/>
        <w:autoSpaceDN w:val="0"/>
        <w:adjustRightInd w:val="0"/>
        <w:spacing w:before="120" w:after="120" w:line="360" w:lineRule="auto"/>
        <w:ind w:left="2160" w:right="20"/>
        <w:jc w:val="both"/>
        <w:rPr>
          <w:rFonts w:ascii="Times New Roman" w:hAnsi="Times New Roman" w:cs="Times New Roman"/>
          <w:sz w:val="24"/>
          <w:szCs w:val="24"/>
        </w:rPr>
      </w:pPr>
    </w:p>
    <w:p w:rsidR="00DC7D00" w:rsidRPr="00115860" w:rsidRDefault="00DC7D00" w:rsidP="00945393">
      <w:pPr>
        <w:pStyle w:val="ListParagraph"/>
        <w:widowControl w:val="0"/>
        <w:numPr>
          <w:ilvl w:val="0"/>
          <w:numId w:val="24"/>
        </w:numPr>
        <w:shd w:val="clear" w:color="auto" w:fill="FFFFFF"/>
        <w:overflowPunct w:val="0"/>
        <w:autoSpaceDE w:val="0"/>
        <w:autoSpaceDN w:val="0"/>
        <w:adjustRightInd w:val="0"/>
        <w:spacing w:before="120" w:after="120" w:line="360" w:lineRule="auto"/>
        <w:ind w:right="20"/>
        <w:jc w:val="both"/>
        <w:rPr>
          <w:rFonts w:ascii="Times New Roman" w:hAnsi="Times New Roman" w:cs="Times New Roman"/>
          <w:sz w:val="24"/>
          <w:szCs w:val="24"/>
        </w:rPr>
      </w:pPr>
      <w:r w:rsidRPr="00115860">
        <w:rPr>
          <w:rFonts w:ascii="Times New Roman" w:hAnsi="Times New Roman" w:cs="Times New Roman"/>
          <w:b/>
          <w:bCs/>
          <w:sz w:val="24"/>
          <w:szCs w:val="24"/>
        </w:rPr>
        <w:t xml:space="preserve">Retrieving values from result set: </w:t>
      </w:r>
      <w:r w:rsidRPr="00115860">
        <w:rPr>
          <w:rFonts w:ascii="Times New Roman" w:hAnsi="Times New Roman" w:cs="Times New Roman"/>
          <w:sz w:val="24"/>
          <w:szCs w:val="24"/>
        </w:rPr>
        <w:t xml:space="preserve">The </w:t>
      </w:r>
      <w:proofErr w:type="spellStart"/>
      <w:r w:rsidRPr="00115860">
        <w:rPr>
          <w:rFonts w:ascii="Times New Roman" w:hAnsi="Times New Roman" w:cs="Times New Roman"/>
          <w:sz w:val="24"/>
          <w:szCs w:val="24"/>
        </w:rPr>
        <w:t>mysqli_fetch_</w:t>
      </w:r>
      <w:proofErr w:type="gramStart"/>
      <w:r w:rsidRPr="00115860">
        <w:rPr>
          <w:rFonts w:ascii="Times New Roman" w:hAnsi="Times New Roman" w:cs="Times New Roman"/>
          <w:sz w:val="24"/>
          <w:szCs w:val="24"/>
        </w:rPr>
        <w:t>assoc</w:t>
      </w:r>
      <w:proofErr w:type="spellEnd"/>
      <w:r w:rsidRPr="00115860">
        <w:rPr>
          <w:rFonts w:ascii="Times New Roman" w:hAnsi="Times New Roman" w:cs="Times New Roman"/>
          <w:sz w:val="24"/>
          <w:szCs w:val="24"/>
        </w:rPr>
        <w:t>(</w:t>
      </w:r>
      <w:proofErr w:type="gramEnd"/>
      <w:r w:rsidRPr="00115860">
        <w:rPr>
          <w:rFonts w:ascii="Times New Roman" w:hAnsi="Times New Roman" w:cs="Times New Roman"/>
          <w:sz w:val="24"/>
          <w:szCs w:val="24"/>
        </w:rPr>
        <w:t>) function fetches a result row as an associative array with database column names as key values.</w:t>
      </w:r>
    </w:p>
    <w:p w:rsidR="00DC7D00" w:rsidRPr="00115860" w:rsidRDefault="00DC7D00" w:rsidP="00945393">
      <w:pPr>
        <w:pStyle w:val="NormalWeb"/>
        <w:shd w:val="clear" w:color="auto" w:fill="FFFFFF"/>
        <w:spacing w:before="120" w:beforeAutospacing="0" w:after="120" w:afterAutospacing="0" w:line="360" w:lineRule="auto"/>
        <w:ind w:left="720"/>
        <w:jc w:val="both"/>
        <w:rPr>
          <w:b/>
          <w:bCs/>
        </w:rPr>
      </w:pPr>
      <w:proofErr w:type="spellStart"/>
      <w:r w:rsidRPr="00115860">
        <w:rPr>
          <w:b/>
          <w:bCs/>
        </w:rPr>
        <w:t>mysqli_fetch_</w:t>
      </w:r>
      <w:proofErr w:type="gramStart"/>
      <w:r w:rsidRPr="00115860">
        <w:rPr>
          <w:b/>
          <w:bCs/>
        </w:rPr>
        <w:t>assoc</w:t>
      </w:r>
      <w:proofErr w:type="spellEnd"/>
      <w:r w:rsidRPr="00115860">
        <w:rPr>
          <w:b/>
          <w:bCs/>
        </w:rPr>
        <w:t>(</w:t>
      </w:r>
      <w:proofErr w:type="gramEnd"/>
      <w:r w:rsidRPr="00115860">
        <w:rPr>
          <w:b/>
          <w:bCs/>
        </w:rPr>
        <w:t>result);</w:t>
      </w:r>
    </w:p>
    <w:p w:rsidR="00DC7D00" w:rsidRPr="00115860" w:rsidRDefault="00DC7D00" w:rsidP="00945393">
      <w:pPr>
        <w:pStyle w:val="ListParagraph"/>
        <w:numPr>
          <w:ilvl w:val="1"/>
          <w:numId w:val="24"/>
        </w:numPr>
        <w:spacing w:before="120" w:after="120" w:line="360" w:lineRule="auto"/>
        <w:jc w:val="both"/>
        <w:rPr>
          <w:rFonts w:ascii="Times New Roman" w:hAnsi="Times New Roman" w:cs="Times New Roman"/>
          <w:sz w:val="24"/>
          <w:szCs w:val="24"/>
        </w:rPr>
      </w:pPr>
      <w:proofErr w:type="gramStart"/>
      <w:r w:rsidRPr="0093620C">
        <w:rPr>
          <w:rFonts w:ascii="Times New Roman" w:hAnsi="Times New Roman" w:cs="Times New Roman"/>
          <w:sz w:val="24"/>
          <w:szCs w:val="24"/>
        </w:rPr>
        <w:t>result</w:t>
      </w:r>
      <w:proofErr w:type="gramEnd"/>
      <w:r w:rsidRPr="0093620C">
        <w:rPr>
          <w:rFonts w:ascii="Times New Roman" w:hAnsi="Times New Roman" w:cs="Times New Roman"/>
          <w:sz w:val="24"/>
          <w:szCs w:val="24"/>
        </w:rPr>
        <w:t>:</w:t>
      </w:r>
      <w:r w:rsidRPr="00115860">
        <w:rPr>
          <w:rFonts w:ascii="Times New Roman" w:hAnsi="Times New Roman" w:cs="Times New Roman"/>
          <w:sz w:val="24"/>
          <w:szCs w:val="24"/>
        </w:rPr>
        <w:t xml:space="preserve"> Required. Specifies a result set identifier returned by </w:t>
      </w:r>
      <w:proofErr w:type="spellStart"/>
      <w:r w:rsidRPr="00115860">
        <w:rPr>
          <w:rFonts w:ascii="Times New Roman" w:hAnsi="Times New Roman" w:cs="Times New Roman"/>
          <w:sz w:val="24"/>
          <w:szCs w:val="24"/>
        </w:rPr>
        <w:t>mysqli_</w:t>
      </w:r>
      <w:proofErr w:type="gramStart"/>
      <w:r w:rsidRPr="00115860">
        <w:rPr>
          <w:rFonts w:ascii="Times New Roman" w:hAnsi="Times New Roman" w:cs="Times New Roman"/>
          <w:sz w:val="24"/>
          <w:szCs w:val="24"/>
        </w:rPr>
        <w:t>query</w:t>
      </w:r>
      <w:proofErr w:type="spellEnd"/>
      <w:r w:rsidRPr="00115860">
        <w:rPr>
          <w:rFonts w:ascii="Times New Roman" w:hAnsi="Times New Roman" w:cs="Times New Roman"/>
          <w:sz w:val="24"/>
          <w:szCs w:val="24"/>
        </w:rPr>
        <w:t>(</w:t>
      </w:r>
      <w:proofErr w:type="gramEnd"/>
      <w:r w:rsidRPr="00115860">
        <w:rPr>
          <w:rFonts w:ascii="Times New Roman" w:hAnsi="Times New Roman" w:cs="Times New Roman"/>
          <w:sz w:val="24"/>
          <w:szCs w:val="24"/>
        </w:rPr>
        <w:t xml:space="preserve">), </w:t>
      </w:r>
      <w:proofErr w:type="spellStart"/>
      <w:r w:rsidRPr="00115860">
        <w:rPr>
          <w:rFonts w:ascii="Times New Roman" w:hAnsi="Times New Roman" w:cs="Times New Roman"/>
          <w:sz w:val="24"/>
          <w:szCs w:val="24"/>
        </w:rPr>
        <w:t>mysqli_store_result</w:t>
      </w:r>
      <w:proofErr w:type="spellEnd"/>
      <w:r w:rsidRPr="00115860">
        <w:rPr>
          <w:rFonts w:ascii="Times New Roman" w:hAnsi="Times New Roman" w:cs="Times New Roman"/>
          <w:sz w:val="24"/>
          <w:szCs w:val="24"/>
        </w:rPr>
        <w:t xml:space="preserve">() or </w:t>
      </w:r>
      <w:proofErr w:type="spellStart"/>
      <w:r w:rsidRPr="00115860">
        <w:rPr>
          <w:rFonts w:ascii="Times New Roman" w:hAnsi="Times New Roman" w:cs="Times New Roman"/>
          <w:sz w:val="24"/>
          <w:szCs w:val="24"/>
        </w:rPr>
        <w:t>mysqli_use_result</w:t>
      </w:r>
      <w:proofErr w:type="spellEnd"/>
      <w:r w:rsidRPr="00115860">
        <w:rPr>
          <w:rFonts w:ascii="Times New Roman" w:hAnsi="Times New Roman" w:cs="Times New Roman"/>
          <w:sz w:val="24"/>
          <w:szCs w:val="24"/>
        </w:rPr>
        <w:t>().</w:t>
      </w:r>
    </w:p>
    <w:p w:rsidR="000B3996" w:rsidRPr="00115860" w:rsidRDefault="00DC7D00" w:rsidP="00945393">
      <w:pPr>
        <w:pStyle w:val="intro"/>
        <w:spacing w:before="120" w:beforeAutospacing="0" w:after="120" w:afterAutospacing="0" w:line="360" w:lineRule="auto"/>
        <w:ind w:right="26"/>
        <w:jc w:val="both"/>
        <w:rPr>
          <w:b/>
          <w:color w:val="000000" w:themeColor="text1"/>
          <w:sz w:val="28"/>
          <w:szCs w:val="28"/>
        </w:rPr>
      </w:pPr>
      <w:r w:rsidRPr="00115860">
        <w:rPr>
          <w:b/>
          <w:color w:val="000000" w:themeColor="text1"/>
          <w:sz w:val="28"/>
          <w:szCs w:val="28"/>
        </w:rPr>
        <w:t>2.2.1</w:t>
      </w:r>
      <w:r w:rsidR="0093620C">
        <w:rPr>
          <w:b/>
          <w:color w:val="000000" w:themeColor="text1"/>
          <w:sz w:val="28"/>
          <w:szCs w:val="28"/>
        </w:rPr>
        <w:t>3</w:t>
      </w:r>
      <w:r w:rsidR="000B3996" w:rsidRPr="00115860">
        <w:rPr>
          <w:b/>
          <w:color w:val="000000" w:themeColor="text1"/>
          <w:sz w:val="28"/>
          <w:szCs w:val="28"/>
        </w:rPr>
        <w:t xml:space="preserve"> PHP </w:t>
      </w:r>
      <w:r w:rsidR="00951DC2" w:rsidRPr="00115860">
        <w:rPr>
          <w:b/>
          <w:color w:val="000000" w:themeColor="text1"/>
          <w:sz w:val="28"/>
          <w:szCs w:val="28"/>
        </w:rPr>
        <w:t>Sessions</w:t>
      </w:r>
    </w:p>
    <w:p w:rsidR="00794F60"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 xml:space="preserve">A normal HTML website will not pass data from one page to another. In other words, all information is forgotten when a new page is loaded. This makes it quite a problem for tasks like a shopping cart, which requires </w:t>
      </w:r>
      <w:proofErr w:type="gramStart"/>
      <w:r w:rsidRPr="00115860">
        <w:rPr>
          <w:rFonts w:ascii="Times New Roman" w:hAnsi="Times New Roman" w:cs="Times New Roman"/>
          <w:color w:val="000000" w:themeColor="text1"/>
          <w:sz w:val="24"/>
          <w:szCs w:val="24"/>
        </w:rPr>
        <w:t>data(</w:t>
      </w:r>
      <w:proofErr w:type="gramEnd"/>
      <w:r w:rsidRPr="00115860">
        <w:rPr>
          <w:rFonts w:ascii="Times New Roman" w:hAnsi="Times New Roman" w:cs="Times New Roman"/>
          <w:color w:val="000000" w:themeColor="text1"/>
          <w:sz w:val="24"/>
          <w:szCs w:val="24"/>
        </w:rPr>
        <w:t>the user's selected product) to be remembered from one page to the next.</w:t>
      </w:r>
    </w:p>
    <w:p w:rsidR="005C063B" w:rsidRDefault="005C063B" w:rsidP="00945393">
      <w:pPr>
        <w:spacing w:before="120" w:after="120" w:line="360" w:lineRule="auto"/>
        <w:ind w:right="26"/>
        <w:jc w:val="both"/>
        <w:rPr>
          <w:rFonts w:ascii="Times New Roman" w:hAnsi="Times New Roman" w:cs="Times New Roman"/>
          <w:b/>
          <w:color w:val="000000" w:themeColor="text1"/>
          <w:sz w:val="24"/>
          <w:szCs w:val="24"/>
        </w:rPr>
      </w:pPr>
    </w:p>
    <w:p w:rsidR="005C063B" w:rsidRDefault="005C063B" w:rsidP="00945393">
      <w:pPr>
        <w:spacing w:before="120" w:after="120" w:line="360" w:lineRule="auto"/>
        <w:ind w:right="26"/>
        <w:jc w:val="both"/>
        <w:rPr>
          <w:rFonts w:ascii="Times New Roman" w:hAnsi="Times New Roman" w:cs="Times New Roman"/>
          <w:b/>
          <w:color w:val="000000" w:themeColor="text1"/>
          <w:sz w:val="24"/>
          <w:szCs w:val="24"/>
        </w:rPr>
      </w:pPr>
    </w:p>
    <w:p w:rsidR="000B3996" w:rsidRPr="00115860" w:rsidRDefault="000B3996" w:rsidP="00945393">
      <w:pPr>
        <w:spacing w:before="120" w:after="120" w:line="360" w:lineRule="auto"/>
        <w:ind w:right="26"/>
        <w:jc w:val="both"/>
        <w:rPr>
          <w:rFonts w:ascii="Times New Roman" w:hAnsi="Times New Roman" w:cs="Times New Roman"/>
          <w:b/>
          <w:color w:val="000000" w:themeColor="text1"/>
          <w:sz w:val="24"/>
          <w:szCs w:val="24"/>
        </w:rPr>
      </w:pPr>
      <w:r w:rsidRPr="00115860">
        <w:rPr>
          <w:rFonts w:ascii="Times New Roman" w:hAnsi="Times New Roman" w:cs="Times New Roman"/>
          <w:b/>
          <w:color w:val="000000" w:themeColor="text1"/>
          <w:sz w:val="24"/>
          <w:szCs w:val="24"/>
        </w:rPr>
        <w:lastRenderedPageBreak/>
        <w:t>PHP sessions - overview</w:t>
      </w:r>
      <w:r w:rsidRPr="00115860">
        <w:rPr>
          <w:rFonts w:ascii="Times New Roman" w:hAnsi="Times New Roman" w:cs="Times New Roman"/>
          <w:b/>
          <w:color w:val="000000" w:themeColor="text1"/>
          <w:sz w:val="24"/>
          <w:szCs w:val="24"/>
        </w:rPr>
        <w:tab/>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A PHP session solves this problem by allowing you to store user information on the server for later use (i.e. username, shopping cart items, etc). However, this session information is temporary and is usually deleted very quickly after the user has left the website that uses sessions.</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It is important to ponder if the sessions' temporary storage is applicable to your website. If you require a more permanent storage you will need to find another solution, like a MySQL database.</w:t>
      </w:r>
      <w:r w:rsidR="007B3EBF" w:rsidRPr="00115860">
        <w:rPr>
          <w:rFonts w:ascii="Times New Roman" w:hAnsi="Times New Roman" w:cs="Times New Roman"/>
          <w:color w:val="000000" w:themeColor="text1"/>
          <w:sz w:val="24"/>
          <w:szCs w:val="24"/>
        </w:rPr>
        <w:t xml:space="preserve"> </w:t>
      </w:r>
      <w:r w:rsidRPr="00115860">
        <w:rPr>
          <w:rFonts w:ascii="Times New Roman" w:hAnsi="Times New Roman" w:cs="Times New Roman"/>
          <w:color w:val="000000" w:themeColor="text1"/>
          <w:sz w:val="24"/>
          <w:szCs w:val="24"/>
        </w:rPr>
        <w:t xml:space="preserve">Sessions work by creating a unique </w:t>
      </w:r>
      <w:r w:rsidR="002644F9" w:rsidRPr="00115860">
        <w:rPr>
          <w:rFonts w:ascii="Times New Roman" w:hAnsi="Times New Roman" w:cs="Times New Roman"/>
          <w:color w:val="000000" w:themeColor="text1"/>
          <w:sz w:val="24"/>
          <w:szCs w:val="24"/>
        </w:rPr>
        <w:t>identification (</w:t>
      </w:r>
      <w:r w:rsidRPr="00115860">
        <w:rPr>
          <w:rFonts w:ascii="Times New Roman" w:hAnsi="Times New Roman" w:cs="Times New Roman"/>
          <w:color w:val="000000" w:themeColor="text1"/>
          <w:sz w:val="24"/>
          <w:szCs w:val="24"/>
        </w:rPr>
        <w:t>UID) number for each visitor and storing variables based on this ID. This helps to prevent two users' data from getting confused with one another when visiting the same webpage.</w:t>
      </w:r>
    </w:p>
    <w:p w:rsidR="000B3996" w:rsidRPr="00115860" w:rsidRDefault="000B3996" w:rsidP="00945393">
      <w:pPr>
        <w:spacing w:before="120" w:after="120" w:line="360" w:lineRule="auto"/>
        <w:ind w:right="26"/>
        <w:jc w:val="both"/>
        <w:rPr>
          <w:rFonts w:ascii="Times New Roman" w:hAnsi="Times New Roman" w:cs="Times New Roman"/>
          <w:b/>
          <w:color w:val="000000" w:themeColor="text1"/>
          <w:sz w:val="24"/>
          <w:szCs w:val="24"/>
        </w:rPr>
      </w:pPr>
      <w:r w:rsidRPr="00115860">
        <w:rPr>
          <w:rFonts w:ascii="Times New Roman" w:hAnsi="Times New Roman" w:cs="Times New Roman"/>
          <w:b/>
          <w:color w:val="000000" w:themeColor="text1"/>
          <w:sz w:val="24"/>
          <w:szCs w:val="24"/>
        </w:rPr>
        <w:t xml:space="preserve">Starting a </w:t>
      </w:r>
      <w:r w:rsidR="0093620C">
        <w:rPr>
          <w:rFonts w:ascii="Times New Roman" w:hAnsi="Times New Roman" w:cs="Times New Roman"/>
          <w:b/>
          <w:color w:val="000000" w:themeColor="text1"/>
          <w:sz w:val="24"/>
          <w:szCs w:val="24"/>
        </w:rPr>
        <w:t>PHP</w:t>
      </w:r>
      <w:r w:rsidRPr="00115860">
        <w:rPr>
          <w:rFonts w:ascii="Times New Roman" w:hAnsi="Times New Roman" w:cs="Times New Roman"/>
          <w:b/>
          <w:color w:val="000000" w:themeColor="text1"/>
          <w:sz w:val="24"/>
          <w:szCs w:val="24"/>
        </w:rPr>
        <w:t xml:space="preserve"> session</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Before you can begin storing user information in your PHP session, you must first start the session. When you start a session, it must be at the very beginning of your code, before any HTML or text is sent.</w:t>
      </w:r>
    </w:p>
    <w:p w:rsidR="009C371F"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Below is a simple script that you should place at the beginning of your PHP code to start up a PHP session.</w:t>
      </w:r>
    </w:p>
    <w:p w:rsidR="000B3996" w:rsidRPr="00115860" w:rsidRDefault="000B3996" w:rsidP="00945393">
      <w:pPr>
        <w:spacing w:before="120" w:after="120" w:line="360" w:lineRule="auto"/>
        <w:ind w:right="26"/>
        <w:jc w:val="both"/>
        <w:rPr>
          <w:rFonts w:ascii="Times New Roman" w:hAnsi="Times New Roman" w:cs="Times New Roman"/>
          <w:b/>
          <w:color w:val="000000" w:themeColor="text1"/>
          <w:sz w:val="24"/>
          <w:szCs w:val="24"/>
        </w:rPr>
      </w:pPr>
      <w:r w:rsidRPr="00115860">
        <w:rPr>
          <w:rFonts w:ascii="Times New Roman" w:hAnsi="Times New Roman" w:cs="Times New Roman"/>
          <w:b/>
          <w:color w:val="000000" w:themeColor="text1"/>
          <w:sz w:val="24"/>
          <w:szCs w:val="24"/>
        </w:rPr>
        <w:t>PHP Code:</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&lt;?</w:t>
      </w:r>
      <w:proofErr w:type="spellStart"/>
      <w:r w:rsidRPr="00115860">
        <w:rPr>
          <w:rFonts w:ascii="Times New Roman" w:hAnsi="Times New Roman" w:cs="Times New Roman"/>
          <w:color w:val="000000" w:themeColor="text1"/>
          <w:sz w:val="24"/>
          <w:szCs w:val="24"/>
        </w:rPr>
        <w:t>php</w:t>
      </w:r>
      <w:proofErr w:type="spellEnd"/>
      <w:proofErr w:type="gramEnd"/>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spellStart"/>
      <w:r w:rsidRPr="00115860">
        <w:rPr>
          <w:rFonts w:ascii="Times New Roman" w:hAnsi="Times New Roman" w:cs="Times New Roman"/>
          <w:color w:val="000000" w:themeColor="text1"/>
          <w:sz w:val="24"/>
          <w:szCs w:val="24"/>
        </w:rPr>
        <w:t>session_</w:t>
      </w:r>
      <w:proofErr w:type="gramStart"/>
      <w:r w:rsidRPr="00115860">
        <w:rPr>
          <w:rFonts w:ascii="Times New Roman" w:hAnsi="Times New Roman" w:cs="Times New Roman"/>
          <w:color w:val="000000" w:themeColor="text1"/>
          <w:sz w:val="24"/>
          <w:szCs w:val="24"/>
        </w:rPr>
        <w:t>start</w:t>
      </w:r>
      <w:proofErr w:type="spellEnd"/>
      <w:r w:rsidRPr="00115860">
        <w:rPr>
          <w:rFonts w:ascii="Times New Roman" w:hAnsi="Times New Roman" w:cs="Times New Roman"/>
          <w:color w:val="000000" w:themeColor="text1"/>
          <w:sz w:val="24"/>
          <w:szCs w:val="24"/>
        </w:rPr>
        <w:t>(</w:t>
      </w:r>
      <w:proofErr w:type="gramEnd"/>
      <w:r w:rsidRPr="00115860">
        <w:rPr>
          <w:rFonts w:ascii="Times New Roman" w:hAnsi="Times New Roman" w:cs="Times New Roman"/>
          <w:color w:val="000000" w:themeColor="text1"/>
          <w:sz w:val="24"/>
          <w:szCs w:val="24"/>
        </w:rPr>
        <w:t xml:space="preserve">); // start up your PHP session! </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?&gt;</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This tiny piece of code will register the user's session with the server, allow you to start saving user information and assign a UID (unique identification number) for that user's session.</w:t>
      </w:r>
    </w:p>
    <w:p w:rsidR="000B3996" w:rsidRPr="00115860" w:rsidRDefault="000B3996" w:rsidP="00945393">
      <w:pPr>
        <w:spacing w:before="120" w:after="120" w:line="360" w:lineRule="auto"/>
        <w:ind w:right="26"/>
        <w:jc w:val="both"/>
        <w:rPr>
          <w:rFonts w:ascii="Times New Roman" w:hAnsi="Times New Roman" w:cs="Times New Roman"/>
          <w:b/>
          <w:color w:val="000000" w:themeColor="text1"/>
          <w:sz w:val="24"/>
          <w:szCs w:val="24"/>
        </w:rPr>
      </w:pPr>
      <w:r w:rsidRPr="00115860">
        <w:rPr>
          <w:rFonts w:ascii="Times New Roman" w:hAnsi="Times New Roman" w:cs="Times New Roman"/>
          <w:b/>
          <w:color w:val="000000" w:themeColor="text1"/>
          <w:sz w:val="24"/>
          <w:szCs w:val="24"/>
        </w:rPr>
        <w:t>Storing a session variable</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When you want to store user data in a session use the $_SESSION</w:t>
      </w:r>
      <w:r w:rsidR="0093620C">
        <w:rPr>
          <w:rFonts w:ascii="Times New Roman" w:hAnsi="Times New Roman" w:cs="Times New Roman"/>
          <w:color w:val="000000" w:themeColor="text1"/>
          <w:sz w:val="24"/>
          <w:szCs w:val="24"/>
        </w:rPr>
        <w:t xml:space="preserve"> </w:t>
      </w:r>
      <w:hyperlink r:id="rId33" w:history="1">
        <w:r w:rsidRPr="0093620C">
          <w:rPr>
            <w:rStyle w:val="Hyperlink"/>
            <w:rFonts w:ascii="Times New Roman" w:hAnsi="Times New Roman" w:cs="Times New Roman"/>
            <w:color w:val="000000" w:themeColor="text1"/>
            <w:sz w:val="24"/>
            <w:szCs w:val="24"/>
            <w:u w:val="none"/>
          </w:rPr>
          <w:t>associative array</w:t>
        </w:r>
      </w:hyperlink>
      <w:r w:rsidRPr="00115860">
        <w:rPr>
          <w:rFonts w:ascii="Times New Roman" w:hAnsi="Times New Roman" w:cs="Times New Roman"/>
          <w:color w:val="000000" w:themeColor="text1"/>
          <w:sz w:val="24"/>
          <w:szCs w:val="24"/>
        </w:rPr>
        <w:t>.</w:t>
      </w:r>
      <w:proofErr w:type="gramEnd"/>
      <w:r w:rsidRPr="00115860">
        <w:rPr>
          <w:rFonts w:ascii="Times New Roman" w:hAnsi="Times New Roman" w:cs="Times New Roman"/>
          <w:color w:val="000000" w:themeColor="text1"/>
          <w:sz w:val="24"/>
          <w:szCs w:val="24"/>
        </w:rPr>
        <w:t xml:space="preserve"> This is where you both store and retrieve session data. In previous versions of PHP there were other ways to perform this store operation, but it has been updated and this is the correct way to do it.</w:t>
      </w:r>
    </w:p>
    <w:p w:rsidR="00875E19" w:rsidRDefault="00875E19" w:rsidP="00945393">
      <w:pPr>
        <w:spacing w:before="120" w:after="120" w:line="360" w:lineRule="auto"/>
        <w:ind w:right="26"/>
        <w:jc w:val="both"/>
        <w:rPr>
          <w:rFonts w:ascii="Times New Roman" w:hAnsi="Times New Roman" w:cs="Times New Roman"/>
          <w:b/>
          <w:color w:val="000000" w:themeColor="text1"/>
          <w:sz w:val="24"/>
          <w:szCs w:val="24"/>
        </w:rPr>
      </w:pPr>
    </w:p>
    <w:p w:rsidR="000B3996" w:rsidRPr="00115860" w:rsidRDefault="000B3996" w:rsidP="00945393">
      <w:pPr>
        <w:spacing w:before="120" w:after="120" w:line="360" w:lineRule="auto"/>
        <w:ind w:right="26"/>
        <w:jc w:val="both"/>
        <w:rPr>
          <w:rFonts w:ascii="Times New Roman" w:hAnsi="Times New Roman" w:cs="Times New Roman"/>
          <w:b/>
          <w:color w:val="000000" w:themeColor="text1"/>
          <w:sz w:val="24"/>
          <w:szCs w:val="24"/>
        </w:rPr>
      </w:pPr>
      <w:r w:rsidRPr="00115860">
        <w:rPr>
          <w:rFonts w:ascii="Times New Roman" w:hAnsi="Times New Roman" w:cs="Times New Roman"/>
          <w:b/>
          <w:color w:val="000000" w:themeColor="text1"/>
          <w:sz w:val="24"/>
          <w:szCs w:val="24"/>
        </w:rPr>
        <w:lastRenderedPageBreak/>
        <w:t>PHP Code:</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&lt;?</w:t>
      </w:r>
      <w:proofErr w:type="spellStart"/>
      <w:r w:rsidRPr="00115860">
        <w:rPr>
          <w:rFonts w:ascii="Times New Roman" w:hAnsi="Times New Roman" w:cs="Times New Roman"/>
          <w:color w:val="000000" w:themeColor="text1"/>
          <w:sz w:val="24"/>
          <w:szCs w:val="24"/>
        </w:rPr>
        <w:t>php</w:t>
      </w:r>
      <w:proofErr w:type="spellEnd"/>
      <w:proofErr w:type="gramEnd"/>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spellStart"/>
      <w:r w:rsidRPr="00115860">
        <w:rPr>
          <w:rFonts w:ascii="Times New Roman" w:hAnsi="Times New Roman" w:cs="Times New Roman"/>
          <w:color w:val="000000" w:themeColor="text1"/>
          <w:sz w:val="24"/>
          <w:szCs w:val="24"/>
        </w:rPr>
        <w:t>session_</w:t>
      </w:r>
      <w:proofErr w:type="gramStart"/>
      <w:r w:rsidRPr="00115860">
        <w:rPr>
          <w:rFonts w:ascii="Times New Roman" w:hAnsi="Times New Roman" w:cs="Times New Roman"/>
          <w:color w:val="000000" w:themeColor="text1"/>
          <w:sz w:val="24"/>
          <w:szCs w:val="24"/>
        </w:rPr>
        <w:t>start</w:t>
      </w:r>
      <w:proofErr w:type="spellEnd"/>
      <w:r w:rsidRPr="00115860">
        <w:rPr>
          <w:rFonts w:ascii="Times New Roman" w:hAnsi="Times New Roman" w:cs="Times New Roman"/>
          <w:color w:val="000000" w:themeColor="text1"/>
          <w:sz w:val="24"/>
          <w:szCs w:val="24"/>
        </w:rPr>
        <w:t>(</w:t>
      </w:r>
      <w:proofErr w:type="gramEnd"/>
      <w:r w:rsidRPr="00115860">
        <w:rPr>
          <w:rFonts w:ascii="Times New Roman" w:hAnsi="Times New Roman" w:cs="Times New Roman"/>
          <w:color w:val="000000" w:themeColor="text1"/>
          <w:sz w:val="24"/>
          <w:szCs w:val="24"/>
        </w:rPr>
        <w:t xml:space="preserve">); </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$_</w:t>
      </w:r>
      <w:proofErr w:type="gramStart"/>
      <w:r w:rsidRPr="00115860">
        <w:rPr>
          <w:rFonts w:ascii="Times New Roman" w:hAnsi="Times New Roman" w:cs="Times New Roman"/>
          <w:color w:val="000000" w:themeColor="text1"/>
          <w:sz w:val="24"/>
          <w:szCs w:val="24"/>
        </w:rPr>
        <w:t>SESSION[</w:t>
      </w:r>
      <w:proofErr w:type="gramEnd"/>
      <w:r w:rsidRPr="00115860">
        <w:rPr>
          <w:rFonts w:ascii="Times New Roman" w:hAnsi="Times New Roman" w:cs="Times New Roman"/>
          <w:color w:val="000000" w:themeColor="text1"/>
          <w:sz w:val="24"/>
          <w:szCs w:val="24"/>
        </w:rPr>
        <w:t>'views'] = 1; // store session data</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echo</w:t>
      </w:r>
      <w:proofErr w:type="gramEnd"/>
      <w:r w:rsidRPr="00115860">
        <w:rPr>
          <w:rFonts w:ascii="Times New Roman" w:hAnsi="Times New Roman" w:cs="Times New Roman"/>
          <w:color w:val="000000" w:themeColor="text1"/>
          <w:sz w:val="24"/>
          <w:szCs w:val="24"/>
        </w:rPr>
        <w:t xml:space="preserve"> "</w:t>
      </w:r>
      <w:proofErr w:type="spellStart"/>
      <w:r w:rsidRPr="00115860">
        <w:rPr>
          <w:rFonts w:ascii="Times New Roman" w:hAnsi="Times New Roman" w:cs="Times New Roman"/>
          <w:color w:val="000000" w:themeColor="text1"/>
          <w:sz w:val="24"/>
          <w:szCs w:val="24"/>
        </w:rPr>
        <w:t>Pageviews</w:t>
      </w:r>
      <w:proofErr w:type="spellEnd"/>
      <w:r w:rsidRPr="00115860">
        <w:rPr>
          <w:rFonts w:ascii="Times New Roman" w:hAnsi="Times New Roman" w:cs="Times New Roman"/>
          <w:color w:val="000000" w:themeColor="text1"/>
          <w:sz w:val="24"/>
          <w:szCs w:val="24"/>
        </w:rPr>
        <w:t xml:space="preserve"> = ". $_</w:t>
      </w:r>
      <w:proofErr w:type="gramStart"/>
      <w:r w:rsidRPr="00115860">
        <w:rPr>
          <w:rFonts w:ascii="Times New Roman" w:hAnsi="Times New Roman" w:cs="Times New Roman"/>
          <w:color w:val="000000" w:themeColor="text1"/>
          <w:sz w:val="24"/>
          <w:szCs w:val="24"/>
        </w:rPr>
        <w:t>SESSION[</w:t>
      </w:r>
      <w:proofErr w:type="gramEnd"/>
      <w:r w:rsidRPr="00115860">
        <w:rPr>
          <w:rFonts w:ascii="Times New Roman" w:hAnsi="Times New Roman" w:cs="Times New Roman"/>
          <w:color w:val="000000" w:themeColor="text1"/>
          <w:sz w:val="24"/>
          <w:szCs w:val="24"/>
        </w:rPr>
        <w:t>'views']; //retrieve data</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?&gt;</w:t>
      </w:r>
    </w:p>
    <w:p w:rsidR="000B3996" w:rsidRPr="00115860" w:rsidRDefault="000B3996" w:rsidP="00945393">
      <w:pPr>
        <w:spacing w:before="120" w:after="120" w:line="360" w:lineRule="auto"/>
        <w:ind w:right="26"/>
        <w:jc w:val="both"/>
        <w:rPr>
          <w:rFonts w:ascii="Times New Roman" w:hAnsi="Times New Roman" w:cs="Times New Roman"/>
          <w:b/>
          <w:color w:val="000000" w:themeColor="text1"/>
          <w:sz w:val="24"/>
          <w:szCs w:val="24"/>
        </w:rPr>
      </w:pPr>
      <w:r w:rsidRPr="00115860">
        <w:rPr>
          <w:rFonts w:ascii="Times New Roman" w:hAnsi="Times New Roman" w:cs="Times New Roman"/>
          <w:b/>
          <w:color w:val="000000" w:themeColor="text1"/>
          <w:sz w:val="24"/>
          <w:szCs w:val="24"/>
        </w:rPr>
        <w:t>PHP sessions: using PHP's </w:t>
      </w:r>
      <w:proofErr w:type="spellStart"/>
      <w:r w:rsidRPr="00115860">
        <w:rPr>
          <w:rFonts w:ascii="Times New Roman" w:hAnsi="Times New Roman" w:cs="Times New Roman"/>
          <w:b/>
          <w:color w:val="000000" w:themeColor="text1"/>
          <w:sz w:val="24"/>
          <w:szCs w:val="24"/>
        </w:rPr>
        <w:t>isset</w:t>
      </w:r>
      <w:proofErr w:type="spellEnd"/>
      <w:r w:rsidRPr="00115860">
        <w:rPr>
          <w:rFonts w:ascii="Times New Roman" w:hAnsi="Times New Roman" w:cs="Times New Roman"/>
          <w:b/>
          <w:color w:val="000000" w:themeColor="text1"/>
          <w:sz w:val="24"/>
          <w:szCs w:val="24"/>
        </w:rPr>
        <w:t> function</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Now that you are able to store and retrieve data from the $_SESSION array, we can explore some of the real functionality of sessions. When you create a variable and store it in a session, you probably want to use it in the future. However, before you use a session variable it is necessary that you check to see if it exists already!</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This is where PHP'</w:t>
      </w:r>
      <w:r w:rsidR="002644F9" w:rsidRPr="00115860">
        <w:rPr>
          <w:rFonts w:ascii="Times New Roman" w:hAnsi="Times New Roman" w:cs="Times New Roman"/>
          <w:color w:val="000000" w:themeColor="text1"/>
          <w:sz w:val="24"/>
          <w:szCs w:val="24"/>
        </w:rPr>
        <w:t>s </w:t>
      </w:r>
      <w:proofErr w:type="spellStart"/>
      <w:r w:rsidR="002644F9" w:rsidRPr="00115860">
        <w:rPr>
          <w:rFonts w:ascii="Times New Roman" w:hAnsi="Times New Roman" w:cs="Times New Roman"/>
          <w:color w:val="000000" w:themeColor="text1"/>
          <w:sz w:val="24"/>
          <w:szCs w:val="24"/>
        </w:rPr>
        <w:t>isset</w:t>
      </w:r>
      <w:proofErr w:type="spellEnd"/>
      <w:r w:rsidR="002644F9" w:rsidRPr="00115860">
        <w:rPr>
          <w:rFonts w:ascii="Times New Roman" w:hAnsi="Times New Roman" w:cs="Times New Roman"/>
          <w:color w:val="000000" w:themeColor="text1"/>
          <w:sz w:val="24"/>
          <w:szCs w:val="24"/>
        </w:rPr>
        <w:t> function comes in handy. </w:t>
      </w:r>
      <w:proofErr w:type="spellStart"/>
      <w:proofErr w:type="gramStart"/>
      <w:r w:rsidR="002644F9" w:rsidRPr="00115860">
        <w:rPr>
          <w:rFonts w:ascii="Times New Roman" w:hAnsi="Times New Roman" w:cs="Times New Roman"/>
          <w:color w:val="000000" w:themeColor="text1"/>
          <w:sz w:val="24"/>
          <w:szCs w:val="24"/>
        </w:rPr>
        <w:t>i</w:t>
      </w:r>
      <w:r w:rsidRPr="00115860">
        <w:rPr>
          <w:rFonts w:ascii="Times New Roman" w:hAnsi="Times New Roman" w:cs="Times New Roman"/>
          <w:color w:val="000000" w:themeColor="text1"/>
          <w:sz w:val="24"/>
          <w:szCs w:val="24"/>
        </w:rPr>
        <w:t>sset</w:t>
      </w:r>
      <w:proofErr w:type="spellEnd"/>
      <w:proofErr w:type="gramEnd"/>
      <w:r w:rsidRPr="00115860">
        <w:rPr>
          <w:rFonts w:ascii="Times New Roman" w:hAnsi="Times New Roman" w:cs="Times New Roman"/>
          <w:color w:val="000000" w:themeColor="text1"/>
          <w:sz w:val="24"/>
          <w:szCs w:val="24"/>
        </w:rPr>
        <w:t> is a function that takes any variable you want to use and checks to see if it has been set. That is, it has already been assigned a value.</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 xml:space="preserve">With our previous example, we can create a very simple </w:t>
      </w:r>
      <w:r w:rsidR="002644F9" w:rsidRPr="00115860">
        <w:rPr>
          <w:rFonts w:ascii="Times New Roman" w:hAnsi="Times New Roman" w:cs="Times New Roman"/>
          <w:color w:val="000000" w:themeColor="text1"/>
          <w:sz w:val="24"/>
          <w:szCs w:val="24"/>
        </w:rPr>
        <w:t>page view</w:t>
      </w:r>
      <w:r w:rsidRPr="00115860">
        <w:rPr>
          <w:rFonts w:ascii="Times New Roman" w:hAnsi="Times New Roman" w:cs="Times New Roman"/>
          <w:color w:val="000000" w:themeColor="text1"/>
          <w:sz w:val="24"/>
          <w:szCs w:val="24"/>
        </w:rPr>
        <w:t xml:space="preserve"> counter by using </w:t>
      </w:r>
      <w:proofErr w:type="spellStart"/>
      <w:r w:rsidRPr="00115860">
        <w:rPr>
          <w:rFonts w:ascii="Times New Roman" w:hAnsi="Times New Roman" w:cs="Times New Roman"/>
          <w:color w:val="000000" w:themeColor="text1"/>
          <w:sz w:val="24"/>
          <w:szCs w:val="24"/>
        </w:rPr>
        <w:t>isset</w:t>
      </w:r>
      <w:proofErr w:type="spellEnd"/>
      <w:r w:rsidRPr="00115860">
        <w:rPr>
          <w:rFonts w:ascii="Times New Roman" w:hAnsi="Times New Roman" w:cs="Times New Roman"/>
          <w:color w:val="000000" w:themeColor="text1"/>
          <w:sz w:val="24"/>
          <w:szCs w:val="24"/>
        </w:rPr>
        <w:t xml:space="preserve"> to check if the </w:t>
      </w:r>
      <w:r w:rsidR="002644F9" w:rsidRPr="00115860">
        <w:rPr>
          <w:rFonts w:ascii="Times New Roman" w:hAnsi="Times New Roman" w:cs="Times New Roman"/>
          <w:color w:val="000000" w:themeColor="text1"/>
          <w:sz w:val="24"/>
          <w:szCs w:val="24"/>
        </w:rPr>
        <w:t>page view</w:t>
      </w:r>
      <w:r w:rsidRPr="00115860">
        <w:rPr>
          <w:rFonts w:ascii="Times New Roman" w:hAnsi="Times New Roman" w:cs="Times New Roman"/>
          <w:color w:val="000000" w:themeColor="text1"/>
          <w:sz w:val="24"/>
          <w:szCs w:val="24"/>
        </w:rPr>
        <w:t xml:space="preserve"> variable has already been created. If it has we can increment our counter. If it doesn't exist we can create a </w:t>
      </w:r>
      <w:r w:rsidR="002644F9" w:rsidRPr="00115860">
        <w:rPr>
          <w:rFonts w:ascii="Times New Roman" w:hAnsi="Times New Roman" w:cs="Times New Roman"/>
          <w:color w:val="000000" w:themeColor="text1"/>
          <w:sz w:val="24"/>
          <w:szCs w:val="24"/>
        </w:rPr>
        <w:t>page view</w:t>
      </w:r>
      <w:r w:rsidRPr="00115860">
        <w:rPr>
          <w:rFonts w:ascii="Times New Roman" w:hAnsi="Times New Roman" w:cs="Times New Roman"/>
          <w:color w:val="000000" w:themeColor="text1"/>
          <w:sz w:val="24"/>
          <w:szCs w:val="24"/>
        </w:rPr>
        <w:t xml:space="preserve"> counter and set it to one. Here is the code to get this job done:</w:t>
      </w:r>
    </w:p>
    <w:p w:rsidR="000B3996" w:rsidRPr="00115860" w:rsidRDefault="000B3996" w:rsidP="00945393">
      <w:pPr>
        <w:spacing w:before="120" w:after="120" w:line="360" w:lineRule="auto"/>
        <w:ind w:right="26"/>
        <w:jc w:val="both"/>
        <w:rPr>
          <w:rFonts w:ascii="Times New Roman" w:hAnsi="Times New Roman" w:cs="Times New Roman"/>
          <w:b/>
          <w:color w:val="000000" w:themeColor="text1"/>
          <w:sz w:val="24"/>
          <w:szCs w:val="24"/>
        </w:rPr>
      </w:pPr>
      <w:r w:rsidRPr="00115860">
        <w:rPr>
          <w:rFonts w:ascii="Times New Roman" w:hAnsi="Times New Roman" w:cs="Times New Roman"/>
          <w:b/>
          <w:color w:val="000000" w:themeColor="text1"/>
          <w:sz w:val="24"/>
          <w:szCs w:val="24"/>
        </w:rPr>
        <w:t>PHP Code:</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&lt;?</w:t>
      </w:r>
      <w:proofErr w:type="spellStart"/>
      <w:r w:rsidRPr="00115860">
        <w:rPr>
          <w:rFonts w:ascii="Times New Roman" w:hAnsi="Times New Roman" w:cs="Times New Roman"/>
          <w:color w:val="000000" w:themeColor="text1"/>
          <w:sz w:val="24"/>
          <w:szCs w:val="24"/>
        </w:rPr>
        <w:t>php</w:t>
      </w:r>
      <w:proofErr w:type="spellEnd"/>
      <w:proofErr w:type="gramEnd"/>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spellStart"/>
      <w:r w:rsidRPr="00115860">
        <w:rPr>
          <w:rFonts w:ascii="Times New Roman" w:hAnsi="Times New Roman" w:cs="Times New Roman"/>
          <w:color w:val="000000" w:themeColor="text1"/>
          <w:sz w:val="24"/>
          <w:szCs w:val="24"/>
        </w:rPr>
        <w:t>session_</w:t>
      </w:r>
      <w:proofErr w:type="gramStart"/>
      <w:r w:rsidRPr="00115860">
        <w:rPr>
          <w:rFonts w:ascii="Times New Roman" w:hAnsi="Times New Roman" w:cs="Times New Roman"/>
          <w:color w:val="000000" w:themeColor="text1"/>
          <w:sz w:val="24"/>
          <w:szCs w:val="24"/>
        </w:rPr>
        <w:t>start</w:t>
      </w:r>
      <w:proofErr w:type="spellEnd"/>
      <w:r w:rsidRPr="00115860">
        <w:rPr>
          <w:rFonts w:ascii="Times New Roman" w:hAnsi="Times New Roman" w:cs="Times New Roman"/>
          <w:color w:val="000000" w:themeColor="text1"/>
          <w:sz w:val="24"/>
          <w:szCs w:val="24"/>
        </w:rPr>
        <w:t>(</w:t>
      </w:r>
      <w:proofErr w:type="gramEnd"/>
      <w:r w:rsidRPr="00115860">
        <w:rPr>
          <w:rFonts w:ascii="Times New Roman" w:hAnsi="Times New Roman" w:cs="Times New Roman"/>
          <w:color w:val="000000" w:themeColor="text1"/>
          <w:sz w:val="24"/>
          <w:szCs w:val="24"/>
        </w:rPr>
        <w:t xml:space="preserve">);  </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if(</w:t>
      </w:r>
      <w:proofErr w:type="spellStart"/>
      <w:proofErr w:type="gramEnd"/>
      <w:r w:rsidRPr="00115860">
        <w:rPr>
          <w:rFonts w:ascii="Times New Roman" w:hAnsi="Times New Roman" w:cs="Times New Roman"/>
          <w:color w:val="000000" w:themeColor="text1"/>
          <w:sz w:val="24"/>
          <w:szCs w:val="24"/>
        </w:rPr>
        <w:t>isset</w:t>
      </w:r>
      <w:proofErr w:type="spellEnd"/>
      <w:r w:rsidRPr="00115860">
        <w:rPr>
          <w:rFonts w:ascii="Times New Roman" w:hAnsi="Times New Roman" w:cs="Times New Roman"/>
          <w:color w:val="000000" w:themeColor="text1"/>
          <w:sz w:val="24"/>
          <w:szCs w:val="24"/>
        </w:rPr>
        <w:t>($_SESSION['views']))</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 xml:space="preserve">    $_</w:t>
      </w:r>
      <w:proofErr w:type="gramStart"/>
      <w:r w:rsidRPr="00115860">
        <w:rPr>
          <w:rFonts w:ascii="Times New Roman" w:hAnsi="Times New Roman" w:cs="Times New Roman"/>
          <w:color w:val="000000" w:themeColor="text1"/>
          <w:sz w:val="24"/>
          <w:szCs w:val="24"/>
        </w:rPr>
        <w:t>SESSION[</w:t>
      </w:r>
      <w:proofErr w:type="gramEnd"/>
      <w:r w:rsidRPr="00115860">
        <w:rPr>
          <w:rFonts w:ascii="Times New Roman" w:hAnsi="Times New Roman" w:cs="Times New Roman"/>
          <w:color w:val="000000" w:themeColor="text1"/>
          <w:sz w:val="24"/>
          <w:szCs w:val="24"/>
        </w:rPr>
        <w:t>'views'] = $_SESSION['views']+ 1;</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else</w:t>
      </w:r>
      <w:proofErr w:type="gramEnd"/>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 xml:space="preserve">    $_</w:t>
      </w:r>
      <w:proofErr w:type="gramStart"/>
      <w:r w:rsidRPr="00115860">
        <w:rPr>
          <w:rFonts w:ascii="Times New Roman" w:hAnsi="Times New Roman" w:cs="Times New Roman"/>
          <w:color w:val="000000" w:themeColor="text1"/>
          <w:sz w:val="24"/>
          <w:szCs w:val="24"/>
        </w:rPr>
        <w:t>SESSION[</w:t>
      </w:r>
      <w:proofErr w:type="gramEnd"/>
      <w:r w:rsidRPr="00115860">
        <w:rPr>
          <w:rFonts w:ascii="Times New Roman" w:hAnsi="Times New Roman" w:cs="Times New Roman"/>
          <w:color w:val="000000" w:themeColor="text1"/>
          <w:sz w:val="24"/>
          <w:szCs w:val="24"/>
        </w:rPr>
        <w:t>'views'] = 1;</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echo</w:t>
      </w:r>
      <w:proofErr w:type="gramEnd"/>
      <w:r w:rsidRPr="00115860">
        <w:rPr>
          <w:rFonts w:ascii="Times New Roman" w:hAnsi="Times New Roman" w:cs="Times New Roman"/>
          <w:color w:val="000000" w:themeColor="text1"/>
          <w:sz w:val="24"/>
          <w:szCs w:val="24"/>
        </w:rPr>
        <w:t xml:space="preserve"> "views = ". $_</w:t>
      </w:r>
      <w:proofErr w:type="gramStart"/>
      <w:r w:rsidRPr="00115860">
        <w:rPr>
          <w:rFonts w:ascii="Times New Roman" w:hAnsi="Times New Roman" w:cs="Times New Roman"/>
          <w:color w:val="000000" w:themeColor="text1"/>
          <w:sz w:val="24"/>
          <w:szCs w:val="24"/>
        </w:rPr>
        <w:t>SESSION[</w:t>
      </w:r>
      <w:proofErr w:type="gramEnd"/>
      <w:r w:rsidRPr="00115860">
        <w:rPr>
          <w:rFonts w:ascii="Times New Roman" w:hAnsi="Times New Roman" w:cs="Times New Roman"/>
          <w:color w:val="000000" w:themeColor="text1"/>
          <w:sz w:val="24"/>
          <w:szCs w:val="24"/>
        </w:rPr>
        <w:t xml:space="preserve">'views']; </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?&gt;</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lastRenderedPageBreak/>
        <w:t>The first time you run this script on a freshly opened browser </w:t>
      </w:r>
      <w:proofErr w:type="gramStart"/>
      <w:r w:rsidRPr="00115860">
        <w:rPr>
          <w:rFonts w:ascii="Times New Roman" w:hAnsi="Times New Roman" w:cs="Times New Roman"/>
          <w:color w:val="000000" w:themeColor="text1"/>
          <w:sz w:val="24"/>
          <w:szCs w:val="24"/>
        </w:rPr>
        <w:t>the if</w:t>
      </w:r>
      <w:proofErr w:type="gramEnd"/>
      <w:r w:rsidRPr="00115860">
        <w:rPr>
          <w:rFonts w:ascii="Times New Roman" w:hAnsi="Times New Roman" w:cs="Times New Roman"/>
          <w:color w:val="000000" w:themeColor="text1"/>
          <w:sz w:val="24"/>
          <w:szCs w:val="24"/>
        </w:rPr>
        <w:t xml:space="preserve"> statement will fail because no session variable views would have been stored yet. However, if you were to refresh the page </w:t>
      </w:r>
      <w:proofErr w:type="gramStart"/>
      <w:r w:rsidRPr="00115860">
        <w:rPr>
          <w:rFonts w:ascii="Times New Roman" w:hAnsi="Times New Roman" w:cs="Times New Roman"/>
          <w:color w:val="000000" w:themeColor="text1"/>
          <w:sz w:val="24"/>
          <w:szCs w:val="24"/>
        </w:rPr>
        <w:t>the if</w:t>
      </w:r>
      <w:proofErr w:type="gramEnd"/>
      <w:r w:rsidRPr="00115860">
        <w:rPr>
          <w:rFonts w:ascii="Times New Roman" w:hAnsi="Times New Roman" w:cs="Times New Roman"/>
          <w:color w:val="000000" w:themeColor="text1"/>
          <w:sz w:val="24"/>
          <w:szCs w:val="24"/>
        </w:rPr>
        <w:t xml:space="preserve"> statement would be true and the counter would increment by one. Each time you reran this script you would see an increase in view by one.</w:t>
      </w:r>
    </w:p>
    <w:p w:rsidR="000B3996" w:rsidRPr="00115860" w:rsidRDefault="000B3996" w:rsidP="00945393">
      <w:pPr>
        <w:spacing w:before="120" w:after="120" w:line="360" w:lineRule="auto"/>
        <w:ind w:right="26"/>
        <w:jc w:val="both"/>
        <w:rPr>
          <w:rFonts w:ascii="Times New Roman" w:hAnsi="Times New Roman" w:cs="Times New Roman"/>
          <w:b/>
          <w:color w:val="000000" w:themeColor="text1"/>
          <w:sz w:val="24"/>
          <w:szCs w:val="24"/>
        </w:rPr>
      </w:pPr>
      <w:r w:rsidRPr="00115860">
        <w:rPr>
          <w:rFonts w:ascii="Times New Roman" w:hAnsi="Times New Roman" w:cs="Times New Roman"/>
          <w:b/>
          <w:color w:val="000000" w:themeColor="text1"/>
          <w:sz w:val="24"/>
          <w:szCs w:val="24"/>
        </w:rPr>
        <w:t>Cleaning and destroying your session:</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Although a session's data is temporary and does not require that you explicitly clean after yourself, you may wish to delete some data for your various tasks.</w:t>
      </w:r>
    </w:p>
    <w:p w:rsidR="00951DC2"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Imagine that you were running an online business and a user used your website to buy your goods. The user has just completed a transaction on your website and you now want to remove everything from their shopping cart.</w:t>
      </w:r>
    </w:p>
    <w:p w:rsidR="000B3996" w:rsidRPr="00115860" w:rsidRDefault="000B3996" w:rsidP="00945393">
      <w:pPr>
        <w:spacing w:before="120" w:after="120" w:line="360" w:lineRule="auto"/>
        <w:ind w:right="26"/>
        <w:jc w:val="both"/>
        <w:rPr>
          <w:rFonts w:ascii="Times New Roman" w:hAnsi="Times New Roman" w:cs="Times New Roman"/>
          <w:b/>
          <w:color w:val="000000" w:themeColor="text1"/>
          <w:sz w:val="24"/>
          <w:szCs w:val="24"/>
        </w:rPr>
      </w:pPr>
      <w:r w:rsidRPr="00115860">
        <w:rPr>
          <w:rFonts w:ascii="Times New Roman" w:hAnsi="Times New Roman" w:cs="Times New Roman"/>
          <w:b/>
          <w:color w:val="000000" w:themeColor="text1"/>
          <w:sz w:val="24"/>
          <w:szCs w:val="24"/>
        </w:rPr>
        <w:t>PHP Code:</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&lt;?</w:t>
      </w:r>
      <w:proofErr w:type="spellStart"/>
      <w:r w:rsidRPr="00115860">
        <w:rPr>
          <w:rFonts w:ascii="Times New Roman" w:hAnsi="Times New Roman" w:cs="Times New Roman"/>
          <w:color w:val="000000" w:themeColor="text1"/>
          <w:sz w:val="24"/>
          <w:szCs w:val="24"/>
        </w:rPr>
        <w:t>php</w:t>
      </w:r>
      <w:proofErr w:type="spellEnd"/>
      <w:proofErr w:type="gramEnd"/>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spellStart"/>
      <w:r w:rsidRPr="00115860">
        <w:rPr>
          <w:rFonts w:ascii="Times New Roman" w:hAnsi="Times New Roman" w:cs="Times New Roman"/>
          <w:color w:val="000000" w:themeColor="text1"/>
          <w:sz w:val="24"/>
          <w:szCs w:val="24"/>
        </w:rPr>
        <w:t>session_</w:t>
      </w:r>
      <w:proofErr w:type="gramStart"/>
      <w:r w:rsidRPr="00115860">
        <w:rPr>
          <w:rFonts w:ascii="Times New Roman" w:hAnsi="Times New Roman" w:cs="Times New Roman"/>
          <w:color w:val="000000" w:themeColor="text1"/>
          <w:sz w:val="24"/>
          <w:szCs w:val="24"/>
        </w:rPr>
        <w:t>start</w:t>
      </w:r>
      <w:proofErr w:type="spellEnd"/>
      <w:r w:rsidRPr="00115860">
        <w:rPr>
          <w:rFonts w:ascii="Times New Roman" w:hAnsi="Times New Roman" w:cs="Times New Roman"/>
          <w:color w:val="000000" w:themeColor="text1"/>
          <w:sz w:val="24"/>
          <w:szCs w:val="24"/>
        </w:rPr>
        <w:t>(</w:t>
      </w:r>
      <w:proofErr w:type="gramEnd"/>
      <w:r w:rsidRPr="00115860">
        <w:rPr>
          <w:rFonts w:ascii="Times New Roman" w:hAnsi="Times New Roman" w:cs="Times New Roman"/>
          <w:color w:val="000000" w:themeColor="text1"/>
          <w:sz w:val="24"/>
          <w:szCs w:val="24"/>
        </w:rPr>
        <w:t xml:space="preserve">);  </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if(</w:t>
      </w:r>
      <w:proofErr w:type="spellStart"/>
      <w:proofErr w:type="gramEnd"/>
      <w:r w:rsidRPr="00115860">
        <w:rPr>
          <w:rFonts w:ascii="Times New Roman" w:hAnsi="Times New Roman" w:cs="Times New Roman"/>
          <w:color w:val="000000" w:themeColor="text1"/>
          <w:sz w:val="24"/>
          <w:szCs w:val="24"/>
        </w:rPr>
        <w:t>isset</w:t>
      </w:r>
      <w:proofErr w:type="spellEnd"/>
      <w:r w:rsidRPr="00115860">
        <w:rPr>
          <w:rFonts w:ascii="Times New Roman" w:hAnsi="Times New Roman" w:cs="Times New Roman"/>
          <w:color w:val="000000" w:themeColor="text1"/>
          <w:sz w:val="24"/>
          <w:szCs w:val="24"/>
        </w:rPr>
        <w:t>($_SESSION['cart']))</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unset(</w:t>
      </w:r>
      <w:proofErr w:type="gramEnd"/>
      <w:r w:rsidRPr="00115860">
        <w:rPr>
          <w:rFonts w:ascii="Times New Roman" w:hAnsi="Times New Roman" w:cs="Times New Roman"/>
          <w:color w:val="000000" w:themeColor="text1"/>
          <w:sz w:val="24"/>
          <w:szCs w:val="24"/>
        </w:rPr>
        <w:t xml:space="preserve">$_SESSION['cart']); </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?&gt;</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You can also completely destroy the session entirely by calling the</w:t>
      </w:r>
      <w:r w:rsidR="0093620C">
        <w:rPr>
          <w:rFonts w:ascii="Times New Roman" w:hAnsi="Times New Roman" w:cs="Times New Roman"/>
          <w:color w:val="000000" w:themeColor="text1"/>
          <w:sz w:val="24"/>
          <w:szCs w:val="24"/>
        </w:rPr>
        <w:t xml:space="preserve"> </w:t>
      </w:r>
      <w:proofErr w:type="spellStart"/>
      <w:r w:rsidRPr="00115860">
        <w:rPr>
          <w:rFonts w:ascii="Times New Roman" w:hAnsi="Times New Roman" w:cs="Times New Roman"/>
          <w:color w:val="000000" w:themeColor="text1"/>
          <w:sz w:val="24"/>
          <w:szCs w:val="24"/>
        </w:rPr>
        <w:t>session_destroy</w:t>
      </w:r>
      <w:proofErr w:type="spellEnd"/>
      <w:r w:rsidRPr="00115860">
        <w:rPr>
          <w:rFonts w:ascii="Times New Roman" w:hAnsi="Times New Roman" w:cs="Times New Roman"/>
          <w:color w:val="000000" w:themeColor="text1"/>
          <w:sz w:val="24"/>
          <w:szCs w:val="24"/>
        </w:rPr>
        <w:t> function.</w:t>
      </w:r>
    </w:p>
    <w:p w:rsidR="000B3996" w:rsidRPr="00115860" w:rsidRDefault="000B3996" w:rsidP="00945393">
      <w:pPr>
        <w:spacing w:before="120" w:after="120" w:line="360" w:lineRule="auto"/>
        <w:ind w:right="26"/>
        <w:jc w:val="both"/>
        <w:rPr>
          <w:rFonts w:ascii="Times New Roman" w:hAnsi="Times New Roman" w:cs="Times New Roman"/>
          <w:b/>
          <w:color w:val="000000" w:themeColor="text1"/>
          <w:sz w:val="24"/>
          <w:szCs w:val="24"/>
        </w:rPr>
      </w:pPr>
      <w:r w:rsidRPr="00115860">
        <w:rPr>
          <w:rFonts w:ascii="Times New Roman" w:hAnsi="Times New Roman" w:cs="Times New Roman"/>
          <w:b/>
          <w:color w:val="000000" w:themeColor="text1"/>
          <w:sz w:val="24"/>
          <w:szCs w:val="24"/>
        </w:rPr>
        <w:t>PHP Code:</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gramStart"/>
      <w:r w:rsidRPr="00115860">
        <w:rPr>
          <w:rFonts w:ascii="Times New Roman" w:hAnsi="Times New Roman" w:cs="Times New Roman"/>
          <w:color w:val="000000" w:themeColor="text1"/>
          <w:sz w:val="24"/>
          <w:szCs w:val="24"/>
        </w:rPr>
        <w:t>&lt;?</w:t>
      </w:r>
      <w:proofErr w:type="spellStart"/>
      <w:r w:rsidRPr="00115860">
        <w:rPr>
          <w:rFonts w:ascii="Times New Roman" w:hAnsi="Times New Roman" w:cs="Times New Roman"/>
          <w:color w:val="000000" w:themeColor="text1"/>
          <w:sz w:val="24"/>
          <w:szCs w:val="24"/>
        </w:rPr>
        <w:t>php</w:t>
      </w:r>
      <w:proofErr w:type="spellEnd"/>
      <w:proofErr w:type="gramEnd"/>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spellStart"/>
      <w:r w:rsidRPr="00115860">
        <w:rPr>
          <w:rFonts w:ascii="Times New Roman" w:hAnsi="Times New Roman" w:cs="Times New Roman"/>
          <w:color w:val="000000" w:themeColor="text1"/>
          <w:sz w:val="24"/>
          <w:szCs w:val="24"/>
        </w:rPr>
        <w:t>session_</w:t>
      </w:r>
      <w:proofErr w:type="gramStart"/>
      <w:r w:rsidRPr="00115860">
        <w:rPr>
          <w:rFonts w:ascii="Times New Roman" w:hAnsi="Times New Roman" w:cs="Times New Roman"/>
          <w:color w:val="000000" w:themeColor="text1"/>
          <w:sz w:val="24"/>
          <w:szCs w:val="24"/>
        </w:rPr>
        <w:t>start</w:t>
      </w:r>
      <w:proofErr w:type="spellEnd"/>
      <w:r w:rsidRPr="00115860">
        <w:rPr>
          <w:rFonts w:ascii="Times New Roman" w:hAnsi="Times New Roman" w:cs="Times New Roman"/>
          <w:color w:val="000000" w:themeColor="text1"/>
          <w:sz w:val="24"/>
          <w:szCs w:val="24"/>
        </w:rPr>
        <w:t>(</w:t>
      </w:r>
      <w:proofErr w:type="gramEnd"/>
      <w:r w:rsidRPr="00115860">
        <w:rPr>
          <w:rFonts w:ascii="Times New Roman" w:hAnsi="Times New Roman" w:cs="Times New Roman"/>
          <w:color w:val="000000" w:themeColor="text1"/>
          <w:sz w:val="24"/>
          <w:szCs w:val="24"/>
        </w:rPr>
        <w:t xml:space="preserve">); </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proofErr w:type="spellStart"/>
      <w:r w:rsidRPr="00115860">
        <w:rPr>
          <w:rFonts w:ascii="Times New Roman" w:hAnsi="Times New Roman" w:cs="Times New Roman"/>
          <w:color w:val="000000" w:themeColor="text1"/>
          <w:sz w:val="24"/>
          <w:szCs w:val="24"/>
        </w:rPr>
        <w:t>session_</w:t>
      </w:r>
      <w:proofErr w:type="gramStart"/>
      <w:r w:rsidRPr="00115860">
        <w:rPr>
          <w:rFonts w:ascii="Times New Roman" w:hAnsi="Times New Roman" w:cs="Times New Roman"/>
          <w:color w:val="000000" w:themeColor="text1"/>
          <w:sz w:val="24"/>
          <w:szCs w:val="24"/>
        </w:rPr>
        <w:t>destroy</w:t>
      </w:r>
      <w:proofErr w:type="spellEnd"/>
      <w:r w:rsidRPr="00115860">
        <w:rPr>
          <w:rFonts w:ascii="Times New Roman" w:hAnsi="Times New Roman" w:cs="Times New Roman"/>
          <w:color w:val="000000" w:themeColor="text1"/>
          <w:sz w:val="24"/>
          <w:szCs w:val="24"/>
        </w:rPr>
        <w:t>(</w:t>
      </w:r>
      <w:proofErr w:type="gramEnd"/>
      <w:r w:rsidRPr="00115860">
        <w:rPr>
          <w:rFonts w:ascii="Times New Roman" w:hAnsi="Times New Roman" w:cs="Times New Roman"/>
          <w:color w:val="000000" w:themeColor="text1"/>
          <w:sz w:val="24"/>
          <w:szCs w:val="24"/>
        </w:rPr>
        <w:t>);</w:t>
      </w:r>
    </w:p>
    <w:p w:rsidR="000B3996" w:rsidRPr="00115860" w:rsidRDefault="000B3996" w:rsidP="00945393">
      <w:pPr>
        <w:spacing w:before="120" w:after="120" w:line="360" w:lineRule="auto"/>
        <w:ind w:right="26"/>
        <w:jc w:val="both"/>
        <w:rPr>
          <w:rFonts w:ascii="Times New Roman" w:hAnsi="Times New Roman" w:cs="Times New Roman"/>
          <w:color w:val="000000" w:themeColor="text1"/>
          <w:sz w:val="24"/>
          <w:szCs w:val="24"/>
        </w:rPr>
      </w:pPr>
      <w:r w:rsidRPr="00115860">
        <w:rPr>
          <w:rFonts w:ascii="Times New Roman" w:hAnsi="Times New Roman" w:cs="Times New Roman"/>
          <w:color w:val="000000" w:themeColor="text1"/>
          <w:sz w:val="24"/>
          <w:szCs w:val="24"/>
        </w:rPr>
        <w:t>?&gt;</w:t>
      </w:r>
    </w:p>
    <w:p w:rsidR="000B3996" w:rsidRPr="00115860" w:rsidRDefault="000B3996" w:rsidP="00945393">
      <w:pPr>
        <w:pStyle w:val="intro"/>
        <w:spacing w:before="120" w:beforeAutospacing="0" w:after="120" w:afterAutospacing="0" w:line="360" w:lineRule="auto"/>
        <w:ind w:right="26"/>
        <w:jc w:val="both"/>
      </w:pPr>
      <w:r w:rsidRPr="00115860">
        <w:rPr>
          <w:b/>
          <w:sz w:val="28"/>
          <w:szCs w:val="28"/>
        </w:rPr>
        <w:t>2.2.14 PHP</w:t>
      </w:r>
      <w:r w:rsidR="00872995" w:rsidRPr="00115860">
        <w:rPr>
          <w:b/>
          <w:sz w:val="28"/>
          <w:szCs w:val="28"/>
        </w:rPr>
        <w:t xml:space="preserve"> </w:t>
      </w:r>
      <w:r w:rsidR="00951DC2" w:rsidRPr="00115860">
        <w:rPr>
          <w:b/>
          <w:sz w:val="28"/>
          <w:szCs w:val="28"/>
        </w:rPr>
        <w:t>Form Handling</w:t>
      </w:r>
    </w:p>
    <w:p w:rsidR="00951DC2" w:rsidRPr="00115860" w:rsidRDefault="000B3996" w:rsidP="00945393">
      <w:pPr>
        <w:pStyle w:val="intro"/>
        <w:spacing w:before="120" w:beforeAutospacing="0" w:after="120" w:afterAutospacing="0" w:line="360" w:lineRule="auto"/>
        <w:ind w:right="26"/>
        <w:jc w:val="both"/>
        <w:rPr>
          <w:color w:val="000000"/>
          <w:shd w:val="clear" w:color="auto" w:fill="FFFFFF"/>
        </w:rPr>
      </w:pPr>
      <w:r w:rsidRPr="00115860">
        <w:rPr>
          <w:color w:val="000000"/>
          <w:shd w:val="clear" w:color="auto" w:fill="FFFFFF"/>
        </w:rPr>
        <w:t>The most important thing to notice when dealing with HTML forms and PHP is that any form element in an HTML page will</w:t>
      </w:r>
      <w:r w:rsidRPr="00115860">
        <w:rPr>
          <w:rStyle w:val="apple-converted-space"/>
          <w:color w:val="000000"/>
          <w:shd w:val="clear" w:color="auto" w:fill="FFFFFF"/>
        </w:rPr>
        <w:t> </w:t>
      </w:r>
      <w:r w:rsidRPr="00115860">
        <w:rPr>
          <w:bCs/>
          <w:color w:val="000000"/>
          <w:shd w:val="clear" w:color="auto" w:fill="FFFFFF"/>
        </w:rPr>
        <w:t>automatically</w:t>
      </w:r>
      <w:r w:rsidRPr="00115860">
        <w:rPr>
          <w:rStyle w:val="apple-converted-space"/>
          <w:color w:val="000000"/>
          <w:shd w:val="clear" w:color="auto" w:fill="FFFFFF"/>
        </w:rPr>
        <w:t> </w:t>
      </w:r>
      <w:r w:rsidRPr="00115860">
        <w:rPr>
          <w:color w:val="000000"/>
          <w:shd w:val="clear" w:color="auto" w:fill="FFFFFF"/>
        </w:rPr>
        <w:t>be available to your PHP scripts.</w:t>
      </w:r>
    </w:p>
    <w:p w:rsidR="00F72F81" w:rsidRPr="00115860" w:rsidRDefault="000B3996" w:rsidP="00945393">
      <w:pPr>
        <w:pStyle w:val="intro"/>
        <w:spacing w:before="120" w:beforeAutospacing="0" w:after="120" w:afterAutospacing="0" w:line="360" w:lineRule="auto"/>
        <w:ind w:right="26"/>
        <w:jc w:val="both"/>
        <w:rPr>
          <w:b/>
          <w:color w:val="000000"/>
        </w:rPr>
      </w:pPr>
      <w:r w:rsidRPr="00115860">
        <w:rPr>
          <w:b/>
          <w:color w:val="000000"/>
        </w:rPr>
        <w:t>Form Validation</w:t>
      </w:r>
    </w:p>
    <w:p w:rsidR="000B3996" w:rsidRPr="00115860" w:rsidRDefault="000B3996" w:rsidP="00945393">
      <w:pPr>
        <w:pStyle w:val="intro"/>
        <w:spacing w:before="120" w:beforeAutospacing="0" w:after="120" w:afterAutospacing="0" w:line="360" w:lineRule="auto"/>
        <w:ind w:right="26"/>
        <w:jc w:val="both"/>
        <w:rPr>
          <w:color w:val="000000"/>
        </w:rPr>
      </w:pPr>
      <w:r w:rsidRPr="00115860">
        <w:rPr>
          <w:color w:val="000000"/>
        </w:rPr>
        <w:t>User input should be validated on the browser whenever possible (by client scripts). Browser validation is faster and reduces the server load.</w:t>
      </w:r>
    </w:p>
    <w:p w:rsidR="000B3996" w:rsidRPr="00115860" w:rsidRDefault="000B3996" w:rsidP="00945393">
      <w:pPr>
        <w:pStyle w:val="NormalWeb"/>
        <w:spacing w:before="120" w:beforeAutospacing="0" w:after="120" w:afterAutospacing="0" w:line="360" w:lineRule="auto"/>
        <w:ind w:right="26"/>
        <w:jc w:val="both"/>
        <w:rPr>
          <w:color w:val="000000"/>
        </w:rPr>
      </w:pPr>
      <w:r w:rsidRPr="00115860">
        <w:rPr>
          <w:color w:val="000000"/>
        </w:rPr>
        <w:lastRenderedPageBreak/>
        <w:t>You should consider server validation if the user input will be inserted into a database. A good way to validate a form on the server is to post the form to itself, instead of jumping to a different page. The user will then get the error messages on the same page as the form. This makes it easier to discover the error.</w:t>
      </w:r>
    </w:p>
    <w:p w:rsidR="000B3996" w:rsidRPr="00115860" w:rsidRDefault="000B3996" w:rsidP="00945393">
      <w:pPr>
        <w:pStyle w:val="Heading1"/>
        <w:spacing w:before="120" w:after="120" w:line="360" w:lineRule="auto"/>
        <w:ind w:right="26"/>
        <w:jc w:val="both"/>
        <w:rPr>
          <w:rFonts w:ascii="Times New Roman" w:hAnsi="Times New Roman" w:cs="Times New Roman"/>
          <w:bCs w:val="0"/>
          <w:color w:val="000000" w:themeColor="text1"/>
          <w:sz w:val="24"/>
          <w:szCs w:val="24"/>
        </w:rPr>
      </w:pPr>
      <w:r w:rsidRPr="00115860">
        <w:rPr>
          <w:rFonts w:ascii="Times New Roman" w:hAnsi="Times New Roman" w:cs="Times New Roman"/>
          <w:bCs w:val="0"/>
          <w:color w:val="000000" w:themeColor="text1"/>
          <w:sz w:val="24"/>
          <w:szCs w:val="24"/>
        </w:rPr>
        <w:t>PHP</w:t>
      </w:r>
      <w:r w:rsidRPr="00115860">
        <w:rPr>
          <w:rStyle w:val="apple-converted-space"/>
          <w:rFonts w:ascii="Times New Roman" w:hAnsi="Times New Roman" w:cs="Times New Roman"/>
          <w:bCs w:val="0"/>
          <w:color w:val="000000" w:themeColor="text1"/>
          <w:sz w:val="24"/>
          <w:szCs w:val="24"/>
        </w:rPr>
        <w:t> </w:t>
      </w:r>
      <w:r w:rsidRPr="00115860">
        <w:rPr>
          <w:rStyle w:val="colorh1"/>
          <w:rFonts w:ascii="Times New Roman" w:hAnsi="Times New Roman" w:cs="Times New Roman"/>
          <w:bCs w:val="0"/>
          <w:color w:val="000000" w:themeColor="text1"/>
          <w:sz w:val="24"/>
          <w:szCs w:val="24"/>
        </w:rPr>
        <w:t>$_GET</w:t>
      </w:r>
      <w:r w:rsidRPr="00115860">
        <w:rPr>
          <w:rStyle w:val="apple-converted-space"/>
          <w:rFonts w:ascii="Times New Roman" w:hAnsi="Times New Roman" w:cs="Times New Roman"/>
          <w:bCs w:val="0"/>
          <w:color w:val="000000" w:themeColor="text1"/>
          <w:sz w:val="24"/>
          <w:szCs w:val="24"/>
        </w:rPr>
        <w:t> </w:t>
      </w:r>
      <w:r w:rsidRPr="00115860">
        <w:rPr>
          <w:rFonts w:ascii="Times New Roman" w:hAnsi="Times New Roman" w:cs="Times New Roman"/>
          <w:bCs w:val="0"/>
          <w:color w:val="000000" w:themeColor="text1"/>
          <w:sz w:val="24"/>
          <w:szCs w:val="24"/>
        </w:rPr>
        <w:t>Variable</w:t>
      </w:r>
    </w:p>
    <w:p w:rsidR="000B3996" w:rsidRPr="00115860" w:rsidRDefault="000B3996" w:rsidP="00945393">
      <w:pPr>
        <w:pStyle w:val="NormalWeb"/>
        <w:spacing w:before="120" w:beforeAutospacing="0" w:after="120" w:afterAutospacing="0" w:line="360" w:lineRule="auto"/>
        <w:ind w:right="26"/>
        <w:jc w:val="both"/>
        <w:rPr>
          <w:color w:val="000000"/>
        </w:rPr>
      </w:pPr>
      <w:r w:rsidRPr="00115860">
        <w:rPr>
          <w:color w:val="000000"/>
        </w:rPr>
        <w:t>The predefined $_GET variable is used to collect values in a form with method="get"</w:t>
      </w:r>
      <w:r w:rsidR="0093620C">
        <w:rPr>
          <w:color w:val="000000"/>
        </w:rPr>
        <w:t xml:space="preserve">. </w:t>
      </w:r>
      <w:r w:rsidRPr="00115860">
        <w:rPr>
          <w:color w:val="000000"/>
        </w:rPr>
        <w:t>Information sent from a form with the GET method is visible to everyone (it will be displayed in the browser's address bar) and has limits on the amount of information to send.</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&lt;form action="welcome.php" method="get"&gt;</w:t>
      </w:r>
    </w:p>
    <w:p w:rsidR="000B3996" w:rsidRPr="00115860" w:rsidRDefault="000B3996" w:rsidP="00945393">
      <w:pPr>
        <w:spacing w:before="120" w:after="120" w:line="360" w:lineRule="auto"/>
        <w:ind w:right="26"/>
        <w:jc w:val="both"/>
        <w:rPr>
          <w:rFonts w:ascii="Times New Roman" w:eastAsia="Times New Roman" w:hAnsi="Times New Roman" w:cs="Times New Roman"/>
          <w:color w:val="000000"/>
          <w:sz w:val="24"/>
          <w:szCs w:val="24"/>
        </w:rPr>
      </w:pPr>
      <w:r w:rsidRPr="00115860">
        <w:rPr>
          <w:rFonts w:ascii="Times New Roman" w:eastAsia="Times New Roman" w:hAnsi="Times New Roman" w:cs="Times New Roman"/>
          <w:color w:val="000000"/>
          <w:sz w:val="24"/>
          <w:szCs w:val="24"/>
        </w:rPr>
        <w:t>A file can use the $_GET variable to collect form data (the names of the form fields will automatically be the keys in the $_GET array):</w:t>
      </w:r>
    </w:p>
    <w:p w:rsidR="000B3996" w:rsidRPr="00115860" w:rsidRDefault="000B3996" w:rsidP="00945393">
      <w:pPr>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rPr>
        <w:t>Welcome &lt;</w:t>
      </w:r>
      <w:proofErr w:type="gramStart"/>
      <w:r w:rsidRPr="00115860">
        <w:rPr>
          <w:rFonts w:ascii="Times New Roman" w:hAnsi="Times New Roman" w:cs="Times New Roman"/>
        </w:rPr>
        <w:t>?</w:t>
      </w:r>
      <w:proofErr w:type="spellStart"/>
      <w:r w:rsidRPr="00115860">
        <w:rPr>
          <w:rFonts w:ascii="Times New Roman" w:hAnsi="Times New Roman" w:cs="Times New Roman"/>
        </w:rPr>
        <w:t>php</w:t>
      </w:r>
      <w:proofErr w:type="spellEnd"/>
      <w:proofErr w:type="gramEnd"/>
      <w:r w:rsidRPr="00115860">
        <w:rPr>
          <w:rFonts w:ascii="Times New Roman" w:hAnsi="Times New Roman" w:cs="Times New Roman"/>
        </w:rPr>
        <w:t xml:space="preserve"> echo $_GET["</w:t>
      </w:r>
      <w:proofErr w:type="spellStart"/>
      <w:r w:rsidRPr="00115860">
        <w:rPr>
          <w:rFonts w:ascii="Times New Roman" w:hAnsi="Times New Roman" w:cs="Times New Roman"/>
        </w:rPr>
        <w:t>fname</w:t>
      </w:r>
      <w:proofErr w:type="spellEnd"/>
      <w:r w:rsidRPr="00115860">
        <w:rPr>
          <w:rFonts w:ascii="Times New Roman" w:hAnsi="Times New Roman" w:cs="Times New Roman"/>
        </w:rPr>
        <w:t>"]; ?&gt;</w:t>
      </w:r>
    </w:p>
    <w:p w:rsidR="000B3996" w:rsidRPr="00115860" w:rsidRDefault="000B3996" w:rsidP="00945393">
      <w:pPr>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b/>
          <w:sz w:val="24"/>
          <w:szCs w:val="24"/>
        </w:rPr>
        <w:t>PHP $_POST Function</w:t>
      </w:r>
    </w:p>
    <w:p w:rsidR="000B3996" w:rsidRPr="00115860" w:rsidRDefault="000B3996" w:rsidP="00945393">
      <w:pPr>
        <w:pStyle w:val="NormalWeb"/>
        <w:spacing w:before="120" w:beforeAutospacing="0" w:after="120" w:afterAutospacing="0" w:line="360" w:lineRule="auto"/>
        <w:ind w:right="26"/>
        <w:jc w:val="both"/>
        <w:rPr>
          <w:color w:val="000000"/>
        </w:rPr>
      </w:pPr>
      <w:r w:rsidRPr="00115860">
        <w:rPr>
          <w:color w:val="000000"/>
        </w:rPr>
        <w:t>The predefined $_POST variable is used to collect values from a form sent with method="post".</w:t>
      </w:r>
    </w:p>
    <w:p w:rsidR="000B3996" w:rsidRPr="00115860" w:rsidRDefault="000B3996" w:rsidP="00945393">
      <w:pPr>
        <w:pStyle w:val="NormalWeb"/>
        <w:spacing w:before="120" w:beforeAutospacing="0" w:after="120" w:afterAutospacing="0" w:line="360" w:lineRule="auto"/>
        <w:ind w:right="26"/>
        <w:jc w:val="both"/>
        <w:rPr>
          <w:color w:val="000000"/>
        </w:rPr>
      </w:pPr>
      <w:r w:rsidRPr="00115860">
        <w:rPr>
          <w:color w:val="000000"/>
        </w:rPr>
        <w:t>Information sent from a form with the POST method is invisible to others and has no limits on the amount of information to send.</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&lt;form action="welcome.php" method="post"&gt;</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eastAsia="Times New Roman" w:hAnsi="Times New Roman" w:cs="Times New Roman"/>
          <w:sz w:val="24"/>
          <w:szCs w:val="24"/>
        </w:rPr>
        <w:t xml:space="preserve">A file can use the $_POST variable to collect form data (the names of the form fields will </w:t>
      </w:r>
      <w:r w:rsidRPr="00115860">
        <w:rPr>
          <w:rFonts w:ascii="Times New Roman" w:hAnsi="Times New Roman" w:cs="Times New Roman"/>
          <w:sz w:val="24"/>
          <w:szCs w:val="24"/>
        </w:rPr>
        <w:t>automatically be the keys in the $_POST array):</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Welcome &lt;</w:t>
      </w:r>
      <w:proofErr w:type="gramStart"/>
      <w:r w:rsidRPr="00115860">
        <w:rPr>
          <w:rFonts w:ascii="Times New Roman" w:hAnsi="Times New Roman" w:cs="Times New Roman"/>
          <w:sz w:val="24"/>
          <w:szCs w:val="24"/>
        </w:rPr>
        <w:t>?</w:t>
      </w:r>
      <w:proofErr w:type="spellStart"/>
      <w:r w:rsidRPr="00115860">
        <w:rPr>
          <w:rFonts w:ascii="Times New Roman" w:hAnsi="Times New Roman" w:cs="Times New Roman"/>
          <w:sz w:val="24"/>
          <w:szCs w:val="24"/>
        </w:rPr>
        <w:t>php</w:t>
      </w:r>
      <w:proofErr w:type="spellEnd"/>
      <w:proofErr w:type="gramEnd"/>
      <w:r w:rsidRPr="00115860">
        <w:rPr>
          <w:rFonts w:ascii="Times New Roman" w:hAnsi="Times New Roman" w:cs="Times New Roman"/>
          <w:sz w:val="24"/>
          <w:szCs w:val="24"/>
        </w:rPr>
        <w:t xml:space="preserve"> echo $_POST["</w:t>
      </w:r>
      <w:proofErr w:type="spellStart"/>
      <w:r w:rsidRPr="00115860">
        <w:rPr>
          <w:rFonts w:ascii="Times New Roman" w:hAnsi="Times New Roman" w:cs="Times New Roman"/>
          <w:sz w:val="24"/>
          <w:szCs w:val="24"/>
        </w:rPr>
        <w:t>fname</w:t>
      </w:r>
      <w:proofErr w:type="spellEnd"/>
      <w:r w:rsidRPr="00115860">
        <w:rPr>
          <w:rFonts w:ascii="Times New Roman" w:hAnsi="Times New Roman" w:cs="Times New Roman"/>
          <w:sz w:val="24"/>
          <w:szCs w:val="24"/>
        </w:rPr>
        <w:t>"]; ?&gt;</w:t>
      </w:r>
    </w:p>
    <w:p w:rsidR="007B3EBF" w:rsidRPr="00115860" w:rsidRDefault="007B3EBF" w:rsidP="00945393">
      <w:pPr>
        <w:spacing w:before="120" w:after="120" w:line="360" w:lineRule="auto"/>
        <w:ind w:right="26"/>
        <w:jc w:val="both"/>
        <w:rPr>
          <w:rFonts w:ascii="Times New Roman" w:hAnsi="Times New Roman" w:cs="Times New Roman"/>
          <w:sz w:val="24"/>
          <w:szCs w:val="24"/>
        </w:rPr>
      </w:pPr>
    </w:p>
    <w:p w:rsidR="005C4040" w:rsidRPr="00115860" w:rsidRDefault="00E217B3" w:rsidP="00945393">
      <w:pPr>
        <w:spacing w:before="120" w:after="120" w:line="360" w:lineRule="auto"/>
        <w:ind w:right="26"/>
        <w:jc w:val="both"/>
        <w:rPr>
          <w:rFonts w:ascii="Times New Roman" w:hAnsi="Times New Roman" w:cs="Times New Roman"/>
          <w:b/>
          <w:sz w:val="32"/>
          <w:szCs w:val="24"/>
        </w:rPr>
      </w:pPr>
      <w:r w:rsidRPr="00115860">
        <w:rPr>
          <w:rFonts w:ascii="Times New Roman" w:hAnsi="Times New Roman" w:cs="Times New Roman"/>
          <w:b/>
          <w:sz w:val="32"/>
          <w:szCs w:val="24"/>
        </w:rPr>
        <w:t>2.4</w:t>
      </w:r>
      <w:r w:rsidR="005C4040" w:rsidRPr="00115860">
        <w:rPr>
          <w:rFonts w:ascii="Times New Roman" w:hAnsi="Times New Roman" w:cs="Times New Roman"/>
          <w:b/>
          <w:sz w:val="32"/>
          <w:szCs w:val="24"/>
        </w:rPr>
        <w:t xml:space="preserve"> HTML</w:t>
      </w:r>
    </w:p>
    <w:p w:rsidR="005C4040" w:rsidRPr="00115860" w:rsidRDefault="00374DF4" w:rsidP="00945393">
      <w:pPr>
        <w:spacing w:before="120" w:after="120" w:line="360" w:lineRule="auto"/>
        <w:ind w:right="26"/>
        <w:jc w:val="both"/>
        <w:rPr>
          <w:rFonts w:ascii="Times New Roman" w:hAnsi="Times New Roman" w:cs="Times New Roman"/>
          <w:b/>
          <w:bCs/>
          <w:iCs/>
          <w:sz w:val="28"/>
          <w:szCs w:val="24"/>
        </w:rPr>
      </w:pPr>
      <w:r w:rsidRPr="00115860">
        <w:rPr>
          <w:rFonts w:ascii="Times New Roman" w:hAnsi="Times New Roman" w:cs="Times New Roman"/>
          <w:b/>
          <w:bCs/>
          <w:iCs/>
          <w:sz w:val="28"/>
          <w:szCs w:val="24"/>
        </w:rPr>
        <w:t xml:space="preserve">2.4.1 </w:t>
      </w:r>
      <w:r w:rsidR="005C4040" w:rsidRPr="00115860">
        <w:rPr>
          <w:rFonts w:ascii="Times New Roman" w:hAnsi="Times New Roman" w:cs="Times New Roman"/>
          <w:b/>
          <w:bCs/>
          <w:iCs/>
          <w:sz w:val="28"/>
          <w:szCs w:val="24"/>
        </w:rPr>
        <w:t xml:space="preserve">Hyper Text </w:t>
      </w:r>
      <w:proofErr w:type="spellStart"/>
      <w:r w:rsidR="005C4040" w:rsidRPr="00115860">
        <w:rPr>
          <w:rFonts w:ascii="Times New Roman" w:hAnsi="Times New Roman" w:cs="Times New Roman"/>
          <w:b/>
          <w:bCs/>
          <w:iCs/>
          <w:sz w:val="28"/>
          <w:szCs w:val="24"/>
        </w:rPr>
        <w:t>Markup</w:t>
      </w:r>
      <w:proofErr w:type="spellEnd"/>
      <w:r w:rsidR="005C4040" w:rsidRPr="00115860">
        <w:rPr>
          <w:rFonts w:ascii="Times New Roman" w:hAnsi="Times New Roman" w:cs="Times New Roman"/>
          <w:b/>
          <w:bCs/>
          <w:iCs/>
          <w:sz w:val="28"/>
          <w:szCs w:val="24"/>
        </w:rPr>
        <w:t xml:space="preserve"> Language </w:t>
      </w:r>
    </w:p>
    <w:p w:rsidR="005C4040" w:rsidRPr="00115860" w:rsidRDefault="005C4040" w:rsidP="00945393">
      <w:pPr>
        <w:pStyle w:val="BodyTextIndent"/>
        <w:spacing w:before="120" w:line="360" w:lineRule="auto"/>
        <w:ind w:left="0" w:right="26"/>
        <w:jc w:val="both"/>
        <w:rPr>
          <w:rFonts w:ascii="Times New Roman" w:hAnsi="Times New Roman" w:cs="Times New Roman"/>
          <w:sz w:val="24"/>
          <w:szCs w:val="24"/>
        </w:rPr>
      </w:pPr>
      <w:r w:rsidRPr="00115860">
        <w:rPr>
          <w:rFonts w:ascii="Times New Roman" w:hAnsi="Times New Roman" w:cs="Times New Roman"/>
          <w:sz w:val="24"/>
          <w:szCs w:val="24"/>
        </w:rPr>
        <w:t xml:space="preserve">Hypertext </w:t>
      </w:r>
      <w:proofErr w:type="spellStart"/>
      <w:r w:rsidRPr="00115860">
        <w:rPr>
          <w:rFonts w:ascii="Times New Roman" w:hAnsi="Times New Roman" w:cs="Times New Roman"/>
          <w:sz w:val="24"/>
          <w:szCs w:val="24"/>
        </w:rPr>
        <w:t>Markup</w:t>
      </w:r>
      <w:proofErr w:type="spellEnd"/>
      <w:r w:rsidRPr="00115860">
        <w:rPr>
          <w:rFonts w:ascii="Times New Roman" w:hAnsi="Times New Roman" w:cs="Times New Roman"/>
          <w:sz w:val="24"/>
          <w:szCs w:val="24"/>
        </w:rPr>
        <w:t xml:space="preserve"> Language (HTML) is a language for describing how pages of text, graphics, and other Information are organized, formatted, and linked together. It is not really a programming language in the sense of COBOL or Visual Basic, but it does provide powerful capabilities for text formatting and output display. The original purpose of HTML was primarily as a tool for making text documents readily available on the Internet. Basic </w:t>
      </w:r>
      <w:r w:rsidRPr="00115860">
        <w:rPr>
          <w:rFonts w:ascii="Times New Roman" w:hAnsi="Times New Roman" w:cs="Times New Roman"/>
          <w:sz w:val="24"/>
          <w:szCs w:val="24"/>
        </w:rPr>
        <w:lastRenderedPageBreak/>
        <w:t xml:space="preserve">graphic support was added, and the things started to take off. Now we have sound, live video, retail </w:t>
      </w:r>
      <w:proofErr w:type="spellStart"/>
      <w:r w:rsidRPr="00115860">
        <w:rPr>
          <w:rFonts w:ascii="Times New Roman" w:hAnsi="Times New Roman" w:cs="Times New Roman"/>
          <w:sz w:val="24"/>
          <w:szCs w:val="24"/>
        </w:rPr>
        <w:t>catalogs</w:t>
      </w:r>
      <w:proofErr w:type="spellEnd"/>
      <w:r w:rsidRPr="00115860">
        <w:rPr>
          <w:rFonts w:ascii="Times New Roman" w:hAnsi="Times New Roman" w:cs="Times New Roman"/>
          <w:sz w:val="24"/>
          <w:szCs w:val="24"/>
        </w:rPr>
        <w:t>, and much, much more available to us</w:t>
      </w:r>
      <w:proofErr w:type="gramStart"/>
      <w:r w:rsidRPr="00115860">
        <w:rPr>
          <w:rFonts w:ascii="Times New Roman" w:hAnsi="Times New Roman" w:cs="Times New Roman"/>
          <w:sz w:val="24"/>
          <w:szCs w:val="24"/>
        </w:rPr>
        <w:t>.</w:t>
      </w:r>
      <w:r w:rsidR="00344021" w:rsidRPr="00115860">
        <w:rPr>
          <w:rFonts w:ascii="Times New Roman" w:hAnsi="Times New Roman" w:cs="Times New Roman"/>
          <w:sz w:val="24"/>
          <w:szCs w:val="24"/>
        </w:rPr>
        <w:t>[</w:t>
      </w:r>
      <w:proofErr w:type="gramEnd"/>
      <w:r w:rsidR="00573BC5" w:rsidRPr="00115860">
        <w:rPr>
          <w:rFonts w:ascii="Times New Roman" w:hAnsi="Times New Roman" w:cs="Times New Roman"/>
          <w:sz w:val="24"/>
          <w:szCs w:val="24"/>
        </w:rPr>
        <w:tab/>
      </w:r>
      <w:r w:rsidR="00573BC5" w:rsidRPr="00115860">
        <w:rPr>
          <w:rFonts w:ascii="Times New Roman" w:hAnsi="Times New Roman" w:cs="Times New Roman"/>
          <w:sz w:val="24"/>
          <w:szCs w:val="24"/>
        </w:rPr>
        <w:tab/>
      </w:r>
      <w:r w:rsidR="00573BC5" w:rsidRPr="00115860">
        <w:rPr>
          <w:rFonts w:ascii="Times New Roman" w:hAnsi="Times New Roman" w:cs="Times New Roman"/>
          <w:sz w:val="24"/>
          <w:szCs w:val="24"/>
        </w:rPr>
        <w:tab/>
      </w:r>
    </w:p>
    <w:p w:rsidR="005C4040" w:rsidRPr="00115860" w:rsidRDefault="005C4040"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HTML pages are the standard interface to the Internet. This basic language provides the necessary nuts and bolts for building Web pages.</w:t>
      </w:r>
    </w:p>
    <w:p w:rsidR="005C4040" w:rsidRPr="00115860" w:rsidRDefault="005C4040"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Using a </w:t>
      </w:r>
      <w:proofErr w:type="spellStart"/>
      <w:r w:rsidRPr="00115860">
        <w:rPr>
          <w:rFonts w:ascii="Times New Roman" w:hAnsi="Times New Roman" w:cs="Times New Roman"/>
          <w:sz w:val="24"/>
          <w:szCs w:val="24"/>
        </w:rPr>
        <w:t>markup</w:t>
      </w:r>
      <w:proofErr w:type="spellEnd"/>
      <w:r w:rsidRPr="00115860">
        <w:rPr>
          <w:rFonts w:ascii="Times New Roman" w:hAnsi="Times New Roman" w:cs="Times New Roman"/>
          <w:sz w:val="24"/>
          <w:szCs w:val="24"/>
        </w:rPr>
        <w:t xml:space="preserve"> language means that tags can be added to the words in the document and web enable them. A tag is a set of descriptive formatting codes used in HTML document that instructs a web browser how to display text and graphics on a web page.</w:t>
      </w:r>
    </w:p>
    <w:p w:rsidR="005C4040" w:rsidRPr="00115860" w:rsidRDefault="005C4040"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w:t>
      </w:r>
      <w:proofErr w:type="gramStart"/>
      <w:r w:rsidRPr="00115860">
        <w:rPr>
          <w:rFonts w:ascii="Times New Roman" w:hAnsi="Times New Roman" w:cs="Times New Roman"/>
          <w:sz w:val="24"/>
          <w:szCs w:val="24"/>
        </w:rPr>
        <w:t>html</w:t>
      </w:r>
      <w:proofErr w:type="gramEnd"/>
      <w:r w:rsidRPr="00115860">
        <w:rPr>
          <w:rFonts w:ascii="Times New Roman" w:hAnsi="Times New Roman" w:cs="Times New Roman"/>
          <w:sz w:val="24"/>
          <w:szCs w:val="24"/>
        </w:rPr>
        <w:t>&gt;</w:t>
      </w:r>
    </w:p>
    <w:p w:rsidR="005C4040" w:rsidRPr="00115860" w:rsidRDefault="005C4040"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w:t>
      </w:r>
      <w:proofErr w:type="gramStart"/>
      <w:r w:rsidRPr="00115860">
        <w:rPr>
          <w:rFonts w:ascii="Times New Roman" w:hAnsi="Times New Roman" w:cs="Times New Roman"/>
          <w:sz w:val="24"/>
          <w:szCs w:val="24"/>
        </w:rPr>
        <w:t>head</w:t>
      </w:r>
      <w:proofErr w:type="gramEnd"/>
      <w:r w:rsidRPr="00115860">
        <w:rPr>
          <w:rFonts w:ascii="Times New Roman" w:hAnsi="Times New Roman" w:cs="Times New Roman"/>
          <w:sz w:val="24"/>
          <w:szCs w:val="24"/>
        </w:rPr>
        <w:t>&gt;</w:t>
      </w:r>
    </w:p>
    <w:p w:rsidR="005C4040" w:rsidRPr="00115860" w:rsidRDefault="005C4040"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w:t>
      </w:r>
      <w:proofErr w:type="gramStart"/>
      <w:r w:rsidRPr="00115860">
        <w:rPr>
          <w:rFonts w:ascii="Times New Roman" w:hAnsi="Times New Roman" w:cs="Times New Roman"/>
          <w:sz w:val="24"/>
          <w:szCs w:val="24"/>
        </w:rPr>
        <w:t>title&gt;</w:t>
      </w:r>
      <w:proofErr w:type="gramEnd"/>
      <w:r w:rsidRPr="00115860">
        <w:rPr>
          <w:rFonts w:ascii="Times New Roman" w:hAnsi="Times New Roman" w:cs="Times New Roman"/>
          <w:sz w:val="24"/>
          <w:szCs w:val="24"/>
        </w:rPr>
        <w:t>My First Webpage&lt;/title&gt;&lt;/head&gt;</w:t>
      </w:r>
    </w:p>
    <w:p w:rsidR="005C4040" w:rsidRPr="00115860" w:rsidRDefault="005C4040"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w:t>
      </w:r>
      <w:proofErr w:type="gramStart"/>
      <w:r w:rsidRPr="00115860">
        <w:rPr>
          <w:rFonts w:ascii="Times New Roman" w:hAnsi="Times New Roman" w:cs="Times New Roman"/>
          <w:sz w:val="24"/>
          <w:szCs w:val="24"/>
        </w:rPr>
        <w:t>body</w:t>
      </w:r>
      <w:proofErr w:type="gramEnd"/>
      <w:r w:rsidRPr="00115860">
        <w:rPr>
          <w:rFonts w:ascii="Times New Roman" w:hAnsi="Times New Roman" w:cs="Times New Roman"/>
          <w:sz w:val="24"/>
          <w:szCs w:val="24"/>
        </w:rPr>
        <w:t>&gt;</w:t>
      </w:r>
    </w:p>
    <w:p w:rsidR="00C43607" w:rsidRDefault="005C4040"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This is my first homepage</w:t>
      </w:r>
      <w:proofErr w:type="gramStart"/>
      <w:r w:rsidRPr="00115860">
        <w:rPr>
          <w:rFonts w:ascii="Times New Roman" w:hAnsi="Times New Roman" w:cs="Times New Roman"/>
          <w:sz w:val="24"/>
          <w:szCs w:val="24"/>
        </w:rPr>
        <w:t>.&lt;</w:t>
      </w:r>
      <w:proofErr w:type="gramEnd"/>
      <w:r w:rsidRPr="00115860">
        <w:rPr>
          <w:rFonts w:ascii="Times New Roman" w:hAnsi="Times New Roman" w:cs="Times New Roman"/>
          <w:sz w:val="24"/>
          <w:szCs w:val="24"/>
        </w:rPr>
        <w:t>b&gt;This text is bold&lt;/b&gt;</w:t>
      </w:r>
    </w:p>
    <w:p w:rsidR="005C4040" w:rsidRPr="00115860" w:rsidRDefault="005C4040"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&lt;/body&gt;</w:t>
      </w:r>
    </w:p>
    <w:p w:rsidR="00E217B3" w:rsidRPr="00115860" w:rsidRDefault="005C4040"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&lt;/html&gt;</w:t>
      </w:r>
    </w:p>
    <w:p w:rsidR="005C4040" w:rsidRPr="00115860" w:rsidRDefault="005C4040"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What you just made is a skeleton html document. This is the minimum required information for a web document and all web documents should contain these basic components. The first tag in your html document is &lt;html&gt;. This tag tells your browser that this is the start of an html document. The last tag in your document is &lt;/html&gt;. This tag tells your browser that this is the end of the html document.</w:t>
      </w:r>
    </w:p>
    <w:p w:rsidR="005C4040" w:rsidRPr="00115860" w:rsidRDefault="005C4040"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The text between the &lt;head&gt; tag and the &lt;/head&gt; tag is header information. Header information is not</w:t>
      </w:r>
      <w:r w:rsidR="001E0457">
        <w:rPr>
          <w:rFonts w:ascii="Times New Roman" w:hAnsi="Times New Roman" w:cs="Times New Roman"/>
          <w:sz w:val="24"/>
          <w:szCs w:val="24"/>
        </w:rPr>
        <w:t xml:space="preserve"> </w:t>
      </w:r>
      <w:r w:rsidRPr="00115860">
        <w:rPr>
          <w:rFonts w:ascii="Times New Roman" w:hAnsi="Times New Roman" w:cs="Times New Roman"/>
          <w:sz w:val="24"/>
          <w:szCs w:val="24"/>
        </w:rPr>
        <w:t>displayed in the browser window.</w:t>
      </w:r>
    </w:p>
    <w:p w:rsidR="005C4040" w:rsidRPr="00115860" w:rsidRDefault="005C4040"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The text between the &lt;title&gt; tags is the title of your document. The &lt;title&gt; tag is used to uniquely identify each document and is also displayed in the title bar of the browser window.</w:t>
      </w:r>
    </w:p>
    <w:p w:rsidR="001E0457" w:rsidRDefault="005C4040"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The text between the &lt;body&gt; tags is the text that will be displayed in your browser.</w:t>
      </w:r>
      <w:r w:rsidR="001E0457">
        <w:rPr>
          <w:rFonts w:ascii="Times New Roman" w:hAnsi="Times New Roman" w:cs="Times New Roman"/>
          <w:sz w:val="24"/>
          <w:szCs w:val="24"/>
        </w:rPr>
        <w:t xml:space="preserve"> </w:t>
      </w:r>
    </w:p>
    <w:p w:rsidR="00F72F81" w:rsidRPr="00115860" w:rsidRDefault="005C4040"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The text between the &lt;b&gt; and &lt;/b&gt; tags will be displayed in a bold font.</w:t>
      </w:r>
    </w:p>
    <w:p w:rsidR="005C4040" w:rsidRPr="00115860" w:rsidRDefault="00872995" w:rsidP="00945393">
      <w:pPr>
        <w:widowControl w:val="0"/>
        <w:autoSpaceDE w:val="0"/>
        <w:autoSpaceDN w:val="0"/>
        <w:adjustRightInd w:val="0"/>
        <w:spacing w:before="120" w:after="120" w:line="360" w:lineRule="auto"/>
        <w:ind w:right="26"/>
        <w:jc w:val="both"/>
        <w:rPr>
          <w:rFonts w:ascii="Times New Roman" w:hAnsi="Times New Roman" w:cs="Times New Roman"/>
          <w:b/>
          <w:bCs/>
          <w:sz w:val="28"/>
          <w:szCs w:val="24"/>
        </w:rPr>
      </w:pPr>
      <w:r w:rsidRPr="00115860">
        <w:rPr>
          <w:rFonts w:ascii="Times New Roman" w:hAnsi="Times New Roman" w:cs="Times New Roman"/>
          <w:b/>
          <w:bCs/>
          <w:sz w:val="28"/>
          <w:szCs w:val="24"/>
        </w:rPr>
        <w:t xml:space="preserve">2.4.2 </w:t>
      </w:r>
      <w:r w:rsidR="005C4040" w:rsidRPr="00115860">
        <w:rPr>
          <w:rFonts w:ascii="Times New Roman" w:hAnsi="Times New Roman" w:cs="Times New Roman"/>
          <w:b/>
          <w:bCs/>
          <w:sz w:val="28"/>
          <w:szCs w:val="24"/>
        </w:rPr>
        <w:t>Logical vs. Physical Tags</w:t>
      </w:r>
    </w:p>
    <w:p w:rsidR="00B60BDD" w:rsidRPr="00206AA1" w:rsidRDefault="005C4040" w:rsidP="00206AA1">
      <w:pPr>
        <w:widowControl w:val="0"/>
        <w:autoSpaceDE w:val="0"/>
        <w:autoSpaceDN w:val="0"/>
        <w:adjustRightInd w:val="0"/>
        <w:spacing w:before="120" w:after="120" w:line="360" w:lineRule="auto"/>
        <w:ind w:right="26"/>
        <w:jc w:val="both"/>
        <w:rPr>
          <w:rFonts w:ascii="Times New Roman" w:hAnsi="Times New Roman" w:cs="Times New Roman"/>
          <w:b/>
          <w:bCs/>
          <w:sz w:val="24"/>
          <w:szCs w:val="24"/>
        </w:rPr>
      </w:pPr>
      <w:r w:rsidRPr="00115860">
        <w:rPr>
          <w:rFonts w:ascii="Times New Roman" w:hAnsi="Times New Roman" w:cs="Times New Roman"/>
          <w:sz w:val="24"/>
          <w:szCs w:val="24"/>
        </w:rPr>
        <w:t xml:space="preserve">In HTML there are both logical tags and physical tags. Logical tags are designed to describe (to the browser) the enclosed text's meaning. An example of a logical tag is the &lt;strong&gt;&lt;/strong&gt; tag. By placing text in between these tags you are telling the browser that </w:t>
      </w:r>
      <w:r w:rsidRPr="00115860">
        <w:rPr>
          <w:rFonts w:ascii="Times New Roman" w:hAnsi="Times New Roman" w:cs="Times New Roman"/>
          <w:sz w:val="24"/>
          <w:szCs w:val="24"/>
        </w:rPr>
        <w:lastRenderedPageBreak/>
        <w:t>the text has some greater importance. By default all browsers make the text appear bold when in between the &lt;strong&gt; and&lt;/strong&gt; tags.</w:t>
      </w:r>
    </w:p>
    <w:p w:rsidR="005C4040" w:rsidRPr="00115860" w:rsidRDefault="005C4040"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Physical tags on the other hand provide specific instructions on how to display the text they enclose. Examples of physical tags include:</w:t>
      </w:r>
    </w:p>
    <w:p w:rsidR="005C4040" w:rsidRPr="00115860" w:rsidRDefault="005C4040"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&lt;b&gt;: Makes the text bold. </w:t>
      </w:r>
    </w:p>
    <w:p w:rsidR="005C4040" w:rsidRPr="00115860" w:rsidRDefault="005C4040"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w:t>
      </w:r>
      <w:proofErr w:type="gramStart"/>
      <w:r w:rsidRPr="00115860">
        <w:rPr>
          <w:rFonts w:ascii="Times New Roman" w:hAnsi="Times New Roman" w:cs="Times New Roman"/>
          <w:sz w:val="24"/>
          <w:szCs w:val="24"/>
        </w:rPr>
        <w:t>big</w:t>
      </w:r>
      <w:proofErr w:type="gramEnd"/>
      <w:r w:rsidRPr="00115860">
        <w:rPr>
          <w:rFonts w:ascii="Times New Roman" w:hAnsi="Times New Roman" w:cs="Times New Roman"/>
          <w:sz w:val="24"/>
          <w:szCs w:val="24"/>
        </w:rPr>
        <w:t>&gt;: Makes the text usually one size bigger than what's around it. &lt;</w:t>
      </w:r>
      <w:proofErr w:type="spellStart"/>
      <w:r w:rsidRPr="00115860">
        <w:rPr>
          <w:rFonts w:ascii="Times New Roman" w:hAnsi="Times New Roman" w:cs="Times New Roman"/>
          <w:sz w:val="24"/>
          <w:szCs w:val="24"/>
        </w:rPr>
        <w:t>i</w:t>
      </w:r>
      <w:proofErr w:type="spellEnd"/>
      <w:r w:rsidRPr="00115860">
        <w:rPr>
          <w:rFonts w:ascii="Times New Roman" w:hAnsi="Times New Roman" w:cs="Times New Roman"/>
          <w:sz w:val="24"/>
          <w:szCs w:val="24"/>
        </w:rPr>
        <w:t xml:space="preserve">&gt;: Makes text italic. </w:t>
      </w:r>
    </w:p>
    <w:p w:rsidR="005C4040" w:rsidRPr="00115860" w:rsidRDefault="005C4040"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Physical tags were invented to add style to HTML pages because style sheets were not around, though the original intention of HTML was to not have physical tags. Rather than use physical tags to style your HTML pages, you should use style sheets.</w:t>
      </w:r>
    </w:p>
    <w:p w:rsidR="006B2545" w:rsidRDefault="006B2545" w:rsidP="00945393">
      <w:pPr>
        <w:widowControl w:val="0"/>
        <w:overflowPunct w:val="0"/>
        <w:autoSpaceDE w:val="0"/>
        <w:autoSpaceDN w:val="0"/>
        <w:adjustRightInd w:val="0"/>
        <w:spacing w:before="120" w:after="120" w:line="360" w:lineRule="auto"/>
        <w:ind w:right="26"/>
        <w:jc w:val="both"/>
        <w:rPr>
          <w:rFonts w:ascii="Times New Roman" w:hAnsi="Times New Roman" w:cs="Times New Roman"/>
          <w:b/>
          <w:bCs/>
          <w:sz w:val="32"/>
          <w:szCs w:val="24"/>
        </w:rPr>
      </w:pPr>
    </w:p>
    <w:p w:rsidR="00140844" w:rsidRPr="00115860" w:rsidRDefault="004D4201" w:rsidP="00945393">
      <w:pPr>
        <w:widowControl w:val="0"/>
        <w:overflowPunct w:val="0"/>
        <w:autoSpaceDE w:val="0"/>
        <w:autoSpaceDN w:val="0"/>
        <w:adjustRightInd w:val="0"/>
        <w:spacing w:before="120" w:after="120" w:line="360" w:lineRule="auto"/>
        <w:ind w:right="26"/>
        <w:jc w:val="both"/>
        <w:rPr>
          <w:rFonts w:ascii="Times New Roman" w:hAnsi="Times New Roman" w:cs="Times New Roman"/>
          <w:b/>
          <w:bCs/>
          <w:sz w:val="28"/>
          <w:szCs w:val="24"/>
        </w:rPr>
      </w:pPr>
      <w:r w:rsidRPr="00115860">
        <w:rPr>
          <w:rFonts w:ascii="Times New Roman" w:hAnsi="Times New Roman" w:cs="Times New Roman"/>
          <w:b/>
          <w:bCs/>
          <w:sz w:val="32"/>
          <w:szCs w:val="24"/>
        </w:rPr>
        <w:t>2.5</w:t>
      </w:r>
      <w:r w:rsidR="00872995" w:rsidRPr="00115860">
        <w:rPr>
          <w:rFonts w:ascii="Times New Roman" w:hAnsi="Times New Roman" w:cs="Times New Roman"/>
          <w:b/>
          <w:bCs/>
          <w:sz w:val="32"/>
          <w:szCs w:val="24"/>
        </w:rPr>
        <w:t xml:space="preserve"> </w:t>
      </w:r>
      <w:r w:rsidR="00140844" w:rsidRPr="00115860">
        <w:rPr>
          <w:rFonts w:ascii="Times New Roman" w:hAnsi="Times New Roman" w:cs="Times New Roman"/>
          <w:b/>
          <w:bCs/>
          <w:sz w:val="32"/>
          <w:szCs w:val="24"/>
        </w:rPr>
        <w:t>CSS</w:t>
      </w:r>
    </w:p>
    <w:p w:rsidR="00140844" w:rsidRPr="00115860" w:rsidRDefault="00140844" w:rsidP="00945393">
      <w:pPr>
        <w:pStyle w:val="NoSpacing"/>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C</w:t>
      </w:r>
      <w:r w:rsidRPr="00115860">
        <w:rPr>
          <w:rFonts w:ascii="Times New Roman" w:hAnsi="Times New Roman" w:cs="Times New Roman"/>
          <w:sz w:val="24"/>
          <w:szCs w:val="24"/>
        </w:rPr>
        <w:t>ascading</w:t>
      </w:r>
      <w:r w:rsidRPr="00115860">
        <w:rPr>
          <w:rFonts w:ascii="Times New Roman" w:hAnsi="Times New Roman" w:cs="Times New Roman"/>
          <w:b/>
          <w:bCs/>
          <w:sz w:val="24"/>
          <w:szCs w:val="24"/>
        </w:rPr>
        <w:t xml:space="preserve"> S</w:t>
      </w:r>
      <w:r w:rsidRPr="00115860">
        <w:rPr>
          <w:rFonts w:ascii="Times New Roman" w:hAnsi="Times New Roman" w:cs="Times New Roman"/>
          <w:sz w:val="24"/>
          <w:szCs w:val="24"/>
        </w:rPr>
        <w:t>tyle</w:t>
      </w:r>
      <w:r w:rsidRPr="00115860">
        <w:rPr>
          <w:rFonts w:ascii="Times New Roman" w:hAnsi="Times New Roman" w:cs="Times New Roman"/>
          <w:b/>
          <w:bCs/>
          <w:sz w:val="24"/>
          <w:szCs w:val="24"/>
        </w:rPr>
        <w:t xml:space="preserve"> S</w:t>
      </w:r>
      <w:r w:rsidRPr="00115860">
        <w:rPr>
          <w:rFonts w:ascii="Times New Roman" w:hAnsi="Times New Roman" w:cs="Times New Roman"/>
          <w:sz w:val="24"/>
          <w:szCs w:val="24"/>
        </w:rPr>
        <w:t>heets, fondly referred to as CSS, is a simple design language intended to</w:t>
      </w:r>
      <w:r w:rsidR="009C7D82">
        <w:rPr>
          <w:rFonts w:ascii="Times New Roman" w:hAnsi="Times New Roman" w:cs="Times New Roman"/>
          <w:sz w:val="24"/>
          <w:szCs w:val="24"/>
        </w:rPr>
        <w:t xml:space="preserve"> </w:t>
      </w:r>
      <w:r w:rsidRPr="00115860">
        <w:rPr>
          <w:rFonts w:ascii="Times New Roman" w:hAnsi="Times New Roman" w:cs="Times New Roman"/>
          <w:sz w:val="24"/>
          <w:szCs w:val="24"/>
        </w:rPr>
        <w:t>simplify the process of making web pages presentable.</w:t>
      </w:r>
    </w:p>
    <w:p w:rsidR="00140844" w:rsidRPr="00115860" w:rsidRDefault="00140844" w:rsidP="00945393">
      <w:pPr>
        <w:pStyle w:val="NoSpacing"/>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CSS handles the look and feel part of a web page. Using CSS, you can control the </w:t>
      </w:r>
      <w:proofErr w:type="spellStart"/>
      <w:r w:rsidRPr="00115860">
        <w:rPr>
          <w:rFonts w:ascii="Times New Roman" w:hAnsi="Times New Roman" w:cs="Times New Roman"/>
          <w:sz w:val="24"/>
          <w:szCs w:val="24"/>
        </w:rPr>
        <w:t>color</w:t>
      </w:r>
      <w:proofErr w:type="spellEnd"/>
      <w:r w:rsidRPr="00115860">
        <w:rPr>
          <w:rFonts w:ascii="Times New Roman" w:hAnsi="Times New Roman" w:cs="Times New Roman"/>
          <w:sz w:val="24"/>
          <w:szCs w:val="24"/>
        </w:rPr>
        <w:t xml:space="preserve"> of the text, the style of fonts, the spacing between paragraphs, how columns are sized and laid out, what background images or </w:t>
      </w:r>
      <w:proofErr w:type="spellStart"/>
      <w:r w:rsidRPr="00115860">
        <w:rPr>
          <w:rFonts w:ascii="Times New Roman" w:hAnsi="Times New Roman" w:cs="Times New Roman"/>
          <w:sz w:val="24"/>
          <w:szCs w:val="24"/>
        </w:rPr>
        <w:t>colors</w:t>
      </w:r>
      <w:proofErr w:type="spellEnd"/>
      <w:r w:rsidRPr="00115860">
        <w:rPr>
          <w:rFonts w:ascii="Times New Roman" w:hAnsi="Times New Roman" w:cs="Times New Roman"/>
          <w:sz w:val="24"/>
          <w:szCs w:val="24"/>
        </w:rPr>
        <w:t xml:space="preserve"> are used, as well as a variety of other effects.</w:t>
      </w:r>
    </w:p>
    <w:p w:rsidR="00140844" w:rsidRPr="00115860" w:rsidRDefault="00140844" w:rsidP="00945393">
      <w:pPr>
        <w:pStyle w:val="NoSpacing"/>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CSS is easy to learn and understand but it provides powerful control over the presentation of an HTML document. Most commonly, CSS is combined with the</w:t>
      </w:r>
      <w:r w:rsidR="00872995" w:rsidRPr="00115860">
        <w:rPr>
          <w:rFonts w:ascii="Times New Roman" w:hAnsi="Times New Roman" w:cs="Times New Roman"/>
          <w:sz w:val="24"/>
          <w:szCs w:val="24"/>
        </w:rPr>
        <w:t xml:space="preserve"> </w:t>
      </w:r>
      <w:proofErr w:type="spellStart"/>
      <w:r w:rsidR="00872995" w:rsidRPr="00115860">
        <w:rPr>
          <w:rFonts w:ascii="Times New Roman" w:hAnsi="Times New Roman" w:cs="Times New Roman"/>
          <w:sz w:val="24"/>
          <w:szCs w:val="24"/>
        </w:rPr>
        <w:t>markup</w:t>
      </w:r>
      <w:proofErr w:type="spellEnd"/>
      <w:r w:rsidR="00872995" w:rsidRPr="00115860">
        <w:rPr>
          <w:rFonts w:ascii="Times New Roman" w:hAnsi="Times New Roman" w:cs="Times New Roman"/>
          <w:sz w:val="24"/>
          <w:szCs w:val="24"/>
        </w:rPr>
        <w:t xml:space="preserve"> languages HTML or XHTML</w:t>
      </w:r>
    </w:p>
    <w:p w:rsidR="00140844" w:rsidRPr="00115860" w:rsidRDefault="00872995" w:rsidP="00945393">
      <w:pPr>
        <w:widowControl w:val="0"/>
        <w:autoSpaceDE w:val="0"/>
        <w:autoSpaceDN w:val="0"/>
        <w:adjustRightInd w:val="0"/>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b/>
          <w:sz w:val="24"/>
          <w:szCs w:val="24"/>
        </w:rPr>
        <w:t xml:space="preserve">2.5.1 </w:t>
      </w:r>
      <w:r w:rsidR="00140844" w:rsidRPr="00115860">
        <w:rPr>
          <w:rFonts w:ascii="Times New Roman" w:hAnsi="Times New Roman" w:cs="Times New Roman"/>
          <w:b/>
          <w:sz w:val="24"/>
          <w:szCs w:val="24"/>
        </w:rPr>
        <w:t>CSS Syntax – Selectors</w:t>
      </w:r>
    </w:p>
    <w:p w:rsidR="00140844" w:rsidRPr="00115860" w:rsidRDefault="00140844" w:rsidP="00945393">
      <w:pPr>
        <w:pStyle w:val="NoSpacing"/>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A CSS comprises of style rules that are interpreted by the browser and then applied to the corresponding elements in your document. A style rule is made of three parts:</w:t>
      </w:r>
    </w:p>
    <w:p w:rsidR="00140844" w:rsidRPr="00115860" w:rsidRDefault="00140844" w:rsidP="00945393">
      <w:pPr>
        <w:pStyle w:val="NoSpacing"/>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 xml:space="preserve">Selector: </w:t>
      </w:r>
      <w:r w:rsidRPr="00115860">
        <w:rPr>
          <w:rFonts w:ascii="Times New Roman" w:hAnsi="Times New Roman" w:cs="Times New Roman"/>
          <w:sz w:val="24"/>
          <w:szCs w:val="24"/>
        </w:rPr>
        <w:t>A selector is an HTML tag at which style will be applied. This could be any tag</w:t>
      </w:r>
      <w:r w:rsidR="00780C7A">
        <w:rPr>
          <w:rFonts w:ascii="Times New Roman" w:hAnsi="Times New Roman" w:cs="Times New Roman"/>
          <w:sz w:val="24"/>
          <w:szCs w:val="24"/>
        </w:rPr>
        <w:t xml:space="preserve"> </w:t>
      </w:r>
      <w:r w:rsidRPr="00115860">
        <w:rPr>
          <w:rFonts w:ascii="Times New Roman" w:hAnsi="Times New Roman" w:cs="Times New Roman"/>
          <w:sz w:val="24"/>
          <w:szCs w:val="24"/>
        </w:rPr>
        <w:t xml:space="preserve">like&lt;h1&gt; or &lt;table&gt; etc. </w:t>
      </w:r>
    </w:p>
    <w:p w:rsidR="00140844" w:rsidRPr="00115860" w:rsidRDefault="00140844" w:rsidP="00945393">
      <w:pPr>
        <w:pStyle w:val="NoSpacing"/>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 xml:space="preserve">Property: </w:t>
      </w:r>
      <w:r w:rsidRPr="00115860">
        <w:rPr>
          <w:rFonts w:ascii="Times New Roman" w:hAnsi="Times New Roman" w:cs="Times New Roman"/>
          <w:sz w:val="24"/>
          <w:szCs w:val="24"/>
        </w:rPr>
        <w:t>A property is a type of attribute of HTML tag. Put simply, all the HTML</w:t>
      </w:r>
      <w:r w:rsidR="00331A8D">
        <w:rPr>
          <w:rFonts w:ascii="Times New Roman" w:hAnsi="Times New Roman" w:cs="Times New Roman"/>
          <w:sz w:val="24"/>
          <w:szCs w:val="24"/>
        </w:rPr>
        <w:t xml:space="preserve"> </w:t>
      </w:r>
      <w:r w:rsidRPr="00115860">
        <w:rPr>
          <w:rFonts w:ascii="Times New Roman" w:hAnsi="Times New Roman" w:cs="Times New Roman"/>
          <w:sz w:val="24"/>
          <w:szCs w:val="24"/>
        </w:rPr>
        <w:t xml:space="preserve">attributes are converted into CSS properties. They could be </w:t>
      </w:r>
      <w:proofErr w:type="spellStart"/>
      <w:r w:rsidRPr="00115860">
        <w:rPr>
          <w:rFonts w:ascii="Times New Roman" w:hAnsi="Times New Roman" w:cs="Times New Roman"/>
          <w:iCs/>
          <w:sz w:val="24"/>
          <w:szCs w:val="24"/>
        </w:rPr>
        <w:t>color</w:t>
      </w:r>
      <w:proofErr w:type="spellEnd"/>
      <w:r w:rsidRPr="00115860">
        <w:rPr>
          <w:rFonts w:ascii="Times New Roman" w:hAnsi="Times New Roman" w:cs="Times New Roman"/>
          <w:sz w:val="24"/>
          <w:szCs w:val="24"/>
        </w:rPr>
        <w:t xml:space="preserve"> or </w:t>
      </w:r>
      <w:r w:rsidRPr="00115860">
        <w:rPr>
          <w:rFonts w:ascii="Times New Roman" w:hAnsi="Times New Roman" w:cs="Times New Roman"/>
          <w:iCs/>
          <w:sz w:val="24"/>
          <w:szCs w:val="24"/>
        </w:rPr>
        <w:t>border</w:t>
      </w:r>
      <w:r w:rsidRPr="00115860">
        <w:rPr>
          <w:rFonts w:ascii="Times New Roman" w:hAnsi="Times New Roman" w:cs="Times New Roman"/>
          <w:sz w:val="24"/>
          <w:szCs w:val="24"/>
        </w:rPr>
        <w:t xml:space="preserve"> etc. </w:t>
      </w:r>
    </w:p>
    <w:p w:rsidR="00140844" w:rsidRPr="00115860" w:rsidRDefault="00140844" w:rsidP="00945393">
      <w:pPr>
        <w:pStyle w:val="NoSpacing"/>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 xml:space="preserve">Value: </w:t>
      </w:r>
      <w:r w:rsidRPr="00115860">
        <w:rPr>
          <w:rFonts w:ascii="Times New Roman" w:hAnsi="Times New Roman" w:cs="Times New Roman"/>
          <w:sz w:val="24"/>
          <w:szCs w:val="24"/>
        </w:rPr>
        <w:t>Values are assigned to properties. For example</w:t>
      </w:r>
      <w:r w:rsidR="00331A8D">
        <w:rPr>
          <w:rFonts w:ascii="Times New Roman" w:hAnsi="Times New Roman" w:cs="Times New Roman"/>
          <w:sz w:val="24"/>
          <w:szCs w:val="24"/>
        </w:rPr>
        <w:t xml:space="preserve">, </w:t>
      </w:r>
      <w:proofErr w:type="spellStart"/>
      <w:r w:rsidRPr="00115860">
        <w:rPr>
          <w:rFonts w:ascii="Times New Roman" w:hAnsi="Times New Roman" w:cs="Times New Roman"/>
          <w:iCs/>
          <w:sz w:val="24"/>
          <w:szCs w:val="24"/>
        </w:rPr>
        <w:t>color</w:t>
      </w:r>
      <w:proofErr w:type="spellEnd"/>
      <w:r w:rsidR="00331A8D">
        <w:rPr>
          <w:rFonts w:ascii="Times New Roman" w:hAnsi="Times New Roman" w:cs="Times New Roman"/>
          <w:iCs/>
          <w:sz w:val="24"/>
          <w:szCs w:val="24"/>
        </w:rPr>
        <w:t xml:space="preserve"> </w:t>
      </w:r>
      <w:r w:rsidRPr="00115860">
        <w:rPr>
          <w:rFonts w:ascii="Times New Roman" w:hAnsi="Times New Roman" w:cs="Times New Roman"/>
          <w:sz w:val="24"/>
          <w:szCs w:val="24"/>
        </w:rPr>
        <w:t>property can have value</w:t>
      </w:r>
      <w:r w:rsidR="00331A8D">
        <w:rPr>
          <w:rFonts w:ascii="Times New Roman" w:hAnsi="Times New Roman" w:cs="Times New Roman"/>
          <w:sz w:val="24"/>
          <w:szCs w:val="24"/>
        </w:rPr>
        <w:t xml:space="preserve"> </w:t>
      </w:r>
      <w:r w:rsidRPr="00115860">
        <w:rPr>
          <w:rFonts w:ascii="Times New Roman" w:hAnsi="Times New Roman" w:cs="Times New Roman"/>
          <w:sz w:val="24"/>
          <w:szCs w:val="24"/>
        </w:rPr>
        <w:t>either</w:t>
      </w:r>
      <w:r w:rsidR="00001579">
        <w:rPr>
          <w:rFonts w:ascii="Times New Roman" w:hAnsi="Times New Roman" w:cs="Times New Roman"/>
          <w:sz w:val="24"/>
          <w:szCs w:val="24"/>
        </w:rPr>
        <w:t xml:space="preserve"> </w:t>
      </w:r>
      <w:r w:rsidRPr="00115860">
        <w:rPr>
          <w:rFonts w:ascii="Times New Roman" w:hAnsi="Times New Roman" w:cs="Times New Roman"/>
          <w:iCs/>
          <w:sz w:val="24"/>
          <w:szCs w:val="24"/>
        </w:rPr>
        <w:t>red</w:t>
      </w:r>
      <w:r w:rsidRPr="00115860">
        <w:rPr>
          <w:rFonts w:ascii="Times New Roman" w:hAnsi="Times New Roman" w:cs="Times New Roman"/>
          <w:sz w:val="24"/>
          <w:szCs w:val="24"/>
        </w:rPr>
        <w:t xml:space="preserve"> or </w:t>
      </w:r>
      <w:r w:rsidRPr="00115860">
        <w:rPr>
          <w:rFonts w:ascii="Times New Roman" w:hAnsi="Times New Roman" w:cs="Times New Roman"/>
          <w:iCs/>
          <w:sz w:val="24"/>
          <w:szCs w:val="24"/>
        </w:rPr>
        <w:t>#F1F1F1</w:t>
      </w:r>
      <w:r w:rsidRPr="00115860">
        <w:rPr>
          <w:rFonts w:ascii="Times New Roman" w:hAnsi="Times New Roman" w:cs="Times New Roman"/>
          <w:sz w:val="24"/>
          <w:szCs w:val="24"/>
        </w:rPr>
        <w:t xml:space="preserve"> etc. </w:t>
      </w:r>
    </w:p>
    <w:p w:rsidR="00140844" w:rsidRPr="00115860" w:rsidRDefault="00140844" w:rsidP="00945393">
      <w:pPr>
        <w:pStyle w:val="NoSpacing"/>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You can put CSS Style Rule Syntax as follows: </w:t>
      </w:r>
    </w:p>
    <w:p w:rsidR="00140844" w:rsidRPr="00115860" w:rsidRDefault="00140844" w:rsidP="00945393">
      <w:pPr>
        <w:pStyle w:val="NoSpacing"/>
        <w:spacing w:before="120" w:after="120" w:line="360" w:lineRule="auto"/>
        <w:ind w:right="26"/>
        <w:jc w:val="both"/>
        <w:rPr>
          <w:rFonts w:ascii="Times New Roman" w:hAnsi="Times New Roman" w:cs="Times New Roman"/>
          <w:b/>
          <w:bCs/>
          <w:sz w:val="24"/>
          <w:szCs w:val="24"/>
        </w:rPr>
      </w:pPr>
      <w:proofErr w:type="gramStart"/>
      <w:r w:rsidRPr="00115860">
        <w:rPr>
          <w:rFonts w:ascii="Times New Roman" w:hAnsi="Times New Roman" w:cs="Times New Roman"/>
          <w:sz w:val="24"/>
          <w:szCs w:val="24"/>
        </w:rPr>
        <w:lastRenderedPageBreak/>
        <w:t>selector</w:t>
      </w:r>
      <w:proofErr w:type="gramEnd"/>
      <w:r w:rsidRPr="00115860">
        <w:rPr>
          <w:rFonts w:ascii="Times New Roman" w:hAnsi="Times New Roman" w:cs="Times New Roman"/>
          <w:sz w:val="24"/>
          <w:szCs w:val="24"/>
        </w:rPr>
        <w:t xml:space="preserve"> { property: value }</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The Type Selectors:</w:t>
      </w:r>
    </w:p>
    <w:p w:rsidR="00140844"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This is the same selector we have seen above. Again one more example to give </w:t>
      </w:r>
      <w:r w:rsidR="002644F9" w:rsidRPr="00115860">
        <w:rPr>
          <w:rFonts w:ascii="Times New Roman" w:hAnsi="Times New Roman" w:cs="Times New Roman"/>
          <w:sz w:val="24"/>
          <w:szCs w:val="24"/>
        </w:rPr>
        <w:t xml:space="preserve">a </w:t>
      </w:r>
      <w:proofErr w:type="spellStart"/>
      <w:r w:rsidR="002644F9" w:rsidRPr="00115860">
        <w:rPr>
          <w:rFonts w:ascii="Times New Roman" w:hAnsi="Times New Roman" w:cs="Times New Roman"/>
          <w:sz w:val="24"/>
          <w:szCs w:val="24"/>
        </w:rPr>
        <w:t>color</w:t>
      </w:r>
      <w:proofErr w:type="spellEnd"/>
      <w:r w:rsidR="002644F9" w:rsidRPr="00115860">
        <w:rPr>
          <w:rFonts w:ascii="Times New Roman" w:hAnsi="Times New Roman" w:cs="Times New Roman"/>
          <w:sz w:val="24"/>
          <w:szCs w:val="24"/>
        </w:rPr>
        <w:t xml:space="preserve"> to all level 1 headings</w:t>
      </w:r>
      <w:r w:rsidRPr="00115860">
        <w:rPr>
          <w:rFonts w:ascii="Times New Roman" w:hAnsi="Times New Roman" w:cs="Times New Roman"/>
          <w:sz w:val="24"/>
          <w:szCs w:val="24"/>
        </w:rPr>
        <w: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h1 {</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proofErr w:type="spellStart"/>
      <w:proofErr w:type="gramStart"/>
      <w:r w:rsidRPr="00115860">
        <w:rPr>
          <w:rFonts w:ascii="Times New Roman" w:hAnsi="Times New Roman" w:cs="Times New Roman"/>
          <w:sz w:val="24"/>
          <w:szCs w:val="24"/>
        </w:rPr>
        <w:t>color</w:t>
      </w:r>
      <w:proofErr w:type="spellEnd"/>
      <w:proofErr w:type="gramEnd"/>
      <w:r w:rsidRPr="00115860">
        <w:rPr>
          <w:rFonts w:ascii="Times New Roman" w:hAnsi="Times New Roman" w:cs="Times New Roman"/>
          <w:sz w:val="24"/>
          <w:szCs w:val="24"/>
        </w:rPr>
        <w:t>: #36CFFF;</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The Universal Selectors:</w:t>
      </w:r>
    </w:p>
    <w:p w:rsidR="005502EF" w:rsidRDefault="00140844" w:rsidP="005502EF">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Rather than selecting elements of a specific type, the universal selector quite simply match</w:t>
      </w:r>
      <w:r w:rsidR="002644F9" w:rsidRPr="00115860">
        <w:rPr>
          <w:rFonts w:ascii="Times New Roman" w:hAnsi="Times New Roman" w:cs="Times New Roman"/>
          <w:sz w:val="24"/>
          <w:szCs w:val="24"/>
        </w:rPr>
        <w:t>es the name of any element type</w:t>
      </w:r>
      <w:r w:rsidRPr="00115860">
        <w:rPr>
          <w:rFonts w:ascii="Times New Roman" w:hAnsi="Times New Roman" w:cs="Times New Roman"/>
          <w:sz w:val="24"/>
          <w:szCs w:val="24"/>
        </w:rPr>
        <w:t>:</w:t>
      </w:r>
    </w:p>
    <w:p w:rsidR="00140844" w:rsidRPr="00115860" w:rsidRDefault="00140844" w:rsidP="005502EF">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proofErr w:type="spellStart"/>
      <w:proofErr w:type="gramStart"/>
      <w:r w:rsidRPr="00115860">
        <w:rPr>
          <w:rFonts w:ascii="Times New Roman" w:hAnsi="Times New Roman" w:cs="Times New Roman"/>
          <w:sz w:val="24"/>
          <w:szCs w:val="24"/>
        </w:rPr>
        <w:t>color</w:t>
      </w:r>
      <w:proofErr w:type="spellEnd"/>
      <w:proofErr w:type="gramEnd"/>
      <w:r w:rsidRPr="00115860">
        <w:rPr>
          <w:rFonts w:ascii="Times New Roman" w:hAnsi="Times New Roman" w:cs="Times New Roman"/>
          <w:sz w:val="24"/>
          <w:szCs w:val="24"/>
        </w:rPr>
        <w:t>: #36CFFF;</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The Descendant Selectors:</w:t>
      </w:r>
    </w:p>
    <w:p w:rsidR="00140844"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Suppose you want to apply a style rule to a particular element only when it lies inside a particular element. As given in the following example, style rule will apply to &lt;</w:t>
      </w:r>
      <w:proofErr w:type="spellStart"/>
      <w:r w:rsidRPr="00115860">
        <w:rPr>
          <w:rFonts w:ascii="Times New Roman" w:hAnsi="Times New Roman" w:cs="Times New Roman"/>
          <w:sz w:val="24"/>
          <w:szCs w:val="24"/>
        </w:rPr>
        <w:t>em</w:t>
      </w:r>
      <w:proofErr w:type="spellEnd"/>
      <w:r w:rsidRPr="00115860">
        <w:rPr>
          <w:rFonts w:ascii="Times New Roman" w:hAnsi="Times New Roman" w:cs="Times New Roman"/>
          <w:sz w:val="24"/>
          <w:szCs w:val="24"/>
        </w:rPr>
        <w:t>&gt; element only when it lies inside &lt;</w:t>
      </w:r>
      <w:proofErr w:type="spellStart"/>
      <w:r w:rsidRPr="00115860">
        <w:rPr>
          <w:rFonts w:ascii="Times New Roman" w:hAnsi="Times New Roman" w:cs="Times New Roman"/>
          <w:sz w:val="24"/>
          <w:szCs w:val="24"/>
        </w:rPr>
        <w:t>ul</w:t>
      </w:r>
      <w:proofErr w:type="spellEnd"/>
      <w:r w:rsidRPr="00115860">
        <w:rPr>
          <w:rFonts w:ascii="Times New Roman" w:hAnsi="Times New Roman" w:cs="Times New Roman"/>
          <w:sz w:val="24"/>
          <w:szCs w:val="24"/>
        </w:rPr>
        <w:t>&gt; tag.</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proofErr w:type="spellStart"/>
      <w:proofErr w:type="gramStart"/>
      <w:r w:rsidRPr="00115860">
        <w:rPr>
          <w:rFonts w:ascii="Times New Roman" w:hAnsi="Times New Roman" w:cs="Times New Roman"/>
          <w:sz w:val="24"/>
          <w:szCs w:val="24"/>
        </w:rPr>
        <w:t>ul</w:t>
      </w:r>
      <w:proofErr w:type="spellEnd"/>
      <w:proofErr w:type="gramEnd"/>
      <w:r w:rsidR="009136E3">
        <w:rPr>
          <w:rFonts w:ascii="Times New Roman" w:hAnsi="Times New Roman" w:cs="Times New Roman"/>
          <w:sz w:val="24"/>
          <w:szCs w:val="24"/>
        </w:rPr>
        <w:t xml:space="preserve"> </w:t>
      </w:r>
      <w:proofErr w:type="spellStart"/>
      <w:r w:rsidRPr="00115860">
        <w:rPr>
          <w:rFonts w:ascii="Times New Roman" w:hAnsi="Times New Roman" w:cs="Times New Roman"/>
          <w:sz w:val="24"/>
          <w:szCs w:val="24"/>
        </w:rPr>
        <w:t>em</w:t>
      </w:r>
      <w:proofErr w:type="spellEnd"/>
      <w:r w:rsidRPr="00115860">
        <w:rPr>
          <w:rFonts w:ascii="Times New Roman" w:hAnsi="Times New Roman" w:cs="Times New Roman"/>
          <w:sz w:val="24"/>
          <w:szCs w:val="24"/>
        </w:rPr>
        <w:t xml:space="preserve"> {</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proofErr w:type="spellStart"/>
      <w:proofErr w:type="gramStart"/>
      <w:r w:rsidRPr="00115860">
        <w:rPr>
          <w:rFonts w:ascii="Times New Roman" w:hAnsi="Times New Roman" w:cs="Times New Roman"/>
          <w:sz w:val="24"/>
          <w:szCs w:val="24"/>
        </w:rPr>
        <w:t>color</w:t>
      </w:r>
      <w:proofErr w:type="spellEnd"/>
      <w:proofErr w:type="gramEnd"/>
      <w:r w:rsidRPr="00115860">
        <w:rPr>
          <w:rFonts w:ascii="Times New Roman" w:hAnsi="Times New Roman" w:cs="Times New Roman"/>
          <w:sz w:val="24"/>
          <w:szCs w:val="24"/>
        </w:rPr>
        <w:t>: #36CFFF;</w:t>
      </w:r>
    </w:p>
    <w:p w:rsidR="00A84F52"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b/>
          <w:bCs/>
          <w:sz w:val="24"/>
          <w:szCs w:val="24"/>
        </w:rPr>
      </w:pPr>
      <w:r w:rsidRPr="00115860">
        <w:rPr>
          <w:rFonts w:ascii="Times New Roman" w:hAnsi="Times New Roman" w:cs="Times New Roman"/>
          <w:sz w:val="24"/>
          <w:szCs w:val="24"/>
        </w:rPr>
        <w: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The Class Selectors:</w:t>
      </w:r>
    </w:p>
    <w:p w:rsidR="00140844"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You can define style rules based on the class attribute of the elements. All the elements having that class will be formatted according to the defined rule.</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.black {</w:t>
      </w:r>
    </w:p>
    <w:p w:rsidR="00140844" w:rsidRPr="00115860" w:rsidRDefault="00140844" w:rsidP="00945393">
      <w:pPr>
        <w:widowControl w:val="0"/>
        <w:autoSpaceDE w:val="0"/>
        <w:autoSpaceDN w:val="0"/>
        <w:adjustRightInd w:val="0"/>
        <w:spacing w:before="120" w:after="120" w:line="360" w:lineRule="auto"/>
        <w:ind w:left="320" w:right="26"/>
        <w:jc w:val="both"/>
        <w:rPr>
          <w:rFonts w:ascii="Times New Roman" w:hAnsi="Times New Roman" w:cs="Times New Roman"/>
          <w:sz w:val="24"/>
          <w:szCs w:val="24"/>
        </w:rPr>
      </w:pPr>
      <w:proofErr w:type="spellStart"/>
      <w:proofErr w:type="gramStart"/>
      <w:r w:rsidRPr="00115860">
        <w:rPr>
          <w:rFonts w:ascii="Times New Roman" w:hAnsi="Times New Roman" w:cs="Times New Roman"/>
          <w:sz w:val="24"/>
          <w:szCs w:val="24"/>
        </w:rPr>
        <w:t>color</w:t>
      </w:r>
      <w:proofErr w:type="spellEnd"/>
      <w:proofErr w:type="gramEnd"/>
      <w:r w:rsidRPr="00115860">
        <w:rPr>
          <w:rFonts w:ascii="Times New Roman" w:hAnsi="Times New Roman" w:cs="Times New Roman"/>
          <w:sz w:val="24"/>
          <w:szCs w:val="24"/>
        </w:rPr>
        <w:t>: #000000;</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w:t>
      </w:r>
    </w:p>
    <w:p w:rsidR="00140844"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This rule renders the content in black for every element with class attribute set to </w:t>
      </w:r>
      <w:r w:rsidRPr="00115860">
        <w:rPr>
          <w:rFonts w:ascii="Times New Roman" w:hAnsi="Times New Roman" w:cs="Times New Roman"/>
          <w:iCs/>
          <w:sz w:val="24"/>
          <w:szCs w:val="24"/>
        </w:rPr>
        <w:t>black</w:t>
      </w:r>
      <w:r w:rsidRPr="00115860">
        <w:rPr>
          <w:rFonts w:ascii="Times New Roman" w:hAnsi="Times New Roman" w:cs="Times New Roman"/>
          <w:sz w:val="24"/>
          <w:szCs w:val="24"/>
        </w:rPr>
        <w:t xml:space="preserve"> in our </w:t>
      </w:r>
      <w:r w:rsidRPr="00115860">
        <w:rPr>
          <w:rFonts w:ascii="Times New Roman" w:hAnsi="Times New Roman" w:cs="Times New Roman"/>
          <w:sz w:val="24"/>
          <w:szCs w:val="24"/>
        </w:rPr>
        <w:lastRenderedPageBreak/>
        <w:t>document. You can make it a bit more particular. For example:</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h1.black {</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b/>
          <w:bCs/>
          <w:sz w:val="24"/>
          <w:szCs w:val="24"/>
        </w:rPr>
      </w:pPr>
      <w:proofErr w:type="spellStart"/>
      <w:proofErr w:type="gramStart"/>
      <w:r w:rsidRPr="00115860">
        <w:rPr>
          <w:rFonts w:ascii="Times New Roman" w:hAnsi="Times New Roman" w:cs="Times New Roman"/>
          <w:sz w:val="24"/>
          <w:szCs w:val="24"/>
        </w:rPr>
        <w:t>color</w:t>
      </w:r>
      <w:proofErr w:type="spellEnd"/>
      <w:proofErr w:type="gramEnd"/>
      <w:r w:rsidRPr="00115860">
        <w:rPr>
          <w:rFonts w:ascii="Times New Roman" w:hAnsi="Times New Roman" w:cs="Times New Roman"/>
          <w:sz w:val="24"/>
          <w:szCs w:val="24"/>
        </w:rPr>
        <w:t>: #000000;</w:t>
      </w:r>
      <w:r w:rsidR="00760B3E">
        <w:rPr>
          <w:rFonts w:ascii="Times New Roman" w:hAnsi="Times New Roman" w:cs="Times New Roman"/>
          <w:sz w:val="24"/>
          <w:szCs w:val="24"/>
        </w:rPr>
        <w:t xml:space="preserve">  </w:t>
      </w:r>
      <w:r w:rsidRPr="00115860">
        <w:rPr>
          <w:rFonts w:ascii="Times New Roman" w:hAnsi="Times New Roman" w:cs="Times New Roman"/>
          <w:sz w:val="24"/>
          <w:szCs w:val="24"/>
        </w:rPr>
        <w: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The ID Selectors:</w:t>
      </w:r>
    </w:p>
    <w:p w:rsidR="00140844"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You can define style rules based on the id attribute of the elements. All the elements having that id will be formatted according to the defined rule.</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#black {</w:t>
      </w:r>
    </w:p>
    <w:p w:rsidR="00367BFF" w:rsidRDefault="00367BFF"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proofErr w:type="gramStart"/>
      <w:r w:rsidR="00140844" w:rsidRPr="00115860">
        <w:rPr>
          <w:rFonts w:ascii="Times New Roman" w:hAnsi="Times New Roman" w:cs="Times New Roman"/>
          <w:sz w:val="24"/>
          <w:szCs w:val="24"/>
        </w:rPr>
        <w:t>color</w:t>
      </w:r>
      <w:proofErr w:type="spellEnd"/>
      <w:proofErr w:type="gramEnd"/>
      <w:r w:rsidR="00140844" w:rsidRPr="00115860">
        <w:rPr>
          <w:rFonts w:ascii="Times New Roman" w:hAnsi="Times New Roman" w:cs="Times New Roman"/>
          <w:sz w:val="24"/>
          <w:szCs w:val="24"/>
        </w:rPr>
        <w:t>: #000000;</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w:t>
      </w:r>
    </w:p>
    <w:p w:rsidR="00140844"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This rule renders the content in black for every element with id attribute set to </w:t>
      </w:r>
      <w:r w:rsidRPr="00115860">
        <w:rPr>
          <w:rFonts w:ascii="Times New Roman" w:hAnsi="Times New Roman" w:cs="Times New Roman"/>
          <w:i/>
          <w:iCs/>
          <w:sz w:val="24"/>
          <w:szCs w:val="24"/>
        </w:rPr>
        <w:t>black</w:t>
      </w:r>
      <w:r w:rsidRPr="00115860">
        <w:rPr>
          <w:rFonts w:ascii="Times New Roman" w:hAnsi="Times New Roman" w:cs="Times New Roman"/>
          <w:sz w:val="24"/>
          <w:szCs w:val="24"/>
        </w:rPr>
        <w:t xml:space="preserve"> in our document. You can make it a bit more particular. For example:</w:t>
      </w:r>
    </w:p>
    <w:p w:rsidR="00367BFF" w:rsidRDefault="00140844" w:rsidP="00367BFF">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h1#black {</w:t>
      </w:r>
    </w:p>
    <w:p w:rsidR="00140844" w:rsidRPr="00115860" w:rsidRDefault="00367BFF" w:rsidP="00367BFF">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sidR="00140844" w:rsidRPr="00115860">
        <w:rPr>
          <w:rFonts w:ascii="Times New Roman" w:hAnsi="Times New Roman" w:cs="Times New Roman"/>
          <w:sz w:val="24"/>
          <w:szCs w:val="24"/>
        </w:rPr>
        <w:t>color</w:t>
      </w:r>
      <w:proofErr w:type="spellEnd"/>
      <w:proofErr w:type="gramEnd"/>
      <w:r w:rsidR="00140844" w:rsidRPr="00115860">
        <w:rPr>
          <w:rFonts w:ascii="Times New Roman" w:hAnsi="Times New Roman" w:cs="Times New Roman"/>
          <w:sz w:val="24"/>
          <w:szCs w:val="24"/>
        </w:rPr>
        <w:t>: #000000;</w:t>
      </w:r>
    </w:p>
    <w:p w:rsidR="00140844" w:rsidRPr="00115860" w:rsidRDefault="00140844" w:rsidP="00945393">
      <w:pPr>
        <w:widowControl w:val="0"/>
        <w:autoSpaceDE w:val="0"/>
        <w:autoSpaceDN w:val="0"/>
        <w:adjustRightInd w:val="0"/>
        <w:spacing w:before="120" w:after="120" w:line="360" w:lineRule="auto"/>
        <w:ind w:left="320" w:right="26"/>
        <w:jc w:val="both"/>
        <w:rPr>
          <w:rFonts w:ascii="Times New Roman" w:hAnsi="Times New Roman" w:cs="Times New Roman"/>
          <w:sz w:val="24"/>
          <w:szCs w:val="24"/>
        </w:rPr>
      </w:pPr>
      <w:r w:rsidRPr="00115860">
        <w:rPr>
          <w:rFonts w:ascii="Times New Roman" w:hAnsi="Times New Roman" w:cs="Times New Roman"/>
          <w:sz w:val="24"/>
          <w:szCs w:val="24"/>
        </w:rPr>
        <w:t>}</w:t>
      </w:r>
    </w:p>
    <w:p w:rsidR="00794F60" w:rsidRPr="002F14EE"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This rule renders the content in black for only &lt;h1&gt; elements with id attribute set to </w:t>
      </w:r>
      <w:r w:rsidRPr="00115860">
        <w:rPr>
          <w:rFonts w:ascii="Times New Roman" w:hAnsi="Times New Roman" w:cs="Times New Roman"/>
          <w:iCs/>
          <w:sz w:val="24"/>
          <w:szCs w:val="24"/>
        </w:rPr>
        <w:t>black</w:t>
      </w:r>
      <w:r w:rsidRPr="00115860">
        <w:rPr>
          <w:rFonts w:ascii="Times New Roman" w:hAnsi="Times New Roman" w:cs="Times New Roman"/>
          <w:sz w:val="24"/>
          <w:szCs w:val="24"/>
        </w:rPr>
        <w: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Embedded CSS - The &lt;style&gt; Element:</w:t>
      </w:r>
    </w:p>
    <w:p w:rsidR="00140844"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You can put your CSS rules into an HTML document using the &lt;style&gt; element. This tag is placed inside &lt;head&gt;...&lt;/head&gt; tags. Rules defined using this syntax will be applied to all the elements available in the document. Here is the generic syntax:</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w:t>
      </w:r>
      <w:proofErr w:type="gramStart"/>
      <w:r w:rsidRPr="00115860">
        <w:rPr>
          <w:rFonts w:ascii="Times New Roman" w:hAnsi="Times New Roman" w:cs="Times New Roman"/>
          <w:sz w:val="24"/>
          <w:szCs w:val="24"/>
        </w:rPr>
        <w:t>head</w:t>
      </w:r>
      <w:proofErr w:type="gramEnd"/>
      <w:r w:rsidRPr="00115860">
        <w:rPr>
          <w:rFonts w:ascii="Times New Roman" w:hAnsi="Times New Roman" w:cs="Times New Roman"/>
          <w:sz w:val="24"/>
          <w:szCs w:val="24"/>
        </w:rPr>
        <w:t>&gt;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&lt;style type="text/</w:t>
      </w:r>
      <w:proofErr w:type="spellStart"/>
      <w:r w:rsidRPr="00115860">
        <w:rPr>
          <w:rFonts w:ascii="Times New Roman" w:hAnsi="Times New Roman" w:cs="Times New Roman"/>
          <w:sz w:val="24"/>
          <w:szCs w:val="24"/>
        </w:rPr>
        <w:t>css</w:t>
      </w:r>
      <w:proofErr w:type="spellEnd"/>
      <w:r w:rsidRPr="00115860">
        <w:rPr>
          <w:rFonts w:ascii="Times New Roman" w:hAnsi="Times New Roman" w:cs="Times New Roman"/>
          <w:sz w:val="24"/>
          <w:szCs w:val="24"/>
        </w:rPr>
        <w:t>" media="..."&gt; Style Rules</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w:t>
      </w:r>
    </w:p>
    <w:p w:rsidR="00140844" w:rsidRPr="00115860" w:rsidRDefault="00140844" w:rsidP="00945393">
      <w:pPr>
        <w:widowControl w:val="0"/>
        <w:autoSpaceDE w:val="0"/>
        <w:autoSpaceDN w:val="0"/>
        <w:adjustRightInd w:val="0"/>
        <w:spacing w:before="120" w:after="120" w:line="360" w:lineRule="auto"/>
        <w:ind w:left="100" w:right="26"/>
        <w:jc w:val="both"/>
        <w:rPr>
          <w:rFonts w:ascii="Times New Roman" w:hAnsi="Times New Roman" w:cs="Times New Roman"/>
          <w:sz w:val="24"/>
          <w:szCs w:val="24"/>
        </w:rPr>
      </w:pPr>
      <w:r w:rsidRPr="00115860">
        <w:rPr>
          <w:rFonts w:ascii="Times New Roman" w:hAnsi="Times New Roman" w:cs="Times New Roman"/>
          <w:sz w:val="24"/>
          <w:szCs w:val="24"/>
        </w:rPr>
        <w:t>&lt;/style&gt;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&lt;/head&gt;</w:t>
      </w:r>
    </w:p>
    <w:p w:rsidR="0029657A" w:rsidRDefault="0029657A" w:rsidP="00945393">
      <w:pPr>
        <w:widowControl w:val="0"/>
        <w:autoSpaceDE w:val="0"/>
        <w:autoSpaceDN w:val="0"/>
        <w:adjustRightInd w:val="0"/>
        <w:spacing w:before="120" w:after="120" w:line="360" w:lineRule="auto"/>
        <w:ind w:right="26"/>
        <w:jc w:val="both"/>
        <w:rPr>
          <w:rFonts w:ascii="Times New Roman" w:hAnsi="Times New Roman" w:cs="Times New Roman"/>
          <w:b/>
          <w:bCs/>
          <w:sz w:val="24"/>
          <w:szCs w:val="24"/>
        </w:rPr>
      </w:pPr>
    </w:p>
    <w:p w:rsidR="0029657A" w:rsidRDefault="0029657A" w:rsidP="00945393">
      <w:pPr>
        <w:widowControl w:val="0"/>
        <w:autoSpaceDE w:val="0"/>
        <w:autoSpaceDN w:val="0"/>
        <w:adjustRightInd w:val="0"/>
        <w:spacing w:before="120" w:after="120" w:line="360" w:lineRule="auto"/>
        <w:ind w:right="26"/>
        <w:jc w:val="both"/>
        <w:rPr>
          <w:rFonts w:ascii="Times New Roman" w:hAnsi="Times New Roman" w:cs="Times New Roman"/>
          <w:b/>
          <w:bCs/>
          <w:sz w:val="24"/>
          <w:szCs w:val="24"/>
        </w:rPr>
      </w:pPr>
    </w:p>
    <w:p w:rsidR="0029657A" w:rsidRDefault="0029657A" w:rsidP="00945393">
      <w:pPr>
        <w:widowControl w:val="0"/>
        <w:autoSpaceDE w:val="0"/>
        <w:autoSpaceDN w:val="0"/>
        <w:adjustRightInd w:val="0"/>
        <w:spacing w:before="120" w:after="120" w:line="360" w:lineRule="auto"/>
        <w:ind w:right="26"/>
        <w:jc w:val="both"/>
        <w:rPr>
          <w:rFonts w:ascii="Times New Roman" w:hAnsi="Times New Roman" w:cs="Times New Roman"/>
          <w:b/>
          <w:bCs/>
          <w:sz w:val="24"/>
          <w:szCs w:val="24"/>
        </w:rPr>
      </w:pP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lastRenderedPageBreak/>
        <w:t xml:space="preserve">Inline CSS - The </w:t>
      </w:r>
      <w:r w:rsidRPr="00115860">
        <w:rPr>
          <w:rFonts w:ascii="Times New Roman" w:hAnsi="Times New Roman" w:cs="Times New Roman"/>
          <w:b/>
          <w:bCs/>
          <w:iCs/>
          <w:sz w:val="24"/>
          <w:szCs w:val="24"/>
        </w:rPr>
        <w:t>style</w:t>
      </w:r>
      <w:r w:rsidRPr="00115860">
        <w:rPr>
          <w:rFonts w:ascii="Times New Roman" w:hAnsi="Times New Roman" w:cs="Times New Roman"/>
          <w:b/>
          <w:bCs/>
          <w:sz w:val="24"/>
          <w:szCs w:val="24"/>
        </w:rPr>
        <w:t xml:space="preserve"> Attribute:</w:t>
      </w:r>
    </w:p>
    <w:p w:rsidR="00140844"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You can use </w:t>
      </w:r>
      <w:r w:rsidRPr="00115860">
        <w:rPr>
          <w:rFonts w:ascii="Times New Roman" w:hAnsi="Times New Roman" w:cs="Times New Roman"/>
          <w:i/>
          <w:iCs/>
          <w:sz w:val="24"/>
          <w:szCs w:val="24"/>
        </w:rPr>
        <w:t>style</w:t>
      </w:r>
      <w:r w:rsidRPr="00115860">
        <w:rPr>
          <w:rFonts w:ascii="Times New Roman" w:hAnsi="Times New Roman" w:cs="Times New Roman"/>
          <w:sz w:val="24"/>
          <w:szCs w:val="24"/>
        </w:rPr>
        <w:t xml:space="preserve"> attribute of any HTML element to define style rules. These rules will be applied to that element only. Here is the generic syntax:</w:t>
      </w:r>
    </w:p>
    <w:p w:rsidR="002F14EE" w:rsidRPr="00A95888" w:rsidRDefault="00140844" w:rsidP="00A95888">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noProof/>
          <w:sz w:val="24"/>
          <w:szCs w:val="24"/>
          <w:lang w:val="en-US" w:eastAsia="en-US" w:bidi="hi-IN"/>
        </w:rPr>
        <w:drawing>
          <wp:anchor distT="0" distB="0" distL="114300" distR="114300" simplePos="0" relativeHeight="251670528" behindDoc="1" locked="0" layoutInCell="0" allowOverlap="1">
            <wp:simplePos x="0" y="0"/>
            <wp:positionH relativeFrom="column">
              <wp:posOffset>-250825</wp:posOffset>
            </wp:positionH>
            <wp:positionV relativeFrom="paragraph">
              <wp:posOffset>177165</wp:posOffset>
            </wp:positionV>
            <wp:extent cx="5362575" cy="180975"/>
            <wp:effectExtent l="0" t="0" r="0" b="0"/>
            <wp:wrapNone/>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clrChange>
                        <a:clrFrom>
                          <a:srgbClr val="FFFFFF"/>
                        </a:clrFrom>
                        <a:clrTo>
                          <a:srgbClr val="FFFFFF">
                            <a:alpha val="0"/>
                          </a:srgbClr>
                        </a:clrTo>
                      </a:clrChange>
                    </a:blip>
                    <a:srcRect/>
                    <a:stretch>
                      <a:fillRect/>
                    </a:stretch>
                  </pic:blipFill>
                  <pic:spPr bwMode="auto">
                    <a:xfrm>
                      <a:off x="0" y="0"/>
                      <a:ext cx="5362575" cy="180975"/>
                    </a:xfrm>
                    <a:prstGeom prst="rect">
                      <a:avLst/>
                    </a:prstGeom>
                    <a:noFill/>
                  </pic:spPr>
                </pic:pic>
              </a:graphicData>
            </a:graphic>
          </wp:anchor>
        </w:drawing>
      </w:r>
      <w:r w:rsidRPr="00115860">
        <w:rPr>
          <w:rFonts w:ascii="Times New Roman" w:hAnsi="Times New Roman" w:cs="Times New Roman"/>
          <w:sz w:val="24"/>
          <w:szCs w:val="24"/>
        </w:rPr>
        <w:t>&lt;element style="...style rules...."&gt;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External CSS - The &lt;link&gt; Element: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The &lt;link&gt; element can be used to include an external </w:t>
      </w:r>
      <w:r w:rsidR="002644F9" w:rsidRPr="00115860">
        <w:rPr>
          <w:rFonts w:ascii="Times New Roman" w:hAnsi="Times New Roman" w:cs="Times New Roman"/>
          <w:sz w:val="24"/>
          <w:szCs w:val="24"/>
        </w:rPr>
        <w:t>style sheet</w:t>
      </w:r>
      <w:r w:rsidRPr="00115860">
        <w:rPr>
          <w:rFonts w:ascii="Times New Roman" w:hAnsi="Times New Roman" w:cs="Times New Roman"/>
          <w:sz w:val="24"/>
          <w:szCs w:val="24"/>
        </w:rPr>
        <w:t xml:space="preserve"> file in your HTML document.</w:t>
      </w:r>
    </w:p>
    <w:p w:rsidR="00140844"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An external style sheet is a separate text file with </w:t>
      </w:r>
      <w:r w:rsidRPr="00115860">
        <w:rPr>
          <w:rFonts w:ascii="Times New Roman" w:hAnsi="Times New Roman" w:cs="Times New Roman"/>
          <w:b/>
          <w:bCs/>
          <w:sz w:val="24"/>
          <w:szCs w:val="24"/>
        </w:rPr>
        <w:t>.</w:t>
      </w:r>
      <w:proofErr w:type="spellStart"/>
      <w:r w:rsidRPr="00115860">
        <w:rPr>
          <w:rFonts w:ascii="Times New Roman" w:hAnsi="Times New Roman" w:cs="Times New Roman"/>
          <w:b/>
          <w:bCs/>
          <w:sz w:val="24"/>
          <w:szCs w:val="24"/>
        </w:rPr>
        <w:t>css</w:t>
      </w:r>
      <w:proofErr w:type="spellEnd"/>
      <w:r w:rsidRPr="00115860">
        <w:rPr>
          <w:rFonts w:ascii="Times New Roman" w:hAnsi="Times New Roman" w:cs="Times New Roman"/>
          <w:sz w:val="24"/>
          <w:szCs w:val="24"/>
        </w:rPr>
        <w:t xml:space="preserve"> extension. You define all the Style rules within this text file and then you can include this file in any HTML document using &lt;link&gt; element.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Here is the generic syntax of including external CSS file:</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w:t>
      </w:r>
      <w:proofErr w:type="gramStart"/>
      <w:r w:rsidRPr="00115860">
        <w:rPr>
          <w:rFonts w:ascii="Times New Roman" w:hAnsi="Times New Roman" w:cs="Times New Roman"/>
          <w:sz w:val="24"/>
          <w:szCs w:val="24"/>
        </w:rPr>
        <w:t>head</w:t>
      </w:r>
      <w:proofErr w:type="gramEnd"/>
      <w:r w:rsidRPr="00115860">
        <w:rPr>
          <w:rFonts w:ascii="Times New Roman" w:hAnsi="Times New Roman" w:cs="Times New Roman"/>
          <w:sz w:val="24"/>
          <w:szCs w:val="24"/>
        </w:rPr>
        <w:t>&gt;</w:t>
      </w:r>
    </w:p>
    <w:p w:rsidR="00540AEC" w:rsidRDefault="00540AEC"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Pr>
          <w:rFonts w:ascii="Times New Roman" w:hAnsi="Times New Roman" w:cs="Times New Roman"/>
          <w:sz w:val="24"/>
          <w:szCs w:val="24"/>
        </w:rPr>
        <w:tab/>
      </w:r>
      <w:r w:rsidR="00140844" w:rsidRPr="00115860">
        <w:rPr>
          <w:rFonts w:ascii="Times New Roman" w:hAnsi="Times New Roman" w:cs="Times New Roman"/>
          <w:sz w:val="24"/>
          <w:szCs w:val="24"/>
        </w:rPr>
        <w:t>&lt;link type="text/</w:t>
      </w:r>
      <w:proofErr w:type="spellStart"/>
      <w:r w:rsidR="00140844" w:rsidRPr="00115860">
        <w:rPr>
          <w:rFonts w:ascii="Times New Roman" w:hAnsi="Times New Roman" w:cs="Times New Roman"/>
          <w:sz w:val="24"/>
          <w:szCs w:val="24"/>
        </w:rPr>
        <w:t>css</w:t>
      </w:r>
      <w:proofErr w:type="spellEnd"/>
      <w:r w:rsidR="00140844" w:rsidRPr="00115860">
        <w:rPr>
          <w:rFonts w:ascii="Times New Roman" w:hAnsi="Times New Roman" w:cs="Times New Roman"/>
          <w:sz w:val="24"/>
          <w:szCs w:val="24"/>
        </w:rPr>
        <w:t xml:space="preserve">" </w:t>
      </w:r>
      <w:proofErr w:type="spellStart"/>
      <w:r w:rsidR="00140844" w:rsidRPr="00115860">
        <w:rPr>
          <w:rFonts w:ascii="Times New Roman" w:hAnsi="Times New Roman" w:cs="Times New Roman"/>
          <w:sz w:val="24"/>
          <w:szCs w:val="24"/>
        </w:rPr>
        <w:t>href</w:t>
      </w:r>
      <w:proofErr w:type="spellEnd"/>
      <w:r w:rsidR="00140844" w:rsidRPr="00115860">
        <w:rPr>
          <w:rFonts w:ascii="Times New Roman" w:hAnsi="Times New Roman" w:cs="Times New Roman"/>
          <w:sz w:val="24"/>
          <w:szCs w:val="24"/>
        </w:rPr>
        <w:t>="..." media="..." /&gt;</w:t>
      </w:r>
    </w:p>
    <w:p w:rsidR="00140844"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&lt;/head&gt;</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Attributes:</w:t>
      </w:r>
    </w:p>
    <w:p w:rsidR="00794F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Attributes associated with &lt;style&gt; elements are:</w:t>
      </w:r>
    </w:p>
    <w:p w:rsidR="00286826" w:rsidRDefault="00286826" w:rsidP="00286826">
      <w:pPr>
        <w:pStyle w:val="ListParagraph"/>
        <w:widowControl w:val="0"/>
        <w:numPr>
          <w:ilvl w:val="0"/>
          <w:numId w:val="24"/>
        </w:numPr>
        <w:autoSpaceDE w:val="0"/>
        <w:autoSpaceDN w:val="0"/>
        <w:adjustRightInd w:val="0"/>
        <w:spacing w:before="120" w:after="120" w:line="360" w:lineRule="auto"/>
        <w:ind w:right="26"/>
        <w:jc w:val="both"/>
        <w:rPr>
          <w:rFonts w:ascii="Times New Roman" w:hAnsi="Times New Roman" w:cs="Times New Roman"/>
          <w:sz w:val="24"/>
          <w:szCs w:val="24"/>
        </w:rPr>
      </w:pPr>
      <w:proofErr w:type="gramStart"/>
      <w:r>
        <w:rPr>
          <w:rFonts w:ascii="Times New Roman" w:hAnsi="Times New Roman" w:cs="Times New Roman"/>
          <w:sz w:val="24"/>
          <w:szCs w:val="24"/>
        </w:rPr>
        <w:t>type</w:t>
      </w:r>
      <w:proofErr w:type="gramEnd"/>
      <w:r w:rsidR="00745902">
        <w:rPr>
          <w:rFonts w:ascii="Times New Roman" w:hAnsi="Times New Roman" w:cs="Times New Roman"/>
          <w:sz w:val="24"/>
          <w:szCs w:val="24"/>
        </w:rPr>
        <w:t xml:space="preserve"> -</w:t>
      </w:r>
      <w:r>
        <w:rPr>
          <w:rFonts w:ascii="Times New Roman" w:hAnsi="Times New Roman" w:cs="Times New Roman"/>
          <w:sz w:val="24"/>
          <w:szCs w:val="24"/>
        </w:rPr>
        <w:t xml:space="preserve"> text/</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Specifies the </w:t>
      </w:r>
      <w:proofErr w:type="spellStart"/>
      <w:r>
        <w:rPr>
          <w:rFonts w:ascii="Times New Roman" w:hAnsi="Times New Roman" w:cs="Times New Roman"/>
          <w:sz w:val="24"/>
          <w:szCs w:val="24"/>
        </w:rPr>
        <w:t>stylesheet</w:t>
      </w:r>
      <w:proofErr w:type="spellEnd"/>
      <w:r>
        <w:rPr>
          <w:rFonts w:ascii="Times New Roman" w:hAnsi="Times New Roman" w:cs="Times New Roman"/>
          <w:sz w:val="24"/>
          <w:szCs w:val="24"/>
        </w:rPr>
        <w:t xml:space="preserve"> language as a content-type (MIME type). This attribute is required</w:t>
      </w:r>
      <w:r w:rsidR="00745902">
        <w:rPr>
          <w:rFonts w:ascii="Times New Roman" w:hAnsi="Times New Roman" w:cs="Times New Roman"/>
          <w:sz w:val="24"/>
          <w:szCs w:val="24"/>
        </w:rPr>
        <w:t>.</w:t>
      </w:r>
    </w:p>
    <w:p w:rsidR="00745902" w:rsidRPr="00286826" w:rsidRDefault="00745902" w:rsidP="00286826">
      <w:pPr>
        <w:pStyle w:val="ListParagraph"/>
        <w:widowControl w:val="0"/>
        <w:numPr>
          <w:ilvl w:val="0"/>
          <w:numId w:val="24"/>
        </w:numPr>
        <w:autoSpaceDE w:val="0"/>
        <w:autoSpaceDN w:val="0"/>
        <w:adjustRightInd w:val="0"/>
        <w:spacing w:before="120" w:after="120" w:line="360" w:lineRule="auto"/>
        <w:ind w:right="26"/>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href</w:t>
      </w:r>
      <w:proofErr w:type="spellEnd"/>
      <w:proofErr w:type="gramEnd"/>
      <w:r>
        <w:rPr>
          <w:rFonts w:ascii="Times New Roman" w:hAnsi="Times New Roman" w:cs="Times New Roman"/>
          <w:sz w:val="24"/>
          <w:szCs w:val="24"/>
        </w:rPr>
        <w:t xml:space="preserve"> – URL: Specifies the </w:t>
      </w:r>
      <w:proofErr w:type="spellStart"/>
      <w:r>
        <w:rPr>
          <w:rFonts w:ascii="Times New Roman" w:hAnsi="Times New Roman" w:cs="Times New Roman"/>
          <w:sz w:val="24"/>
          <w:szCs w:val="24"/>
        </w:rPr>
        <w:t>stylesheet</w:t>
      </w:r>
      <w:proofErr w:type="spellEnd"/>
      <w:r>
        <w:rPr>
          <w:rFonts w:ascii="Times New Roman" w:hAnsi="Times New Roman" w:cs="Times New Roman"/>
          <w:sz w:val="24"/>
          <w:szCs w:val="24"/>
        </w:rPr>
        <w:t xml:space="preserve"> file having style rules type). This attribute is required</w:t>
      </w:r>
    </w:p>
    <w:p w:rsidR="00140844" w:rsidRPr="00115860" w:rsidRDefault="00140844" w:rsidP="00945393">
      <w:pPr>
        <w:widowControl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b/>
          <w:bCs/>
          <w:sz w:val="24"/>
          <w:szCs w:val="24"/>
        </w:rPr>
        <w:t>Imported CSS - @import Rule:</w:t>
      </w:r>
    </w:p>
    <w:p w:rsidR="00A84F52"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@import is used to import an external </w:t>
      </w:r>
      <w:r w:rsidR="002644F9" w:rsidRPr="00115860">
        <w:rPr>
          <w:rFonts w:ascii="Times New Roman" w:hAnsi="Times New Roman" w:cs="Times New Roman"/>
          <w:sz w:val="24"/>
          <w:szCs w:val="24"/>
        </w:rPr>
        <w:t>style sheet</w:t>
      </w:r>
      <w:r w:rsidRPr="00115860">
        <w:rPr>
          <w:rFonts w:ascii="Times New Roman" w:hAnsi="Times New Roman" w:cs="Times New Roman"/>
          <w:sz w:val="24"/>
          <w:szCs w:val="24"/>
        </w:rPr>
        <w:t xml:space="preserve"> in a manner similar to the &lt;link&gt; element. Here is the generic syntax of @import rule.</w:t>
      </w:r>
    </w:p>
    <w:p w:rsidR="00140844" w:rsidRPr="00115860" w:rsidRDefault="00140844" w:rsidP="00945393">
      <w:pPr>
        <w:widowControl w:val="0"/>
        <w:autoSpaceDE w:val="0"/>
        <w:autoSpaceDN w:val="0"/>
        <w:adjustRightInd w:val="0"/>
        <w:spacing w:before="120" w:after="120" w:line="360" w:lineRule="auto"/>
        <w:ind w:left="100" w:right="26"/>
        <w:jc w:val="both"/>
        <w:rPr>
          <w:rFonts w:ascii="Times New Roman" w:hAnsi="Times New Roman" w:cs="Times New Roman"/>
          <w:sz w:val="24"/>
          <w:szCs w:val="24"/>
        </w:rPr>
      </w:pPr>
      <w:r w:rsidRPr="00115860">
        <w:rPr>
          <w:rFonts w:ascii="Times New Roman" w:hAnsi="Times New Roman" w:cs="Times New Roman"/>
          <w:sz w:val="24"/>
          <w:szCs w:val="24"/>
        </w:rPr>
        <w:t>&lt;</w:t>
      </w:r>
      <w:proofErr w:type="gramStart"/>
      <w:r w:rsidRPr="00115860">
        <w:rPr>
          <w:rFonts w:ascii="Times New Roman" w:hAnsi="Times New Roman" w:cs="Times New Roman"/>
          <w:sz w:val="24"/>
          <w:szCs w:val="24"/>
        </w:rPr>
        <w:t>head</w:t>
      </w:r>
      <w:proofErr w:type="gramEnd"/>
      <w:r w:rsidRPr="00115860">
        <w:rPr>
          <w:rFonts w:ascii="Times New Roman" w:hAnsi="Times New Roman" w:cs="Times New Roman"/>
          <w:sz w:val="24"/>
          <w:szCs w:val="24"/>
        </w:rPr>
        <w:t>&gt;</w:t>
      </w:r>
    </w:p>
    <w:p w:rsidR="008B48AE" w:rsidRDefault="008B48AE"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Pr>
          <w:rFonts w:ascii="Times New Roman" w:hAnsi="Times New Roman" w:cs="Times New Roman"/>
          <w:sz w:val="24"/>
          <w:szCs w:val="24"/>
        </w:rPr>
        <w:t>&lt;@import "URL";</w:t>
      </w:r>
    </w:p>
    <w:p w:rsidR="008A0CEE" w:rsidRPr="00115860" w:rsidRDefault="00140844"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&lt;/head&gt;</w:t>
      </w:r>
    </w:p>
    <w:p w:rsidR="007B3EBF" w:rsidRPr="00115860" w:rsidRDefault="007B3EBF" w:rsidP="00945393">
      <w:pPr>
        <w:widowControl w:val="0"/>
        <w:overflowPunct w:val="0"/>
        <w:autoSpaceDE w:val="0"/>
        <w:autoSpaceDN w:val="0"/>
        <w:adjustRightInd w:val="0"/>
        <w:spacing w:before="120" w:after="120" w:line="360" w:lineRule="auto"/>
        <w:ind w:right="26"/>
        <w:jc w:val="both"/>
        <w:rPr>
          <w:rFonts w:ascii="Times New Roman" w:hAnsi="Times New Roman" w:cs="Times New Roman"/>
          <w:sz w:val="24"/>
          <w:szCs w:val="24"/>
        </w:rPr>
      </w:pPr>
    </w:p>
    <w:p w:rsidR="000377FA" w:rsidRDefault="000377FA" w:rsidP="00945393">
      <w:pPr>
        <w:spacing w:before="120" w:after="120" w:line="360" w:lineRule="auto"/>
        <w:jc w:val="both"/>
        <w:rPr>
          <w:rFonts w:ascii="Times New Roman" w:hAnsi="Times New Roman" w:cs="Times New Roman"/>
          <w:b/>
          <w:sz w:val="32"/>
          <w:szCs w:val="28"/>
        </w:rPr>
      </w:pPr>
    </w:p>
    <w:p w:rsidR="00374DF4" w:rsidRPr="00115860" w:rsidRDefault="00374DF4" w:rsidP="00945393">
      <w:pPr>
        <w:spacing w:before="120" w:after="120" w:line="360" w:lineRule="auto"/>
        <w:jc w:val="both"/>
        <w:rPr>
          <w:rFonts w:ascii="Times New Roman" w:hAnsi="Times New Roman" w:cs="Times New Roman"/>
          <w:b/>
          <w:sz w:val="28"/>
          <w:szCs w:val="28"/>
        </w:rPr>
      </w:pPr>
      <w:r w:rsidRPr="00115860">
        <w:rPr>
          <w:rFonts w:ascii="Times New Roman" w:hAnsi="Times New Roman" w:cs="Times New Roman"/>
          <w:b/>
          <w:sz w:val="32"/>
          <w:szCs w:val="28"/>
        </w:rPr>
        <w:lastRenderedPageBreak/>
        <w:t>2</w:t>
      </w:r>
      <w:r w:rsidR="004D4201" w:rsidRPr="00115860">
        <w:rPr>
          <w:rFonts w:ascii="Times New Roman" w:hAnsi="Times New Roman" w:cs="Times New Roman"/>
          <w:b/>
          <w:sz w:val="32"/>
          <w:szCs w:val="28"/>
        </w:rPr>
        <w:t>.6</w:t>
      </w:r>
      <w:r w:rsidRPr="00115860">
        <w:rPr>
          <w:rFonts w:ascii="Times New Roman" w:hAnsi="Times New Roman" w:cs="Times New Roman"/>
          <w:b/>
          <w:sz w:val="32"/>
          <w:szCs w:val="28"/>
        </w:rPr>
        <w:t xml:space="preserve"> INTRODUCTION TO XAMPP</w:t>
      </w:r>
    </w:p>
    <w:p w:rsidR="00374DF4" w:rsidRPr="00115860" w:rsidRDefault="00872995" w:rsidP="00945393">
      <w:pPr>
        <w:spacing w:before="120" w:after="120" w:line="360" w:lineRule="auto"/>
        <w:jc w:val="both"/>
        <w:rPr>
          <w:rFonts w:ascii="Times New Roman" w:hAnsi="Times New Roman" w:cs="Times New Roman"/>
          <w:b/>
          <w:bCs/>
          <w:sz w:val="28"/>
          <w:szCs w:val="24"/>
        </w:rPr>
      </w:pPr>
      <w:r w:rsidRPr="00115860">
        <w:rPr>
          <w:rFonts w:ascii="Times New Roman" w:hAnsi="Times New Roman" w:cs="Times New Roman"/>
          <w:b/>
          <w:bCs/>
          <w:sz w:val="28"/>
          <w:szCs w:val="24"/>
        </w:rPr>
        <w:t>2.6</w:t>
      </w:r>
      <w:r w:rsidR="00374DF4" w:rsidRPr="00115860">
        <w:rPr>
          <w:rFonts w:ascii="Times New Roman" w:hAnsi="Times New Roman" w:cs="Times New Roman"/>
          <w:b/>
          <w:bCs/>
          <w:sz w:val="28"/>
          <w:szCs w:val="24"/>
        </w:rPr>
        <w:t>.1 XAMPP</w:t>
      </w:r>
    </w:p>
    <w:p w:rsidR="00374DF4" w:rsidRPr="00115860" w:rsidRDefault="00374DF4"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XAMPP</w:t>
      </w:r>
      <w:r w:rsidRPr="00115860">
        <w:rPr>
          <w:rFonts w:ascii="Times New Roman" w:eastAsiaTheme="majorEastAsia" w:hAnsi="Times New Roman" w:cs="Times New Roman"/>
          <w:sz w:val="24"/>
          <w:szCs w:val="24"/>
        </w:rPr>
        <w:t> </w:t>
      </w:r>
      <w:r w:rsidRPr="00115860">
        <w:rPr>
          <w:rFonts w:ascii="Times New Roman" w:hAnsi="Times New Roman" w:cs="Times New Roman"/>
          <w:sz w:val="24"/>
          <w:szCs w:val="24"/>
        </w:rPr>
        <w:t>is a</w:t>
      </w:r>
      <w:r w:rsidRPr="00115860">
        <w:rPr>
          <w:rFonts w:ascii="Times New Roman" w:eastAsiaTheme="majorEastAsia" w:hAnsi="Times New Roman" w:cs="Times New Roman"/>
          <w:sz w:val="24"/>
          <w:szCs w:val="24"/>
        </w:rPr>
        <w:t> </w:t>
      </w:r>
      <w:hyperlink r:id="rId35" w:tooltip="Free software" w:history="1">
        <w:r w:rsidRPr="00115860">
          <w:rPr>
            <w:rFonts w:ascii="Times New Roman" w:hAnsi="Times New Roman" w:cs="Times New Roman"/>
            <w:sz w:val="24"/>
            <w:szCs w:val="24"/>
          </w:rPr>
          <w:t>free and open source</w:t>
        </w:r>
      </w:hyperlink>
      <w:r w:rsidRPr="00115860">
        <w:rPr>
          <w:rFonts w:ascii="Times New Roman" w:eastAsiaTheme="majorEastAsia" w:hAnsi="Times New Roman" w:cs="Times New Roman"/>
          <w:sz w:val="24"/>
          <w:szCs w:val="24"/>
        </w:rPr>
        <w:t> </w:t>
      </w:r>
      <w:hyperlink r:id="rId36" w:tooltip="Cross-platform" w:history="1">
        <w:r w:rsidRPr="00115860">
          <w:rPr>
            <w:rFonts w:ascii="Times New Roman" w:hAnsi="Times New Roman" w:cs="Times New Roman"/>
            <w:sz w:val="24"/>
            <w:szCs w:val="24"/>
          </w:rPr>
          <w:t>cross-platform</w:t>
        </w:r>
      </w:hyperlink>
      <w:r w:rsidRPr="00115860">
        <w:rPr>
          <w:rFonts w:ascii="Times New Roman" w:eastAsiaTheme="majorEastAsia" w:hAnsi="Times New Roman" w:cs="Times New Roman"/>
          <w:sz w:val="24"/>
          <w:szCs w:val="24"/>
        </w:rPr>
        <w:t> </w:t>
      </w:r>
      <w:hyperlink r:id="rId37" w:tooltip="Web server" w:history="1">
        <w:r w:rsidRPr="00115860">
          <w:rPr>
            <w:rFonts w:ascii="Times New Roman" w:hAnsi="Times New Roman" w:cs="Times New Roman"/>
            <w:sz w:val="24"/>
            <w:szCs w:val="24"/>
          </w:rPr>
          <w:t>web server</w:t>
        </w:r>
      </w:hyperlink>
      <w:r w:rsidRPr="00115860">
        <w:rPr>
          <w:rFonts w:ascii="Times New Roman" w:eastAsiaTheme="majorEastAsia" w:hAnsi="Times New Roman" w:cs="Times New Roman"/>
          <w:sz w:val="24"/>
          <w:szCs w:val="24"/>
        </w:rPr>
        <w:t> </w:t>
      </w:r>
      <w:hyperlink r:id="rId38" w:tooltip="Solution stack" w:history="1">
        <w:r w:rsidRPr="00115860">
          <w:rPr>
            <w:rFonts w:ascii="Times New Roman" w:hAnsi="Times New Roman" w:cs="Times New Roman"/>
            <w:sz w:val="24"/>
            <w:szCs w:val="24"/>
          </w:rPr>
          <w:t>solution stack</w:t>
        </w:r>
      </w:hyperlink>
      <w:r w:rsidRPr="00115860">
        <w:rPr>
          <w:rFonts w:ascii="Times New Roman" w:eastAsiaTheme="majorEastAsia" w:hAnsi="Times New Roman" w:cs="Times New Roman"/>
          <w:sz w:val="24"/>
          <w:szCs w:val="24"/>
        </w:rPr>
        <w:t> </w:t>
      </w:r>
      <w:r w:rsidRPr="00115860">
        <w:rPr>
          <w:rFonts w:ascii="Times New Roman" w:hAnsi="Times New Roman" w:cs="Times New Roman"/>
          <w:sz w:val="24"/>
          <w:szCs w:val="24"/>
        </w:rPr>
        <w:t>package, consisting mainly of the</w:t>
      </w:r>
      <w:r w:rsidRPr="00115860">
        <w:rPr>
          <w:rFonts w:ascii="Times New Roman" w:eastAsiaTheme="majorEastAsia" w:hAnsi="Times New Roman" w:cs="Times New Roman"/>
          <w:sz w:val="24"/>
          <w:szCs w:val="24"/>
        </w:rPr>
        <w:t> </w:t>
      </w:r>
      <w:hyperlink r:id="rId39" w:tooltip="Apache HTTP Server" w:history="1">
        <w:r w:rsidRPr="00115860">
          <w:rPr>
            <w:rFonts w:ascii="Times New Roman" w:hAnsi="Times New Roman" w:cs="Times New Roman"/>
            <w:sz w:val="24"/>
            <w:szCs w:val="24"/>
          </w:rPr>
          <w:t>Apache HTTP Server</w:t>
        </w:r>
      </w:hyperlink>
      <w:r w:rsidRPr="00115860">
        <w:rPr>
          <w:rFonts w:ascii="Times New Roman" w:hAnsi="Times New Roman" w:cs="Times New Roman"/>
          <w:sz w:val="24"/>
          <w:szCs w:val="24"/>
        </w:rPr>
        <w:t>,</w:t>
      </w:r>
      <w:r w:rsidRPr="00115860">
        <w:rPr>
          <w:rFonts w:ascii="Times New Roman" w:eastAsiaTheme="majorEastAsia" w:hAnsi="Times New Roman" w:cs="Times New Roman"/>
          <w:sz w:val="24"/>
          <w:szCs w:val="24"/>
        </w:rPr>
        <w:t> </w:t>
      </w:r>
      <w:hyperlink r:id="rId40" w:tooltip="MySQL" w:history="1">
        <w:r w:rsidRPr="00115860">
          <w:rPr>
            <w:rFonts w:ascii="Times New Roman" w:hAnsi="Times New Roman" w:cs="Times New Roman"/>
            <w:sz w:val="24"/>
            <w:szCs w:val="24"/>
          </w:rPr>
          <w:t>MySQL</w:t>
        </w:r>
      </w:hyperlink>
      <w:r w:rsidRPr="00115860">
        <w:rPr>
          <w:rFonts w:ascii="Times New Roman" w:eastAsiaTheme="majorEastAsia" w:hAnsi="Times New Roman" w:cs="Times New Roman"/>
          <w:sz w:val="24"/>
          <w:szCs w:val="24"/>
        </w:rPr>
        <w:t> </w:t>
      </w:r>
      <w:hyperlink r:id="rId41" w:tooltip="Database" w:history="1">
        <w:r w:rsidRPr="00115860">
          <w:rPr>
            <w:rFonts w:ascii="Times New Roman" w:hAnsi="Times New Roman" w:cs="Times New Roman"/>
            <w:sz w:val="24"/>
            <w:szCs w:val="24"/>
          </w:rPr>
          <w:t>database</w:t>
        </w:r>
      </w:hyperlink>
      <w:r w:rsidRPr="00115860">
        <w:rPr>
          <w:rFonts w:ascii="Times New Roman" w:hAnsi="Times New Roman" w:cs="Times New Roman"/>
          <w:sz w:val="24"/>
          <w:szCs w:val="24"/>
        </w:rPr>
        <w:t>, and</w:t>
      </w:r>
      <w:r w:rsidRPr="00115860">
        <w:rPr>
          <w:rFonts w:ascii="Times New Roman" w:eastAsiaTheme="majorEastAsia" w:hAnsi="Times New Roman" w:cs="Times New Roman"/>
          <w:sz w:val="24"/>
          <w:szCs w:val="24"/>
        </w:rPr>
        <w:t> </w:t>
      </w:r>
      <w:hyperlink r:id="rId42" w:tooltip="Interpreter (computing)" w:history="1">
        <w:r w:rsidRPr="00115860">
          <w:rPr>
            <w:rFonts w:ascii="Times New Roman" w:hAnsi="Times New Roman" w:cs="Times New Roman"/>
            <w:sz w:val="24"/>
            <w:szCs w:val="24"/>
          </w:rPr>
          <w:t>interpreters</w:t>
        </w:r>
      </w:hyperlink>
      <w:r w:rsidRPr="00115860">
        <w:rPr>
          <w:rFonts w:ascii="Times New Roman" w:eastAsiaTheme="majorEastAsia" w:hAnsi="Times New Roman" w:cs="Times New Roman"/>
          <w:sz w:val="24"/>
          <w:szCs w:val="24"/>
        </w:rPr>
        <w:t> </w:t>
      </w:r>
      <w:r w:rsidRPr="00115860">
        <w:rPr>
          <w:rFonts w:ascii="Times New Roman" w:hAnsi="Times New Roman" w:cs="Times New Roman"/>
          <w:sz w:val="24"/>
          <w:szCs w:val="24"/>
        </w:rPr>
        <w:t>for scripts written in the</w:t>
      </w:r>
      <w:r w:rsidRPr="00115860">
        <w:rPr>
          <w:rFonts w:ascii="Times New Roman" w:eastAsiaTheme="majorEastAsia" w:hAnsi="Times New Roman" w:cs="Times New Roman"/>
          <w:sz w:val="24"/>
          <w:szCs w:val="24"/>
        </w:rPr>
        <w:t> </w:t>
      </w:r>
      <w:hyperlink r:id="rId43" w:tooltip="PHP" w:history="1">
        <w:r w:rsidRPr="00115860">
          <w:rPr>
            <w:rFonts w:ascii="Times New Roman" w:hAnsi="Times New Roman" w:cs="Times New Roman"/>
            <w:sz w:val="24"/>
            <w:szCs w:val="24"/>
          </w:rPr>
          <w:t>PHP</w:t>
        </w:r>
      </w:hyperlink>
      <w:r w:rsidRPr="00115860">
        <w:rPr>
          <w:rFonts w:ascii="Times New Roman" w:eastAsiaTheme="majorEastAsia" w:hAnsi="Times New Roman" w:cs="Times New Roman"/>
          <w:sz w:val="24"/>
          <w:szCs w:val="24"/>
        </w:rPr>
        <w:t> </w:t>
      </w:r>
      <w:r w:rsidRPr="00115860">
        <w:rPr>
          <w:rFonts w:ascii="Times New Roman" w:hAnsi="Times New Roman" w:cs="Times New Roman"/>
          <w:sz w:val="24"/>
          <w:szCs w:val="24"/>
        </w:rPr>
        <w:t>and</w:t>
      </w:r>
      <w:r w:rsidRPr="00115860">
        <w:rPr>
          <w:rFonts w:ascii="Times New Roman" w:eastAsiaTheme="majorEastAsia" w:hAnsi="Times New Roman" w:cs="Times New Roman"/>
          <w:sz w:val="24"/>
          <w:szCs w:val="24"/>
        </w:rPr>
        <w:t> </w:t>
      </w:r>
      <w:hyperlink r:id="rId44" w:tooltip="Perl" w:history="1">
        <w:r w:rsidRPr="00115860">
          <w:rPr>
            <w:rFonts w:ascii="Times New Roman" w:hAnsi="Times New Roman" w:cs="Times New Roman"/>
            <w:sz w:val="24"/>
            <w:szCs w:val="24"/>
          </w:rPr>
          <w:t>Perl</w:t>
        </w:r>
      </w:hyperlink>
      <w:r w:rsidRPr="00115860">
        <w:rPr>
          <w:rFonts w:ascii="Times New Roman" w:eastAsiaTheme="majorEastAsia" w:hAnsi="Times New Roman" w:cs="Times New Roman"/>
          <w:sz w:val="24"/>
          <w:szCs w:val="24"/>
        </w:rPr>
        <w:t> </w:t>
      </w:r>
      <w:hyperlink r:id="rId45" w:tooltip="Programming language" w:history="1">
        <w:r w:rsidRPr="00115860">
          <w:rPr>
            <w:rFonts w:ascii="Times New Roman" w:hAnsi="Times New Roman" w:cs="Times New Roman"/>
            <w:sz w:val="24"/>
            <w:szCs w:val="24"/>
          </w:rPr>
          <w:t>programming languages</w:t>
        </w:r>
      </w:hyperlink>
      <w:r w:rsidRPr="00115860">
        <w:rPr>
          <w:rFonts w:ascii="Times New Roman" w:hAnsi="Times New Roman" w:cs="Times New Roman"/>
          <w:sz w:val="24"/>
          <w:szCs w:val="24"/>
        </w:rPr>
        <w:t>.</w:t>
      </w:r>
    </w:p>
    <w:p w:rsidR="00374DF4" w:rsidRPr="00115860" w:rsidRDefault="00374DF4" w:rsidP="00945393">
      <w:pPr>
        <w:pStyle w:val="NormalWeb"/>
        <w:shd w:val="clear" w:color="auto" w:fill="FFFFFF"/>
        <w:spacing w:before="120" w:beforeAutospacing="0" w:after="120" w:afterAutospacing="0" w:line="360" w:lineRule="auto"/>
        <w:jc w:val="both"/>
      </w:pPr>
      <w:r w:rsidRPr="00115860">
        <w:t>XAMPP's name is an</w:t>
      </w:r>
      <w:r w:rsidRPr="00115860">
        <w:rPr>
          <w:rFonts w:eastAsiaTheme="majorEastAsia"/>
        </w:rPr>
        <w:t> </w:t>
      </w:r>
      <w:hyperlink r:id="rId46" w:tooltip="Acronym and initialism" w:history="1">
        <w:r w:rsidRPr="00115860">
          <w:t>acronym</w:t>
        </w:r>
      </w:hyperlink>
      <w:r w:rsidRPr="00115860">
        <w:rPr>
          <w:rFonts w:eastAsiaTheme="majorEastAsia"/>
        </w:rPr>
        <w:t> </w:t>
      </w:r>
      <w:r w:rsidRPr="00115860">
        <w:t>for:</w:t>
      </w:r>
    </w:p>
    <w:p w:rsidR="00374DF4" w:rsidRPr="00115860" w:rsidRDefault="00374DF4" w:rsidP="00945393">
      <w:pPr>
        <w:numPr>
          <w:ilvl w:val="0"/>
          <w:numId w:val="22"/>
        </w:numPr>
        <w:shd w:val="clear" w:color="auto" w:fill="FFFFFF"/>
        <w:spacing w:before="120" w:after="120" w:line="360" w:lineRule="auto"/>
        <w:ind w:left="384"/>
        <w:jc w:val="both"/>
        <w:rPr>
          <w:rFonts w:ascii="Times New Roman" w:hAnsi="Times New Roman" w:cs="Times New Roman"/>
          <w:sz w:val="24"/>
          <w:szCs w:val="24"/>
        </w:rPr>
      </w:pPr>
      <w:r w:rsidRPr="00115860">
        <w:rPr>
          <w:rFonts w:ascii="Times New Roman" w:hAnsi="Times New Roman" w:cs="Times New Roman"/>
          <w:sz w:val="24"/>
          <w:szCs w:val="24"/>
        </w:rPr>
        <w:t>X (to be read as "cross", meaning</w:t>
      </w:r>
      <w:r w:rsidRPr="00115860">
        <w:rPr>
          <w:rFonts w:ascii="Times New Roman" w:eastAsiaTheme="majorEastAsia" w:hAnsi="Times New Roman" w:cs="Times New Roman"/>
          <w:sz w:val="24"/>
          <w:szCs w:val="24"/>
        </w:rPr>
        <w:t> </w:t>
      </w:r>
      <w:hyperlink r:id="rId47" w:tooltip="Cross-platform" w:history="1">
        <w:r w:rsidRPr="00115860">
          <w:rPr>
            <w:rFonts w:ascii="Times New Roman" w:hAnsi="Times New Roman" w:cs="Times New Roman"/>
            <w:sz w:val="24"/>
            <w:szCs w:val="24"/>
          </w:rPr>
          <w:t>cross-platform</w:t>
        </w:r>
      </w:hyperlink>
      <w:r w:rsidRPr="00115860">
        <w:rPr>
          <w:rFonts w:ascii="Times New Roman" w:hAnsi="Times New Roman" w:cs="Times New Roman"/>
          <w:sz w:val="24"/>
          <w:szCs w:val="24"/>
        </w:rPr>
        <w:t>)</w:t>
      </w:r>
    </w:p>
    <w:p w:rsidR="00374DF4" w:rsidRPr="00115860" w:rsidRDefault="00611B94" w:rsidP="00945393">
      <w:pPr>
        <w:numPr>
          <w:ilvl w:val="0"/>
          <w:numId w:val="22"/>
        </w:numPr>
        <w:shd w:val="clear" w:color="auto" w:fill="FFFFFF"/>
        <w:spacing w:before="120" w:after="120" w:line="360" w:lineRule="auto"/>
        <w:ind w:left="384"/>
        <w:jc w:val="both"/>
        <w:rPr>
          <w:rFonts w:ascii="Times New Roman" w:hAnsi="Times New Roman" w:cs="Times New Roman"/>
          <w:sz w:val="24"/>
          <w:szCs w:val="24"/>
        </w:rPr>
      </w:pPr>
      <w:hyperlink r:id="rId48" w:tooltip="Apache HTTP Server" w:history="1">
        <w:r w:rsidR="00374DF4" w:rsidRPr="00115860">
          <w:rPr>
            <w:rFonts w:ascii="Times New Roman" w:hAnsi="Times New Roman" w:cs="Times New Roman"/>
            <w:sz w:val="24"/>
            <w:szCs w:val="24"/>
          </w:rPr>
          <w:t>Apache HTTP Server</w:t>
        </w:r>
      </w:hyperlink>
    </w:p>
    <w:p w:rsidR="00374DF4" w:rsidRPr="00115860" w:rsidRDefault="00611B94" w:rsidP="00945393">
      <w:pPr>
        <w:numPr>
          <w:ilvl w:val="0"/>
          <w:numId w:val="22"/>
        </w:numPr>
        <w:shd w:val="clear" w:color="auto" w:fill="FFFFFF"/>
        <w:spacing w:before="120" w:after="120" w:line="360" w:lineRule="auto"/>
        <w:ind w:left="384"/>
        <w:jc w:val="both"/>
        <w:rPr>
          <w:rFonts w:ascii="Times New Roman" w:hAnsi="Times New Roman" w:cs="Times New Roman"/>
          <w:sz w:val="24"/>
          <w:szCs w:val="24"/>
        </w:rPr>
      </w:pPr>
      <w:hyperlink r:id="rId49" w:tooltip="MySQL" w:history="1">
        <w:r w:rsidR="00374DF4" w:rsidRPr="00115860">
          <w:rPr>
            <w:rFonts w:ascii="Times New Roman" w:hAnsi="Times New Roman" w:cs="Times New Roman"/>
            <w:sz w:val="24"/>
            <w:szCs w:val="24"/>
          </w:rPr>
          <w:t>MySQL</w:t>
        </w:r>
      </w:hyperlink>
    </w:p>
    <w:p w:rsidR="00374DF4" w:rsidRPr="00115860" w:rsidRDefault="00611B94" w:rsidP="00945393">
      <w:pPr>
        <w:numPr>
          <w:ilvl w:val="0"/>
          <w:numId w:val="22"/>
        </w:numPr>
        <w:shd w:val="clear" w:color="auto" w:fill="FFFFFF"/>
        <w:spacing w:before="120" w:after="120" w:line="360" w:lineRule="auto"/>
        <w:ind w:left="384"/>
        <w:jc w:val="both"/>
        <w:rPr>
          <w:rFonts w:ascii="Times New Roman" w:hAnsi="Times New Roman" w:cs="Times New Roman"/>
          <w:sz w:val="24"/>
          <w:szCs w:val="24"/>
        </w:rPr>
      </w:pPr>
      <w:hyperlink r:id="rId50" w:tooltip="PHP" w:history="1">
        <w:r w:rsidR="00374DF4" w:rsidRPr="00115860">
          <w:rPr>
            <w:rFonts w:ascii="Times New Roman" w:hAnsi="Times New Roman" w:cs="Times New Roman"/>
            <w:sz w:val="24"/>
            <w:szCs w:val="24"/>
          </w:rPr>
          <w:t>PHP</w:t>
        </w:r>
      </w:hyperlink>
    </w:p>
    <w:p w:rsidR="00374DF4" w:rsidRPr="00115860" w:rsidRDefault="00611B94" w:rsidP="00945393">
      <w:pPr>
        <w:numPr>
          <w:ilvl w:val="0"/>
          <w:numId w:val="22"/>
        </w:numPr>
        <w:shd w:val="clear" w:color="auto" w:fill="FFFFFF"/>
        <w:spacing w:before="120" w:after="120" w:line="360" w:lineRule="auto"/>
        <w:ind w:left="384"/>
        <w:jc w:val="both"/>
        <w:rPr>
          <w:rFonts w:ascii="Times New Roman" w:hAnsi="Times New Roman" w:cs="Times New Roman"/>
          <w:sz w:val="24"/>
          <w:szCs w:val="24"/>
        </w:rPr>
      </w:pPr>
      <w:hyperlink r:id="rId51" w:tooltip="Perl" w:history="1">
        <w:r w:rsidR="00374DF4" w:rsidRPr="00115860">
          <w:rPr>
            <w:rFonts w:ascii="Times New Roman" w:hAnsi="Times New Roman" w:cs="Times New Roman"/>
            <w:sz w:val="24"/>
            <w:szCs w:val="24"/>
          </w:rPr>
          <w:t>Perl</w:t>
        </w:r>
      </w:hyperlink>
    </w:p>
    <w:p w:rsidR="00374DF4" w:rsidRPr="00115860" w:rsidRDefault="00374DF4" w:rsidP="00945393">
      <w:pPr>
        <w:pStyle w:val="NormalWeb"/>
        <w:shd w:val="clear" w:color="auto" w:fill="FFFFFF"/>
        <w:spacing w:before="120" w:beforeAutospacing="0" w:after="120" w:afterAutospacing="0" w:line="360" w:lineRule="auto"/>
        <w:ind w:left="24"/>
        <w:jc w:val="both"/>
      </w:pPr>
      <w:r w:rsidRPr="00115860">
        <w:t>Officially, XAMPP's designers intended it for use only as a development tool, to allow website designers and programmers to test their work on their own computers without any access to the Internet. In practice, however, XAMPP is sometimes used to actually serve web pages on the </w:t>
      </w:r>
      <w:hyperlink r:id="rId52" w:tooltip="World Wide Web" w:history="1">
        <w:r w:rsidRPr="00115860">
          <w:rPr>
            <w:rFonts w:eastAsiaTheme="majorEastAsia"/>
          </w:rPr>
          <w:t>World Wide Web</w:t>
        </w:r>
      </w:hyperlink>
      <w:r w:rsidRPr="00115860">
        <w:t>. XAMPP also provides support for creating and manipulating databases in MySQL and SQLite among others.</w:t>
      </w:r>
    </w:p>
    <w:p w:rsidR="00FA5098" w:rsidRDefault="00FA5098" w:rsidP="00945393">
      <w:pPr>
        <w:pStyle w:val="NormalWeb"/>
        <w:shd w:val="clear" w:color="auto" w:fill="FFFFFF"/>
        <w:spacing w:before="120" w:beforeAutospacing="0" w:after="120" w:afterAutospacing="0" w:line="360" w:lineRule="auto"/>
        <w:ind w:left="24"/>
        <w:jc w:val="both"/>
        <w:rPr>
          <w:b/>
          <w:bCs/>
          <w:sz w:val="28"/>
        </w:rPr>
      </w:pPr>
    </w:p>
    <w:p w:rsidR="00374DF4" w:rsidRPr="00115860" w:rsidRDefault="00374DF4" w:rsidP="00945393">
      <w:pPr>
        <w:pStyle w:val="NormalWeb"/>
        <w:shd w:val="clear" w:color="auto" w:fill="FFFFFF"/>
        <w:spacing w:before="120" w:beforeAutospacing="0" w:after="120" w:afterAutospacing="0" w:line="360" w:lineRule="auto"/>
        <w:ind w:left="24"/>
        <w:jc w:val="both"/>
        <w:rPr>
          <w:b/>
          <w:bCs/>
        </w:rPr>
      </w:pPr>
      <w:r w:rsidRPr="00115860">
        <w:rPr>
          <w:b/>
          <w:bCs/>
          <w:sz w:val="28"/>
        </w:rPr>
        <w:t>2.</w:t>
      </w:r>
      <w:r w:rsidR="00872995" w:rsidRPr="00115860">
        <w:rPr>
          <w:b/>
          <w:bCs/>
          <w:sz w:val="28"/>
        </w:rPr>
        <w:t>6</w:t>
      </w:r>
      <w:r w:rsidRPr="00115860">
        <w:rPr>
          <w:b/>
          <w:bCs/>
          <w:sz w:val="28"/>
        </w:rPr>
        <w:t xml:space="preserve">.2 </w:t>
      </w:r>
      <w:proofErr w:type="spellStart"/>
      <w:r w:rsidRPr="00115860">
        <w:rPr>
          <w:b/>
          <w:bCs/>
          <w:sz w:val="28"/>
        </w:rPr>
        <w:t>MySQL</w:t>
      </w:r>
      <w:proofErr w:type="spellEnd"/>
    </w:p>
    <w:p w:rsidR="00374DF4" w:rsidRPr="00115860" w:rsidRDefault="00374DF4" w:rsidP="00945393">
      <w:pPr>
        <w:pStyle w:val="NormalWeb"/>
        <w:shd w:val="clear" w:color="auto" w:fill="FFFFFF"/>
        <w:spacing w:before="120" w:beforeAutospacing="0" w:after="120" w:afterAutospacing="0" w:line="360" w:lineRule="auto"/>
        <w:ind w:left="24"/>
        <w:jc w:val="both"/>
        <w:rPr>
          <w:b/>
          <w:bCs/>
        </w:rPr>
      </w:pPr>
      <w:r w:rsidRPr="00115860">
        <w:rPr>
          <w:b/>
          <w:bCs/>
        </w:rPr>
        <w:t>2</w:t>
      </w:r>
      <w:r w:rsidR="00872995" w:rsidRPr="00115860">
        <w:rPr>
          <w:b/>
          <w:bCs/>
        </w:rPr>
        <w:t>.6</w:t>
      </w:r>
      <w:r w:rsidRPr="00115860">
        <w:rPr>
          <w:b/>
          <w:bCs/>
        </w:rPr>
        <w:t>.2.1 Introduction</w:t>
      </w:r>
    </w:p>
    <w:p w:rsidR="00374DF4" w:rsidRPr="00115860" w:rsidRDefault="00374DF4" w:rsidP="00945393">
      <w:pPr>
        <w:widowControl w:val="0"/>
        <w:overflowPunct w:val="0"/>
        <w:autoSpaceDE w:val="0"/>
        <w:autoSpaceDN w:val="0"/>
        <w:adjustRightInd w:val="0"/>
        <w:spacing w:before="120" w:after="120" w:line="360" w:lineRule="auto"/>
        <w:ind w:right="360"/>
        <w:jc w:val="both"/>
        <w:rPr>
          <w:rFonts w:ascii="Times New Roman" w:hAnsi="Times New Roman" w:cs="Times New Roman"/>
          <w:sz w:val="24"/>
          <w:szCs w:val="24"/>
        </w:rPr>
      </w:pPr>
      <w:r w:rsidRPr="00115860">
        <w:rPr>
          <w:rFonts w:ascii="Times New Roman" w:hAnsi="Times New Roman" w:cs="Times New Roman"/>
          <w:sz w:val="24"/>
          <w:szCs w:val="24"/>
        </w:rPr>
        <w:t>MySQL is an open source database management system. It is the world's second most widely used </w:t>
      </w:r>
      <w:hyperlink r:id="rId53" w:tooltip="Relational database management system" w:history="1">
        <w:r w:rsidRPr="00115860">
          <w:rPr>
            <w:rFonts w:ascii="Times New Roman" w:eastAsiaTheme="majorEastAsia" w:hAnsi="Times New Roman" w:cs="Times New Roman"/>
            <w:sz w:val="24"/>
            <w:szCs w:val="24"/>
          </w:rPr>
          <w:t>relational database management system</w:t>
        </w:r>
      </w:hyperlink>
      <w:r w:rsidRPr="00115860">
        <w:rPr>
          <w:rFonts w:ascii="Times New Roman" w:hAnsi="Times New Roman" w:cs="Times New Roman"/>
          <w:sz w:val="24"/>
          <w:szCs w:val="24"/>
        </w:rPr>
        <w:t> (RDBMS) and most widely used open-source RDBMS.</w:t>
      </w:r>
    </w:p>
    <w:p w:rsidR="00FA5098" w:rsidRDefault="00FA5098" w:rsidP="00945393">
      <w:pPr>
        <w:spacing w:before="120" w:after="120" w:line="360" w:lineRule="auto"/>
        <w:ind w:right="26"/>
        <w:jc w:val="both"/>
        <w:rPr>
          <w:rFonts w:ascii="Times New Roman" w:hAnsi="Times New Roman" w:cs="Times New Roman"/>
          <w:b/>
          <w:sz w:val="24"/>
          <w:szCs w:val="24"/>
          <w:lang w:val="en-GB"/>
        </w:rPr>
      </w:pPr>
    </w:p>
    <w:p w:rsidR="00FA5098" w:rsidRDefault="00FA5098" w:rsidP="00945393">
      <w:pPr>
        <w:spacing w:before="120" w:after="120" w:line="360" w:lineRule="auto"/>
        <w:ind w:right="26"/>
        <w:jc w:val="both"/>
        <w:rPr>
          <w:rFonts w:ascii="Times New Roman" w:hAnsi="Times New Roman" w:cs="Times New Roman"/>
          <w:b/>
          <w:sz w:val="24"/>
          <w:szCs w:val="24"/>
          <w:lang w:val="en-GB"/>
        </w:rPr>
      </w:pPr>
    </w:p>
    <w:p w:rsidR="00FA5098" w:rsidRDefault="00FA5098" w:rsidP="00945393">
      <w:pPr>
        <w:spacing w:before="120" w:after="120" w:line="360" w:lineRule="auto"/>
        <w:ind w:right="26"/>
        <w:jc w:val="both"/>
        <w:rPr>
          <w:rFonts w:ascii="Times New Roman" w:hAnsi="Times New Roman" w:cs="Times New Roman"/>
          <w:b/>
          <w:sz w:val="24"/>
          <w:szCs w:val="24"/>
          <w:lang w:val="en-GB"/>
        </w:rPr>
      </w:pPr>
    </w:p>
    <w:p w:rsidR="00FA5098" w:rsidRDefault="00FA5098" w:rsidP="00945393">
      <w:pPr>
        <w:spacing w:before="120" w:after="120" w:line="360" w:lineRule="auto"/>
        <w:ind w:right="26"/>
        <w:jc w:val="both"/>
        <w:rPr>
          <w:rFonts w:ascii="Times New Roman" w:hAnsi="Times New Roman" w:cs="Times New Roman"/>
          <w:b/>
          <w:sz w:val="24"/>
          <w:szCs w:val="24"/>
          <w:lang w:val="en-GB"/>
        </w:rPr>
      </w:pPr>
    </w:p>
    <w:p w:rsidR="00FA5098" w:rsidRDefault="00FA5098" w:rsidP="00945393">
      <w:pPr>
        <w:spacing w:before="120" w:after="120" w:line="360" w:lineRule="auto"/>
        <w:ind w:right="26"/>
        <w:jc w:val="both"/>
        <w:rPr>
          <w:rFonts w:ascii="Times New Roman" w:hAnsi="Times New Roman" w:cs="Times New Roman"/>
          <w:b/>
          <w:sz w:val="24"/>
          <w:szCs w:val="24"/>
          <w:lang w:val="en-GB"/>
        </w:rPr>
      </w:pPr>
    </w:p>
    <w:p w:rsidR="00374DF4" w:rsidRPr="00115860" w:rsidRDefault="00374DF4" w:rsidP="00945393">
      <w:pPr>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b/>
          <w:sz w:val="24"/>
          <w:szCs w:val="24"/>
          <w:lang w:val="en-GB"/>
        </w:rPr>
        <w:lastRenderedPageBreak/>
        <w:t>2</w:t>
      </w:r>
      <w:r w:rsidR="00872995" w:rsidRPr="00115860">
        <w:rPr>
          <w:rFonts w:ascii="Times New Roman" w:hAnsi="Times New Roman" w:cs="Times New Roman"/>
          <w:b/>
          <w:sz w:val="24"/>
          <w:szCs w:val="24"/>
          <w:lang w:val="en-GB"/>
        </w:rPr>
        <w:t>.6</w:t>
      </w:r>
      <w:r w:rsidRPr="00115860">
        <w:rPr>
          <w:rFonts w:ascii="Times New Roman" w:hAnsi="Times New Roman" w:cs="Times New Roman"/>
          <w:b/>
          <w:sz w:val="24"/>
          <w:szCs w:val="24"/>
          <w:lang w:val="en-GB"/>
        </w:rPr>
        <w:t xml:space="preserve">.2.2 </w:t>
      </w:r>
      <w:proofErr w:type="spellStart"/>
      <w:r w:rsidRPr="00115860">
        <w:rPr>
          <w:rFonts w:ascii="Times New Roman" w:hAnsi="Times New Roman" w:cs="Times New Roman"/>
          <w:b/>
          <w:sz w:val="24"/>
          <w:szCs w:val="24"/>
          <w:lang w:val="en-GB"/>
        </w:rPr>
        <w:t>MySQL</w:t>
      </w:r>
      <w:proofErr w:type="spellEnd"/>
      <w:r w:rsidRPr="00115860">
        <w:rPr>
          <w:rFonts w:ascii="Times New Roman" w:hAnsi="Times New Roman" w:cs="Times New Roman"/>
          <w:b/>
          <w:sz w:val="24"/>
          <w:szCs w:val="24"/>
          <w:lang w:val="en-GB"/>
        </w:rPr>
        <w:t xml:space="preserve"> Architecture</w:t>
      </w:r>
    </w:p>
    <w:p w:rsidR="004B0893" w:rsidRDefault="00374DF4" w:rsidP="004B0893">
      <w:pPr>
        <w:pStyle w:val="NormalWeb"/>
        <w:shd w:val="clear" w:color="auto" w:fill="FFFFFF"/>
        <w:spacing w:before="120" w:beforeAutospacing="0" w:after="120" w:afterAutospacing="0" w:line="360" w:lineRule="auto"/>
        <w:jc w:val="center"/>
        <w:textAlignment w:val="baseline"/>
        <w:rPr>
          <w:sz w:val="18"/>
          <w:lang w:val="en-GB"/>
        </w:rPr>
      </w:pPr>
      <w:r w:rsidRPr="00115860">
        <w:rPr>
          <w:noProof/>
          <w:lang w:val="en-US" w:eastAsia="en-US" w:bidi="hi-IN"/>
        </w:rPr>
        <w:drawing>
          <wp:inline distT="0" distB="0" distL="0" distR="0">
            <wp:extent cx="2164675" cy="2400300"/>
            <wp:effectExtent l="19050" t="0" r="7025" b="0"/>
            <wp:docPr id="6" name="Picture 1" descr="A logical view of the MySQL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ical view of the MySQL server architecture"/>
                    <pic:cNvPicPr>
                      <a:picLocks noChangeAspect="1" noChangeArrowheads="1"/>
                    </pic:cNvPicPr>
                  </pic:nvPicPr>
                  <pic:blipFill>
                    <a:blip r:embed="rId54" cstate="print"/>
                    <a:srcRect/>
                    <a:stretch>
                      <a:fillRect/>
                    </a:stretch>
                  </pic:blipFill>
                  <pic:spPr bwMode="auto">
                    <a:xfrm>
                      <a:off x="0" y="0"/>
                      <a:ext cx="2164675" cy="2400300"/>
                    </a:xfrm>
                    <a:prstGeom prst="rect">
                      <a:avLst/>
                    </a:prstGeom>
                    <a:noFill/>
                    <a:ln w="9525">
                      <a:noFill/>
                      <a:miter lim="800000"/>
                      <a:headEnd/>
                      <a:tailEnd/>
                    </a:ln>
                  </pic:spPr>
                </pic:pic>
              </a:graphicData>
            </a:graphic>
          </wp:inline>
        </w:drawing>
      </w:r>
    </w:p>
    <w:p w:rsidR="00374DF4" w:rsidRPr="00115860" w:rsidRDefault="00374DF4" w:rsidP="004B0893">
      <w:pPr>
        <w:pStyle w:val="NormalWeb"/>
        <w:shd w:val="clear" w:color="auto" w:fill="FFFFFF"/>
        <w:spacing w:before="120" w:beforeAutospacing="0" w:after="120" w:afterAutospacing="0" w:line="360" w:lineRule="auto"/>
        <w:jc w:val="center"/>
        <w:textAlignment w:val="baseline"/>
        <w:rPr>
          <w:sz w:val="18"/>
          <w:lang w:val="en-GB"/>
        </w:rPr>
      </w:pPr>
      <w:r w:rsidRPr="00115860">
        <w:rPr>
          <w:sz w:val="18"/>
          <w:lang w:val="en-GB"/>
        </w:rPr>
        <w:t>Figure 2</w:t>
      </w:r>
      <w:r w:rsidR="009E6809" w:rsidRPr="00115860">
        <w:rPr>
          <w:sz w:val="18"/>
          <w:lang w:val="en-GB"/>
        </w:rPr>
        <w:t>.2</w:t>
      </w:r>
      <w:r w:rsidRPr="00115860">
        <w:rPr>
          <w:sz w:val="18"/>
          <w:lang w:val="en-GB"/>
        </w:rPr>
        <w:t xml:space="preserve">: </w:t>
      </w:r>
      <w:proofErr w:type="spellStart"/>
      <w:r w:rsidRPr="00115860">
        <w:rPr>
          <w:sz w:val="18"/>
          <w:lang w:val="en-GB"/>
        </w:rPr>
        <w:t>MySQL</w:t>
      </w:r>
      <w:proofErr w:type="spellEnd"/>
      <w:r w:rsidRPr="00115860">
        <w:rPr>
          <w:sz w:val="18"/>
          <w:lang w:val="en-GB"/>
        </w:rPr>
        <w:t xml:space="preserve"> server architecture</w:t>
      </w:r>
    </w:p>
    <w:p w:rsidR="00374DF4" w:rsidRPr="00115860" w:rsidRDefault="00374DF4" w:rsidP="00945393">
      <w:pPr>
        <w:pStyle w:val="NormalWeb"/>
        <w:numPr>
          <w:ilvl w:val="0"/>
          <w:numId w:val="25"/>
        </w:numPr>
        <w:spacing w:before="120" w:beforeAutospacing="0" w:after="120" w:afterAutospacing="0" w:line="360" w:lineRule="auto"/>
        <w:jc w:val="both"/>
        <w:textAlignment w:val="baseline"/>
        <w:rPr>
          <w:lang w:val="en-GB"/>
        </w:rPr>
      </w:pPr>
      <w:r w:rsidRPr="00115860">
        <w:rPr>
          <w:lang w:val="en-GB"/>
        </w:rPr>
        <w:t>The topmost layer contains the services that aren’t unique to MySQL. They’re services most network-based client/server tools or servers need: connection handling, authentication, security, and so forth.</w:t>
      </w:r>
    </w:p>
    <w:p w:rsidR="00374DF4" w:rsidRPr="00115860" w:rsidRDefault="00374DF4" w:rsidP="00945393">
      <w:pPr>
        <w:pStyle w:val="NormalWeb"/>
        <w:numPr>
          <w:ilvl w:val="0"/>
          <w:numId w:val="25"/>
        </w:numPr>
        <w:spacing w:before="120" w:beforeAutospacing="0" w:after="120" w:afterAutospacing="0" w:line="360" w:lineRule="auto"/>
        <w:jc w:val="both"/>
        <w:textAlignment w:val="baseline"/>
        <w:rPr>
          <w:lang w:val="en-GB"/>
        </w:rPr>
      </w:pPr>
      <w:r w:rsidRPr="00115860">
        <w:rPr>
          <w:lang w:val="en-GB"/>
        </w:rPr>
        <w:t>The second layer has much of MySQL’s brains, including the code for query parsing, analysis, optimization, caching, and all the built-in functions (e.g., dates, times, math, and encryption). Any functionality provided across storage engines lives at this level: stored procedures, triggers, and views, for example.</w:t>
      </w:r>
    </w:p>
    <w:p w:rsidR="00374DF4" w:rsidRDefault="00374DF4" w:rsidP="00945393">
      <w:pPr>
        <w:pStyle w:val="NormalWeb"/>
        <w:numPr>
          <w:ilvl w:val="0"/>
          <w:numId w:val="25"/>
        </w:numPr>
        <w:spacing w:before="120" w:beforeAutospacing="0" w:after="120" w:afterAutospacing="0" w:line="360" w:lineRule="auto"/>
        <w:jc w:val="both"/>
        <w:textAlignment w:val="baseline"/>
        <w:rPr>
          <w:lang w:val="en-GB"/>
        </w:rPr>
      </w:pPr>
      <w:r w:rsidRPr="00115860">
        <w:rPr>
          <w:lang w:val="en-GB"/>
        </w:rPr>
        <w:t>The third layer contains the storage engines. They are responsible for storing and retrieving all data stored “in” MySQL. Like the various file</w:t>
      </w:r>
      <w:r w:rsidR="00785AE2">
        <w:rPr>
          <w:lang w:val="en-GB"/>
        </w:rPr>
        <w:t xml:space="preserve"> </w:t>
      </w:r>
      <w:r w:rsidRPr="00115860">
        <w:rPr>
          <w:lang w:val="en-GB"/>
        </w:rPr>
        <w:t>systems available for GNU/Linux, each storage engine has its own benefits and drawbacks. The server communicates with them through the </w:t>
      </w:r>
      <w:r w:rsidRPr="00115860">
        <w:rPr>
          <w:i/>
          <w:iCs/>
          <w:lang w:val="en-GB"/>
        </w:rPr>
        <w:t>storage engine API</w:t>
      </w:r>
      <w:r w:rsidRPr="00115860">
        <w:rPr>
          <w:lang w:val="en-GB"/>
        </w:rPr>
        <w:t>. This interface hides differences between storage engines and makes them largely transparent at the query layer. The API contains a couple of dozen low-level functions that perform operations such as “begin a transaction” or “fetch the row that has this primary key.” The storage engines don’t parse SQL or communicate with each other; they simply respond to requests from the server.</w:t>
      </w:r>
    </w:p>
    <w:p w:rsidR="00251E7B" w:rsidRPr="00115860" w:rsidRDefault="00251E7B" w:rsidP="00251E7B">
      <w:pPr>
        <w:pStyle w:val="NormalWeb"/>
        <w:spacing w:before="120" w:beforeAutospacing="0" w:after="120" w:afterAutospacing="0" w:line="360" w:lineRule="auto"/>
        <w:ind w:left="720"/>
        <w:jc w:val="both"/>
        <w:textAlignment w:val="baseline"/>
        <w:rPr>
          <w:lang w:val="en-GB"/>
        </w:rPr>
      </w:pPr>
    </w:p>
    <w:p w:rsidR="00816F0D" w:rsidRPr="00115860" w:rsidRDefault="00872995" w:rsidP="00945393">
      <w:pPr>
        <w:spacing w:before="120" w:after="120" w:line="360" w:lineRule="auto"/>
        <w:jc w:val="both"/>
        <w:rPr>
          <w:rFonts w:ascii="Times New Roman" w:hAnsi="Times New Roman" w:cs="Times New Roman"/>
          <w:b/>
          <w:sz w:val="32"/>
          <w:szCs w:val="32"/>
        </w:rPr>
      </w:pPr>
      <w:r w:rsidRPr="00115860">
        <w:rPr>
          <w:rFonts w:ascii="Times New Roman" w:hAnsi="Times New Roman" w:cs="Times New Roman"/>
          <w:b/>
          <w:sz w:val="32"/>
          <w:szCs w:val="32"/>
        </w:rPr>
        <w:t>2.7</w:t>
      </w:r>
      <w:r w:rsidR="00816F0D" w:rsidRPr="00115860">
        <w:rPr>
          <w:rFonts w:ascii="Times New Roman" w:hAnsi="Times New Roman" w:cs="Times New Roman"/>
          <w:b/>
          <w:sz w:val="32"/>
          <w:szCs w:val="32"/>
        </w:rPr>
        <w:t xml:space="preserve"> </w:t>
      </w:r>
      <w:proofErr w:type="spellStart"/>
      <w:r w:rsidR="00816F0D" w:rsidRPr="00115860">
        <w:rPr>
          <w:rFonts w:ascii="Times New Roman" w:hAnsi="Times New Roman" w:cs="Times New Roman"/>
          <w:b/>
          <w:sz w:val="32"/>
          <w:szCs w:val="32"/>
        </w:rPr>
        <w:t>jQuery</w:t>
      </w:r>
      <w:proofErr w:type="spellEnd"/>
    </w:p>
    <w:p w:rsidR="00816F0D" w:rsidRPr="00115860" w:rsidRDefault="00816F0D" w:rsidP="00945393">
      <w:pPr>
        <w:spacing w:before="120" w:after="120" w:line="360" w:lineRule="auto"/>
        <w:jc w:val="both"/>
        <w:rPr>
          <w:rFonts w:ascii="Times New Roman" w:hAnsi="Times New Roman" w:cs="Times New Roman"/>
          <w:sz w:val="24"/>
          <w:szCs w:val="24"/>
        </w:rPr>
      </w:pPr>
      <w:proofErr w:type="spellStart"/>
      <w:proofErr w:type="gramStart"/>
      <w:r w:rsidRPr="00115860">
        <w:rPr>
          <w:rFonts w:ascii="Times New Roman" w:hAnsi="Times New Roman" w:cs="Times New Roman"/>
          <w:sz w:val="24"/>
          <w:szCs w:val="24"/>
        </w:rPr>
        <w:t>jQuery</w:t>
      </w:r>
      <w:proofErr w:type="spellEnd"/>
      <w:proofErr w:type="gramEnd"/>
      <w:r w:rsidRPr="00115860">
        <w:rPr>
          <w:rFonts w:ascii="Times New Roman" w:hAnsi="Times New Roman" w:cs="Times New Roman"/>
          <w:sz w:val="24"/>
          <w:szCs w:val="24"/>
        </w:rPr>
        <w:t xml:space="preserve"> is a fast and concise JavaScript Library created by John </w:t>
      </w:r>
      <w:proofErr w:type="spellStart"/>
      <w:r w:rsidRPr="00115860">
        <w:rPr>
          <w:rFonts w:ascii="Times New Roman" w:hAnsi="Times New Roman" w:cs="Times New Roman"/>
          <w:sz w:val="24"/>
          <w:szCs w:val="24"/>
        </w:rPr>
        <w:t>Resig</w:t>
      </w:r>
      <w:proofErr w:type="spellEnd"/>
      <w:r w:rsidRPr="00115860">
        <w:rPr>
          <w:rFonts w:ascii="Times New Roman" w:hAnsi="Times New Roman" w:cs="Times New Roman"/>
          <w:sz w:val="24"/>
          <w:szCs w:val="24"/>
        </w:rPr>
        <w:t xml:space="preserve"> in 2006 with a nice motto −</w:t>
      </w:r>
      <w:r w:rsidRPr="00115860">
        <w:rPr>
          <w:rStyle w:val="apple-converted-space"/>
          <w:rFonts w:ascii="Times New Roman" w:hAnsi="Times New Roman" w:cs="Times New Roman"/>
          <w:sz w:val="24"/>
          <w:szCs w:val="24"/>
        </w:rPr>
        <w:t> </w:t>
      </w:r>
      <w:r w:rsidRPr="00115860">
        <w:rPr>
          <w:rFonts w:ascii="Times New Roman" w:hAnsi="Times New Roman" w:cs="Times New Roman"/>
          <w:bCs/>
          <w:sz w:val="24"/>
          <w:szCs w:val="24"/>
        </w:rPr>
        <w:t>Write less, do more</w:t>
      </w:r>
      <w:r w:rsidRPr="00115860">
        <w:rPr>
          <w:rFonts w:ascii="Times New Roman" w:hAnsi="Times New Roman" w:cs="Times New Roman"/>
          <w:sz w:val="24"/>
          <w:szCs w:val="24"/>
        </w:rPr>
        <w:t>.</w:t>
      </w:r>
    </w:p>
    <w:p w:rsidR="00816F0D" w:rsidRPr="00115860" w:rsidRDefault="00816F0D" w:rsidP="00945393">
      <w:pPr>
        <w:pStyle w:val="NormalWeb"/>
        <w:spacing w:before="120" w:beforeAutospacing="0" w:after="120" w:afterAutospacing="0" w:line="360" w:lineRule="auto"/>
        <w:ind w:left="48" w:right="48"/>
        <w:jc w:val="both"/>
      </w:pPr>
      <w:proofErr w:type="spellStart"/>
      <w:proofErr w:type="gramStart"/>
      <w:r w:rsidRPr="00115860">
        <w:lastRenderedPageBreak/>
        <w:t>jQuery</w:t>
      </w:r>
      <w:proofErr w:type="spellEnd"/>
      <w:proofErr w:type="gramEnd"/>
      <w:r w:rsidRPr="00115860">
        <w:t xml:space="preserve"> simplifies HTML document traversing, event handling, animating, and Ajax interactions for rapid web development.</w:t>
      </w:r>
    </w:p>
    <w:p w:rsidR="00816F0D" w:rsidRPr="00115860" w:rsidRDefault="00816F0D" w:rsidP="00945393">
      <w:pPr>
        <w:pStyle w:val="NormalWeb"/>
        <w:spacing w:before="120" w:beforeAutospacing="0" w:after="120" w:afterAutospacing="0" w:line="360" w:lineRule="auto"/>
        <w:ind w:left="48" w:right="48"/>
        <w:jc w:val="both"/>
      </w:pPr>
      <w:proofErr w:type="spellStart"/>
      <w:proofErr w:type="gramStart"/>
      <w:r w:rsidRPr="00115860">
        <w:t>jQuery</w:t>
      </w:r>
      <w:proofErr w:type="spellEnd"/>
      <w:proofErr w:type="gramEnd"/>
      <w:r w:rsidRPr="00115860">
        <w:t xml:space="preserve"> is a JavaScript toolkit designed to simplify various tasks by writing less code. Here is the list of important core features supported by </w:t>
      </w:r>
      <w:proofErr w:type="spellStart"/>
      <w:r w:rsidRPr="00115860">
        <w:t>jQuery</w:t>
      </w:r>
      <w:proofErr w:type="spellEnd"/>
      <w:r w:rsidRPr="00115860">
        <w:t xml:space="preserve"> −</w:t>
      </w:r>
    </w:p>
    <w:p w:rsidR="00816F0D" w:rsidRPr="00115860" w:rsidRDefault="00816F0D" w:rsidP="00945393">
      <w:pPr>
        <w:pStyle w:val="NormalWeb"/>
        <w:numPr>
          <w:ilvl w:val="0"/>
          <w:numId w:val="27"/>
        </w:numPr>
        <w:spacing w:before="120" w:beforeAutospacing="0" w:after="120" w:afterAutospacing="0" w:line="360" w:lineRule="auto"/>
        <w:ind w:left="768" w:right="48"/>
        <w:jc w:val="both"/>
      </w:pPr>
      <w:r w:rsidRPr="00115860">
        <w:rPr>
          <w:b/>
          <w:bCs/>
        </w:rPr>
        <w:t>DOM manipulation −</w:t>
      </w:r>
      <w:r w:rsidRPr="00115860">
        <w:rPr>
          <w:rStyle w:val="apple-converted-space"/>
        </w:rPr>
        <w:t> </w:t>
      </w:r>
      <w:r w:rsidRPr="00115860">
        <w:t xml:space="preserve">The </w:t>
      </w:r>
      <w:proofErr w:type="spellStart"/>
      <w:r w:rsidRPr="00115860">
        <w:t>jQuery</w:t>
      </w:r>
      <w:proofErr w:type="spellEnd"/>
      <w:r w:rsidRPr="00115860">
        <w:t xml:space="preserve"> made it easy to select DOM elements, traverse them and modifying their content by using cross-browser open source selector engine called</w:t>
      </w:r>
      <w:r w:rsidRPr="00115860">
        <w:rPr>
          <w:rStyle w:val="apple-converted-space"/>
        </w:rPr>
        <w:t> </w:t>
      </w:r>
      <w:r w:rsidRPr="00115860">
        <w:rPr>
          <w:b/>
          <w:bCs/>
        </w:rPr>
        <w:t>Sizzle</w:t>
      </w:r>
      <w:r w:rsidRPr="00115860">
        <w:t>.</w:t>
      </w:r>
    </w:p>
    <w:p w:rsidR="00816F0D" w:rsidRPr="00115860" w:rsidRDefault="00816F0D" w:rsidP="00945393">
      <w:pPr>
        <w:pStyle w:val="NormalWeb"/>
        <w:numPr>
          <w:ilvl w:val="0"/>
          <w:numId w:val="27"/>
        </w:numPr>
        <w:spacing w:before="120" w:beforeAutospacing="0" w:after="120" w:afterAutospacing="0" w:line="360" w:lineRule="auto"/>
        <w:ind w:left="768" w:right="48"/>
        <w:jc w:val="both"/>
      </w:pPr>
      <w:r w:rsidRPr="00115860">
        <w:rPr>
          <w:b/>
          <w:bCs/>
        </w:rPr>
        <w:t>Event handling −</w:t>
      </w:r>
      <w:r w:rsidRPr="00115860">
        <w:rPr>
          <w:rStyle w:val="apple-converted-space"/>
        </w:rPr>
        <w:t> </w:t>
      </w:r>
      <w:r w:rsidRPr="00115860">
        <w:t xml:space="preserve">The </w:t>
      </w:r>
      <w:proofErr w:type="spellStart"/>
      <w:r w:rsidRPr="00115860">
        <w:t>jQuery</w:t>
      </w:r>
      <w:proofErr w:type="spellEnd"/>
      <w:r w:rsidRPr="00115860">
        <w:t xml:space="preserve"> offers an elegant way to capture a wide variety of events, such as a user clicking on a link, without the need to clutter the HTML code itself with event handlers.</w:t>
      </w:r>
    </w:p>
    <w:p w:rsidR="00816F0D" w:rsidRPr="00115860" w:rsidRDefault="00816F0D" w:rsidP="00945393">
      <w:pPr>
        <w:pStyle w:val="NormalWeb"/>
        <w:numPr>
          <w:ilvl w:val="0"/>
          <w:numId w:val="27"/>
        </w:numPr>
        <w:spacing w:before="120" w:beforeAutospacing="0" w:after="120" w:afterAutospacing="0" w:line="360" w:lineRule="auto"/>
        <w:ind w:left="768" w:right="48"/>
        <w:jc w:val="both"/>
      </w:pPr>
      <w:r w:rsidRPr="00115860">
        <w:rPr>
          <w:b/>
          <w:bCs/>
        </w:rPr>
        <w:t>AJAX Support −</w:t>
      </w:r>
      <w:r w:rsidRPr="00115860">
        <w:rPr>
          <w:rStyle w:val="apple-converted-space"/>
        </w:rPr>
        <w:t> </w:t>
      </w:r>
      <w:r w:rsidRPr="00115860">
        <w:t xml:space="preserve">The </w:t>
      </w:r>
      <w:proofErr w:type="spellStart"/>
      <w:r w:rsidRPr="00115860">
        <w:t>jQuery</w:t>
      </w:r>
      <w:proofErr w:type="spellEnd"/>
      <w:r w:rsidRPr="00115860">
        <w:t xml:space="preserve"> helps we a lot to develop a responsive and feature-rich site using AJAX technology.</w:t>
      </w:r>
    </w:p>
    <w:p w:rsidR="00816F0D" w:rsidRPr="00115860" w:rsidRDefault="00816F0D" w:rsidP="00945393">
      <w:pPr>
        <w:pStyle w:val="NormalWeb"/>
        <w:numPr>
          <w:ilvl w:val="0"/>
          <w:numId w:val="27"/>
        </w:numPr>
        <w:spacing w:before="120" w:beforeAutospacing="0" w:after="120" w:afterAutospacing="0" w:line="360" w:lineRule="auto"/>
        <w:ind w:left="768" w:right="48"/>
        <w:jc w:val="both"/>
      </w:pPr>
      <w:r w:rsidRPr="00115860">
        <w:rPr>
          <w:b/>
          <w:bCs/>
        </w:rPr>
        <w:t>Animations −</w:t>
      </w:r>
      <w:r w:rsidRPr="00115860">
        <w:rPr>
          <w:rStyle w:val="apple-converted-space"/>
        </w:rPr>
        <w:t> </w:t>
      </w:r>
      <w:r w:rsidRPr="00115860">
        <w:t xml:space="preserve">The </w:t>
      </w:r>
      <w:proofErr w:type="spellStart"/>
      <w:r w:rsidRPr="00115860">
        <w:t>jQuery</w:t>
      </w:r>
      <w:proofErr w:type="spellEnd"/>
      <w:r w:rsidRPr="00115860">
        <w:t xml:space="preserve"> comes with plenty of built-in animation effects which we can use in our websites.</w:t>
      </w:r>
    </w:p>
    <w:p w:rsidR="00816F0D" w:rsidRPr="00115860" w:rsidRDefault="00816F0D" w:rsidP="00945393">
      <w:pPr>
        <w:pStyle w:val="NormalWeb"/>
        <w:numPr>
          <w:ilvl w:val="0"/>
          <w:numId w:val="27"/>
        </w:numPr>
        <w:spacing w:before="120" w:beforeAutospacing="0" w:after="120" w:afterAutospacing="0" w:line="360" w:lineRule="auto"/>
        <w:ind w:left="768" w:right="48"/>
        <w:jc w:val="both"/>
      </w:pPr>
      <w:r w:rsidRPr="00115860">
        <w:rPr>
          <w:b/>
          <w:bCs/>
        </w:rPr>
        <w:t>Lightweight −</w:t>
      </w:r>
      <w:r w:rsidRPr="00115860">
        <w:rPr>
          <w:rStyle w:val="apple-converted-space"/>
        </w:rPr>
        <w:t> </w:t>
      </w:r>
      <w:r w:rsidRPr="00115860">
        <w:t xml:space="preserve">The </w:t>
      </w:r>
      <w:proofErr w:type="spellStart"/>
      <w:r w:rsidRPr="00115860">
        <w:t>jQuery</w:t>
      </w:r>
      <w:proofErr w:type="spellEnd"/>
      <w:r w:rsidRPr="00115860">
        <w:t xml:space="preserve"> is very lightweight library - about 19KB in size </w:t>
      </w:r>
      <w:proofErr w:type="gramStart"/>
      <w:r w:rsidRPr="00115860">
        <w:t>( Minified</w:t>
      </w:r>
      <w:proofErr w:type="gramEnd"/>
      <w:r w:rsidRPr="00115860">
        <w:t xml:space="preserve"> and </w:t>
      </w:r>
      <w:proofErr w:type="spellStart"/>
      <w:r w:rsidRPr="00115860">
        <w:t>gzipped</w:t>
      </w:r>
      <w:proofErr w:type="spellEnd"/>
      <w:r w:rsidRPr="00115860">
        <w:t xml:space="preserve"> ).</w:t>
      </w:r>
    </w:p>
    <w:p w:rsidR="00816F0D" w:rsidRPr="00115860" w:rsidRDefault="00816F0D" w:rsidP="00945393">
      <w:pPr>
        <w:pStyle w:val="NormalWeb"/>
        <w:numPr>
          <w:ilvl w:val="0"/>
          <w:numId w:val="27"/>
        </w:numPr>
        <w:spacing w:before="120" w:beforeAutospacing="0" w:after="120" w:afterAutospacing="0" w:line="360" w:lineRule="auto"/>
        <w:ind w:left="768" w:right="48"/>
        <w:jc w:val="both"/>
      </w:pPr>
      <w:r w:rsidRPr="00115860">
        <w:rPr>
          <w:b/>
          <w:bCs/>
        </w:rPr>
        <w:t>Cross Browser Support −</w:t>
      </w:r>
      <w:r w:rsidRPr="00115860">
        <w:rPr>
          <w:rStyle w:val="apple-converted-space"/>
        </w:rPr>
        <w:t> </w:t>
      </w:r>
      <w:r w:rsidRPr="00115860">
        <w:t xml:space="preserve">The </w:t>
      </w:r>
      <w:proofErr w:type="spellStart"/>
      <w:r w:rsidRPr="00115860">
        <w:t>jQuery</w:t>
      </w:r>
      <w:proofErr w:type="spellEnd"/>
      <w:r w:rsidRPr="00115860">
        <w:t xml:space="preserve"> has cross-browser support, and works well in IE 6.0+, FF 2.0+, Safari 3.0+, Chrome and Opera 9.0+</w:t>
      </w:r>
    </w:p>
    <w:p w:rsidR="00816F0D" w:rsidRPr="00115860" w:rsidRDefault="00816F0D" w:rsidP="00945393">
      <w:pPr>
        <w:pStyle w:val="NormalWeb"/>
        <w:numPr>
          <w:ilvl w:val="0"/>
          <w:numId w:val="27"/>
        </w:numPr>
        <w:spacing w:before="120" w:beforeAutospacing="0" w:after="120" w:afterAutospacing="0" w:line="360" w:lineRule="auto"/>
        <w:ind w:left="768" w:right="48"/>
        <w:jc w:val="both"/>
      </w:pPr>
      <w:r w:rsidRPr="00115860">
        <w:rPr>
          <w:b/>
          <w:bCs/>
        </w:rPr>
        <w:t>Latest Technology −</w:t>
      </w:r>
      <w:r w:rsidRPr="00115860">
        <w:rPr>
          <w:rStyle w:val="apple-converted-space"/>
        </w:rPr>
        <w:t> </w:t>
      </w:r>
      <w:r w:rsidRPr="00115860">
        <w:t xml:space="preserve">The </w:t>
      </w:r>
      <w:proofErr w:type="spellStart"/>
      <w:r w:rsidRPr="00115860">
        <w:t>jQuery</w:t>
      </w:r>
      <w:proofErr w:type="spellEnd"/>
      <w:r w:rsidRPr="00115860">
        <w:t xml:space="preserve"> supports CSS3 selectors and basic </w:t>
      </w:r>
      <w:proofErr w:type="spellStart"/>
      <w:r w:rsidRPr="00115860">
        <w:t>XPath</w:t>
      </w:r>
      <w:proofErr w:type="spellEnd"/>
      <w:r w:rsidRPr="00115860">
        <w:t xml:space="preserve"> syntax.</w:t>
      </w:r>
    </w:p>
    <w:p w:rsidR="00785AE2" w:rsidRDefault="00785AE2" w:rsidP="00945393">
      <w:pPr>
        <w:spacing w:before="120" w:after="120" w:line="360" w:lineRule="auto"/>
        <w:ind w:left="51"/>
        <w:jc w:val="both"/>
        <w:rPr>
          <w:rFonts w:ascii="Times New Roman" w:hAnsi="Times New Roman" w:cs="Times New Roman"/>
          <w:b/>
          <w:bCs/>
          <w:sz w:val="28"/>
          <w:szCs w:val="32"/>
        </w:rPr>
      </w:pPr>
    </w:p>
    <w:p w:rsidR="00CA3A1A" w:rsidRPr="00115860" w:rsidRDefault="00816F0D" w:rsidP="00945393">
      <w:pPr>
        <w:spacing w:before="120" w:after="120" w:line="360" w:lineRule="auto"/>
        <w:ind w:left="51"/>
        <w:jc w:val="both"/>
        <w:rPr>
          <w:rFonts w:ascii="Times New Roman" w:hAnsi="Times New Roman" w:cs="Times New Roman"/>
          <w:b/>
          <w:bCs/>
          <w:sz w:val="24"/>
          <w:szCs w:val="27"/>
        </w:rPr>
      </w:pPr>
      <w:r w:rsidRPr="00115860">
        <w:rPr>
          <w:rFonts w:ascii="Times New Roman" w:hAnsi="Times New Roman" w:cs="Times New Roman"/>
          <w:b/>
          <w:bCs/>
          <w:sz w:val="28"/>
          <w:szCs w:val="32"/>
        </w:rPr>
        <w:t>2.</w:t>
      </w:r>
      <w:r w:rsidR="00872995" w:rsidRPr="00115860">
        <w:rPr>
          <w:rFonts w:ascii="Times New Roman" w:hAnsi="Times New Roman" w:cs="Times New Roman"/>
          <w:b/>
          <w:bCs/>
          <w:sz w:val="28"/>
          <w:szCs w:val="32"/>
        </w:rPr>
        <w:t>7</w:t>
      </w:r>
      <w:r w:rsidRPr="00115860">
        <w:rPr>
          <w:rFonts w:ascii="Times New Roman" w:hAnsi="Times New Roman" w:cs="Times New Roman"/>
          <w:b/>
          <w:bCs/>
          <w:sz w:val="28"/>
          <w:szCs w:val="32"/>
        </w:rPr>
        <w:t xml:space="preserve">.1 Advantages of </w:t>
      </w:r>
      <w:proofErr w:type="spellStart"/>
      <w:r w:rsidRPr="00115860">
        <w:rPr>
          <w:rFonts w:ascii="Times New Roman" w:hAnsi="Times New Roman" w:cs="Times New Roman"/>
          <w:b/>
          <w:bCs/>
          <w:sz w:val="28"/>
          <w:szCs w:val="32"/>
        </w:rPr>
        <w:t>jQuery</w:t>
      </w:r>
      <w:proofErr w:type="spellEnd"/>
      <w:r w:rsidRPr="00115860">
        <w:rPr>
          <w:rFonts w:ascii="Times New Roman" w:hAnsi="Times New Roman" w:cs="Times New Roman"/>
          <w:b/>
          <w:bCs/>
          <w:sz w:val="28"/>
          <w:szCs w:val="32"/>
        </w:rPr>
        <w:t>:</w:t>
      </w:r>
      <w:r w:rsidR="00CA3A1A" w:rsidRPr="00115860">
        <w:rPr>
          <w:rFonts w:ascii="Times New Roman" w:hAnsi="Times New Roman" w:cs="Times New Roman"/>
          <w:b/>
          <w:bCs/>
          <w:sz w:val="24"/>
          <w:szCs w:val="27"/>
        </w:rPr>
        <w:t> </w:t>
      </w:r>
    </w:p>
    <w:p w:rsidR="00542E85" w:rsidRDefault="00816F0D" w:rsidP="00542E85">
      <w:pPr>
        <w:pStyle w:val="ListParagraph"/>
        <w:numPr>
          <w:ilvl w:val="0"/>
          <w:numId w:val="42"/>
        </w:numPr>
        <w:spacing w:before="120" w:after="120" w:line="360" w:lineRule="auto"/>
        <w:jc w:val="both"/>
        <w:rPr>
          <w:rFonts w:ascii="Times New Roman" w:hAnsi="Times New Roman" w:cs="Times New Roman"/>
          <w:sz w:val="24"/>
          <w:szCs w:val="24"/>
        </w:rPr>
      </w:pPr>
      <w:r w:rsidRPr="00542E85">
        <w:rPr>
          <w:rFonts w:ascii="Times New Roman" w:hAnsi="Times New Roman" w:cs="Times New Roman"/>
          <w:b/>
          <w:bCs/>
          <w:sz w:val="24"/>
          <w:szCs w:val="24"/>
        </w:rPr>
        <w:t>Cross Browser Compatibility:</w:t>
      </w:r>
      <w:r w:rsidRPr="00542E85">
        <w:rPr>
          <w:rFonts w:ascii="Times New Roman" w:hAnsi="Times New Roman" w:cs="Times New Roman"/>
          <w:sz w:val="24"/>
          <w:szCs w:val="24"/>
        </w:rPr>
        <w:t> Cross browser compatibility is a major problem in AJAX/JavaScript programming. For example, a website may work perfectly in opera</w:t>
      </w:r>
      <w:r w:rsidR="00542E85" w:rsidRPr="00542E85">
        <w:rPr>
          <w:rFonts w:ascii="Times New Roman" w:hAnsi="Times New Roman" w:cs="Times New Roman"/>
          <w:sz w:val="24"/>
          <w:szCs w:val="24"/>
        </w:rPr>
        <w:t xml:space="preserve"> but may not run in Mozilla 7. </w:t>
      </w:r>
      <w:proofErr w:type="spellStart"/>
      <w:proofErr w:type="gramStart"/>
      <w:r w:rsidR="00542E85" w:rsidRPr="00542E85">
        <w:rPr>
          <w:rFonts w:ascii="Times New Roman" w:hAnsi="Times New Roman" w:cs="Times New Roman"/>
          <w:sz w:val="24"/>
          <w:szCs w:val="24"/>
        </w:rPr>
        <w:t>j</w:t>
      </w:r>
      <w:r w:rsidRPr="00542E85">
        <w:rPr>
          <w:rFonts w:ascii="Times New Roman" w:hAnsi="Times New Roman" w:cs="Times New Roman"/>
          <w:sz w:val="24"/>
          <w:szCs w:val="24"/>
        </w:rPr>
        <w:t>Query</w:t>
      </w:r>
      <w:proofErr w:type="spellEnd"/>
      <w:proofErr w:type="gramEnd"/>
      <w:r w:rsidRPr="00542E85">
        <w:rPr>
          <w:rFonts w:ascii="Times New Roman" w:hAnsi="Times New Roman" w:cs="Times New Roman"/>
          <w:sz w:val="24"/>
          <w:szCs w:val="24"/>
        </w:rPr>
        <w:t xml:space="preserve"> developers were aware of all this browser issues and they also knew the reason behind these inconsistencies. Hence, they have documented these solutions in the library by fixing all these problems to make sure whatever code we write, web</w:t>
      </w:r>
      <w:r w:rsidR="00462815" w:rsidRPr="00542E85">
        <w:rPr>
          <w:rFonts w:ascii="Times New Roman" w:hAnsi="Times New Roman" w:cs="Times New Roman"/>
          <w:sz w:val="24"/>
          <w:szCs w:val="24"/>
        </w:rPr>
        <w:t xml:space="preserve"> </w:t>
      </w:r>
      <w:r w:rsidRPr="00542E85">
        <w:rPr>
          <w:rFonts w:ascii="Times New Roman" w:hAnsi="Times New Roman" w:cs="Times New Roman"/>
          <w:sz w:val="24"/>
          <w:szCs w:val="24"/>
        </w:rPr>
        <w:t>pages look same across all browsers. </w:t>
      </w:r>
    </w:p>
    <w:p w:rsidR="00542E85" w:rsidRDefault="00816F0D" w:rsidP="00542E85">
      <w:pPr>
        <w:pStyle w:val="ListParagraph"/>
        <w:numPr>
          <w:ilvl w:val="0"/>
          <w:numId w:val="42"/>
        </w:numPr>
        <w:spacing w:before="120" w:after="120" w:line="360" w:lineRule="auto"/>
        <w:jc w:val="both"/>
        <w:rPr>
          <w:rFonts w:ascii="Times New Roman" w:hAnsi="Times New Roman" w:cs="Times New Roman"/>
          <w:sz w:val="24"/>
          <w:szCs w:val="24"/>
        </w:rPr>
      </w:pPr>
      <w:r w:rsidRPr="00542E85">
        <w:rPr>
          <w:rFonts w:ascii="Times New Roman" w:hAnsi="Times New Roman" w:cs="Times New Roman"/>
          <w:b/>
          <w:bCs/>
          <w:sz w:val="24"/>
          <w:szCs w:val="24"/>
        </w:rPr>
        <w:t>Lightweight and Fast:</w:t>
      </w:r>
      <w:r w:rsidR="00542E85">
        <w:rPr>
          <w:rFonts w:ascii="Times New Roman" w:hAnsi="Times New Roman" w:cs="Times New Roman"/>
          <w:sz w:val="24"/>
          <w:szCs w:val="24"/>
        </w:rPr>
        <w:t xml:space="preserve"> To keep the </w:t>
      </w:r>
      <w:proofErr w:type="spellStart"/>
      <w:r w:rsidR="00542E85">
        <w:rPr>
          <w:rFonts w:ascii="Times New Roman" w:hAnsi="Times New Roman" w:cs="Times New Roman"/>
          <w:sz w:val="24"/>
          <w:szCs w:val="24"/>
        </w:rPr>
        <w:t>j</w:t>
      </w:r>
      <w:r w:rsidRPr="00542E85">
        <w:rPr>
          <w:rFonts w:ascii="Times New Roman" w:hAnsi="Times New Roman" w:cs="Times New Roman"/>
          <w:sz w:val="24"/>
          <w:szCs w:val="24"/>
        </w:rPr>
        <w:t>Query</w:t>
      </w:r>
      <w:proofErr w:type="spellEnd"/>
      <w:r w:rsidRPr="00542E85">
        <w:rPr>
          <w:rFonts w:ascii="Times New Roman" w:hAnsi="Times New Roman" w:cs="Times New Roman"/>
          <w:sz w:val="24"/>
          <w:szCs w:val="24"/>
        </w:rPr>
        <w:t xml:space="preserve"> library lightweight, a lot of functions have been omitted and some are transferred to the plug-in section. If we want any particular feature on a page, we can add these plug-in in the website. This keeps the </w:t>
      </w:r>
      <w:r w:rsidRPr="00542E85">
        <w:rPr>
          <w:rFonts w:ascii="Times New Roman" w:hAnsi="Times New Roman" w:cs="Times New Roman"/>
          <w:sz w:val="24"/>
          <w:szCs w:val="24"/>
        </w:rPr>
        <w:lastRenderedPageBreak/>
        <w:t xml:space="preserve">coding at a limited level and saves bandwidth for faster </w:t>
      </w:r>
      <w:r w:rsidR="00542E85">
        <w:rPr>
          <w:rFonts w:ascii="Times New Roman" w:hAnsi="Times New Roman" w:cs="Times New Roman"/>
          <w:sz w:val="24"/>
          <w:szCs w:val="24"/>
        </w:rPr>
        <w:t xml:space="preserve">loading. The </w:t>
      </w:r>
      <w:proofErr w:type="spellStart"/>
      <w:r w:rsidR="00542E85">
        <w:rPr>
          <w:rFonts w:ascii="Times New Roman" w:hAnsi="Times New Roman" w:cs="Times New Roman"/>
          <w:sz w:val="24"/>
          <w:szCs w:val="24"/>
        </w:rPr>
        <w:t>j</w:t>
      </w:r>
      <w:r w:rsidRPr="00542E85">
        <w:rPr>
          <w:rFonts w:ascii="Times New Roman" w:hAnsi="Times New Roman" w:cs="Times New Roman"/>
          <w:sz w:val="24"/>
          <w:szCs w:val="24"/>
        </w:rPr>
        <w:t>Query</w:t>
      </w:r>
      <w:proofErr w:type="spellEnd"/>
      <w:r w:rsidRPr="00542E85">
        <w:rPr>
          <w:rFonts w:ascii="Times New Roman" w:hAnsi="Times New Roman" w:cs="Times New Roman"/>
          <w:sz w:val="24"/>
          <w:szCs w:val="24"/>
        </w:rPr>
        <w:t xml:space="preserve"> core </w:t>
      </w:r>
      <w:r w:rsidR="00A03F47" w:rsidRPr="00542E85">
        <w:rPr>
          <w:rFonts w:ascii="Times New Roman" w:hAnsi="Times New Roman" w:cs="Times New Roman"/>
          <w:sz w:val="24"/>
          <w:szCs w:val="24"/>
        </w:rPr>
        <w:t>application</w:t>
      </w:r>
      <w:r w:rsidR="00542E85">
        <w:rPr>
          <w:rFonts w:ascii="Times New Roman" w:hAnsi="Times New Roman" w:cs="Times New Roman"/>
          <w:sz w:val="24"/>
          <w:szCs w:val="24"/>
        </w:rPr>
        <w:t>.</w:t>
      </w:r>
    </w:p>
    <w:p w:rsidR="00D97E02" w:rsidRDefault="00A03F47" w:rsidP="000C6B79">
      <w:pPr>
        <w:pStyle w:val="ListParagraph"/>
        <w:numPr>
          <w:ilvl w:val="0"/>
          <w:numId w:val="42"/>
        </w:numPr>
        <w:spacing w:before="120" w:after="120" w:line="360" w:lineRule="auto"/>
        <w:jc w:val="both"/>
        <w:rPr>
          <w:rFonts w:ascii="Times New Roman" w:hAnsi="Times New Roman" w:cs="Times New Roman"/>
          <w:sz w:val="24"/>
          <w:szCs w:val="24"/>
        </w:rPr>
      </w:pPr>
      <w:r w:rsidRPr="00542E85">
        <w:rPr>
          <w:rFonts w:ascii="Times New Roman" w:hAnsi="Times New Roman" w:cs="Times New Roman"/>
          <w:b/>
          <w:bCs/>
          <w:sz w:val="24"/>
          <w:szCs w:val="24"/>
        </w:rPr>
        <w:t>Open source library:</w:t>
      </w:r>
      <w:r w:rsidRPr="00542E85">
        <w:rPr>
          <w:rFonts w:ascii="Times New Roman" w:hAnsi="Times New Roman" w:cs="Times New Roman"/>
          <w:sz w:val="24"/>
          <w:szCs w:val="24"/>
        </w:rPr>
        <w:t>  it’s an open source library, free and well supported across all types of applicati</w:t>
      </w:r>
      <w:r w:rsidR="00542E85">
        <w:rPr>
          <w:rFonts w:ascii="Times New Roman" w:hAnsi="Times New Roman" w:cs="Times New Roman"/>
          <w:sz w:val="24"/>
          <w:szCs w:val="24"/>
        </w:rPr>
        <w:t xml:space="preserve">ons. Therefore, anyone can use </w:t>
      </w:r>
      <w:proofErr w:type="spellStart"/>
      <w:r w:rsidR="00542E85">
        <w:rPr>
          <w:rFonts w:ascii="Times New Roman" w:hAnsi="Times New Roman" w:cs="Times New Roman"/>
          <w:sz w:val="24"/>
          <w:szCs w:val="24"/>
        </w:rPr>
        <w:t>j</w:t>
      </w:r>
      <w:r w:rsidRPr="00542E85">
        <w:rPr>
          <w:rFonts w:ascii="Times New Roman" w:hAnsi="Times New Roman" w:cs="Times New Roman"/>
          <w:sz w:val="24"/>
          <w:szCs w:val="24"/>
        </w:rPr>
        <w:t>Query</w:t>
      </w:r>
      <w:proofErr w:type="spellEnd"/>
      <w:r w:rsidRPr="00542E85">
        <w:rPr>
          <w:rFonts w:ascii="Times New Roman" w:hAnsi="Times New Roman" w:cs="Times New Roman"/>
          <w:sz w:val="24"/>
          <w:szCs w:val="24"/>
        </w:rPr>
        <w:t xml:space="preserve"> in their application without any compatibility and licensing issues. Also, </w:t>
      </w:r>
      <w:r w:rsidR="00542E85">
        <w:rPr>
          <w:rFonts w:ascii="Times New Roman" w:hAnsi="Times New Roman" w:cs="Times New Roman"/>
          <w:sz w:val="24"/>
          <w:szCs w:val="24"/>
        </w:rPr>
        <w:t xml:space="preserve">Microsoft has integrated </w:t>
      </w:r>
      <w:proofErr w:type="spellStart"/>
      <w:r w:rsidR="00542E85">
        <w:rPr>
          <w:rFonts w:ascii="Times New Roman" w:hAnsi="Times New Roman" w:cs="Times New Roman"/>
          <w:sz w:val="24"/>
          <w:szCs w:val="24"/>
        </w:rPr>
        <w:t>j</w:t>
      </w:r>
      <w:r w:rsidRPr="00542E85">
        <w:rPr>
          <w:rFonts w:ascii="Times New Roman" w:hAnsi="Times New Roman" w:cs="Times New Roman"/>
          <w:sz w:val="24"/>
          <w:szCs w:val="24"/>
        </w:rPr>
        <w:t>Query</w:t>
      </w:r>
      <w:proofErr w:type="spellEnd"/>
      <w:r w:rsidR="00D97E02">
        <w:rPr>
          <w:rFonts w:ascii="Times New Roman" w:hAnsi="Times New Roman" w:cs="Times New Roman"/>
          <w:sz w:val="24"/>
          <w:szCs w:val="24"/>
        </w:rPr>
        <w:t xml:space="preserve"> </w:t>
      </w:r>
      <w:r w:rsidRPr="00542E85">
        <w:rPr>
          <w:rFonts w:ascii="Times New Roman" w:hAnsi="Times New Roman" w:cs="Times New Roman"/>
          <w:sz w:val="24"/>
          <w:szCs w:val="24"/>
        </w:rPr>
        <w:t xml:space="preserve">officially into </w:t>
      </w:r>
      <w:r w:rsidR="00542E85">
        <w:rPr>
          <w:rFonts w:ascii="Times New Roman" w:hAnsi="Times New Roman" w:cs="Times New Roman"/>
          <w:sz w:val="24"/>
          <w:szCs w:val="24"/>
        </w:rPr>
        <w:t xml:space="preserve">its IDE Visual Studio 2010 and </w:t>
      </w:r>
      <w:proofErr w:type="spellStart"/>
      <w:r w:rsidR="00542E85">
        <w:rPr>
          <w:rFonts w:ascii="Times New Roman" w:hAnsi="Times New Roman" w:cs="Times New Roman"/>
          <w:sz w:val="24"/>
          <w:szCs w:val="24"/>
        </w:rPr>
        <w:t>j</w:t>
      </w:r>
      <w:r w:rsidRPr="00542E85">
        <w:rPr>
          <w:rFonts w:ascii="Times New Roman" w:hAnsi="Times New Roman" w:cs="Times New Roman"/>
          <w:sz w:val="24"/>
          <w:szCs w:val="24"/>
        </w:rPr>
        <w:t>Query</w:t>
      </w:r>
      <w:proofErr w:type="spellEnd"/>
      <w:r w:rsidR="00542E85">
        <w:rPr>
          <w:rFonts w:ascii="Times New Roman" w:hAnsi="Times New Roman" w:cs="Times New Roman"/>
          <w:sz w:val="24"/>
          <w:szCs w:val="24"/>
        </w:rPr>
        <w:t xml:space="preserve"> </w:t>
      </w:r>
      <w:proofErr w:type="spellStart"/>
      <w:r w:rsidRPr="00542E85">
        <w:rPr>
          <w:rFonts w:ascii="Times New Roman" w:hAnsi="Times New Roman" w:cs="Times New Roman"/>
          <w:sz w:val="24"/>
          <w:szCs w:val="24"/>
        </w:rPr>
        <w:t>intellisense</w:t>
      </w:r>
      <w:proofErr w:type="spellEnd"/>
      <w:r w:rsidRPr="00542E85">
        <w:rPr>
          <w:rFonts w:ascii="Times New Roman" w:hAnsi="Times New Roman" w:cs="Times New Roman"/>
          <w:sz w:val="24"/>
          <w:szCs w:val="24"/>
        </w:rPr>
        <w:t xml:space="preserve"> is well supported in</w:t>
      </w:r>
      <w:r w:rsidR="00D97E02">
        <w:rPr>
          <w:rFonts w:ascii="Times New Roman" w:hAnsi="Times New Roman" w:cs="Times New Roman"/>
          <w:sz w:val="24"/>
          <w:szCs w:val="24"/>
        </w:rPr>
        <w:t xml:space="preserve"> Visual Studio 2010 now.</w:t>
      </w:r>
    </w:p>
    <w:p w:rsidR="00D97E02" w:rsidRDefault="00A03F47" w:rsidP="000C6B79">
      <w:pPr>
        <w:pStyle w:val="ListParagraph"/>
        <w:numPr>
          <w:ilvl w:val="0"/>
          <w:numId w:val="42"/>
        </w:numPr>
        <w:spacing w:before="120" w:after="120" w:line="360" w:lineRule="auto"/>
        <w:jc w:val="both"/>
        <w:rPr>
          <w:rFonts w:ascii="Times New Roman" w:hAnsi="Times New Roman" w:cs="Times New Roman"/>
          <w:sz w:val="24"/>
          <w:szCs w:val="24"/>
        </w:rPr>
      </w:pPr>
      <w:r w:rsidRPr="00542E85">
        <w:rPr>
          <w:rFonts w:ascii="Times New Roman" w:hAnsi="Times New Roman" w:cs="Times New Roman"/>
          <w:b/>
          <w:bCs/>
          <w:sz w:val="24"/>
          <w:szCs w:val="24"/>
        </w:rPr>
        <w:t>Easy to Learn and Flexible:</w:t>
      </w:r>
      <w:r w:rsidR="00D97E02">
        <w:rPr>
          <w:rFonts w:ascii="Times New Roman" w:hAnsi="Times New Roman" w:cs="Times New Roman"/>
          <w:sz w:val="24"/>
          <w:szCs w:val="24"/>
        </w:rPr>
        <w:t> </w:t>
      </w:r>
      <w:proofErr w:type="spellStart"/>
      <w:r w:rsidR="00D97E02">
        <w:rPr>
          <w:rFonts w:ascii="Times New Roman" w:hAnsi="Times New Roman" w:cs="Times New Roman"/>
          <w:sz w:val="24"/>
          <w:szCs w:val="24"/>
        </w:rPr>
        <w:t>j</w:t>
      </w:r>
      <w:r w:rsidRPr="00542E85">
        <w:rPr>
          <w:rFonts w:ascii="Times New Roman" w:hAnsi="Times New Roman" w:cs="Times New Roman"/>
          <w:sz w:val="24"/>
          <w:szCs w:val="24"/>
        </w:rPr>
        <w:t>Query</w:t>
      </w:r>
      <w:proofErr w:type="spellEnd"/>
      <w:r w:rsidRPr="00542E85">
        <w:rPr>
          <w:rFonts w:ascii="Times New Roman" w:hAnsi="Times New Roman" w:cs="Times New Roman"/>
          <w:sz w:val="24"/>
          <w:szCs w:val="24"/>
        </w:rPr>
        <w:t xml:space="preserve"> is very compact and easy to understand. Fact is, even if we have basic knowledge o</w:t>
      </w:r>
      <w:r w:rsidR="00D97E02">
        <w:rPr>
          <w:rFonts w:ascii="Times New Roman" w:hAnsi="Times New Roman" w:cs="Times New Roman"/>
          <w:sz w:val="24"/>
          <w:szCs w:val="24"/>
        </w:rPr>
        <w:t xml:space="preserve">f coding, we can start writing </w:t>
      </w:r>
      <w:proofErr w:type="spellStart"/>
      <w:r w:rsidR="00D97E02">
        <w:rPr>
          <w:rFonts w:ascii="Times New Roman" w:hAnsi="Times New Roman" w:cs="Times New Roman"/>
          <w:sz w:val="24"/>
          <w:szCs w:val="24"/>
        </w:rPr>
        <w:t>j</w:t>
      </w:r>
      <w:r w:rsidRPr="00542E85">
        <w:rPr>
          <w:rFonts w:ascii="Times New Roman" w:hAnsi="Times New Roman" w:cs="Times New Roman"/>
          <w:sz w:val="24"/>
          <w:szCs w:val="24"/>
        </w:rPr>
        <w:t>Query</w:t>
      </w:r>
      <w:proofErr w:type="spellEnd"/>
      <w:r w:rsidRPr="00542E85">
        <w:rPr>
          <w:rFonts w:ascii="Times New Roman" w:hAnsi="Times New Roman" w:cs="Times New Roman"/>
          <w:sz w:val="24"/>
          <w:szCs w:val="24"/>
        </w:rPr>
        <w:t xml:space="preserve"> very easily after going through a short tutorial. </w:t>
      </w:r>
    </w:p>
    <w:p w:rsidR="00D97E02" w:rsidRDefault="00A03F47" w:rsidP="000C6B79">
      <w:pPr>
        <w:pStyle w:val="ListParagraph"/>
        <w:numPr>
          <w:ilvl w:val="0"/>
          <w:numId w:val="42"/>
        </w:numPr>
        <w:spacing w:before="120" w:after="120" w:line="360" w:lineRule="auto"/>
        <w:jc w:val="both"/>
        <w:rPr>
          <w:rFonts w:ascii="Times New Roman" w:hAnsi="Times New Roman" w:cs="Times New Roman"/>
          <w:sz w:val="24"/>
          <w:szCs w:val="24"/>
        </w:rPr>
      </w:pPr>
      <w:r w:rsidRPr="00542E85">
        <w:rPr>
          <w:rFonts w:ascii="Times New Roman" w:hAnsi="Times New Roman" w:cs="Times New Roman"/>
          <w:b/>
          <w:bCs/>
          <w:sz w:val="24"/>
          <w:szCs w:val="24"/>
        </w:rPr>
        <w:t>Lots of extendable and reusable Plug-ins:</w:t>
      </w:r>
      <w:r w:rsidR="00D97E02">
        <w:rPr>
          <w:rFonts w:ascii="Times New Roman" w:hAnsi="Times New Roman" w:cs="Times New Roman"/>
          <w:sz w:val="24"/>
          <w:szCs w:val="24"/>
        </w:rPr>
        <w:t xml:space="preserve"> The </w:t>
      </w:r>
      <w:proofErr w:type="spellStart"/>
      <w:r w:rsidR="00D97E02">
        <w:rPr>
          <w:rFonts w:ascii="Times New Roman" w:hAnsi="Times New Roman" w:cs="Times New Roman"/>
          <w:sz w:val="24"/>
          <w:szCs w:val="24"/>
        </w:rPr>
        <w:t>j</w:t>
      </w:r>
      <w:r w:rsidRPr="00542E85">
        <w:rPr>
          <w:rFonts w:ascii="Times New Roman" w:hAnsi="Times New Roman" w:cs="Times New Roman"/>
          <w:sz w:val="24"/>
          <w:szCs w:val="24"/>
        </w:rPr>
        <w:t>Query</w:t>
      </w:r>
      <w:proofErr w:type="spellEnd"/>
      <w:r w:rsidRPr="00542E85">
        <w:rPr>
          <w:rFonts w:ascii="Times New Roman" w:hAnsi="Times New Roman" w:cs="Times New Roman"/>
          <w:sz w:val="24"/>
          <w:szCs w:val="24"/>
        </w:rPr>
        <w:t xml:space="preserve"> team has kept the plug-in creation process simple. They have given a framework for extending the library. We can develop our own</w:t>
      </w:r>
      <w:r w:rsidR="00D97E02">
        <w:rPr>
          <w:rFonts w:ascii="Times New Roman" w:hAnsi="Times New Roman" w:cs="Times New Roman"/>
          <w:sz w:val="24"/>
          <w:szCs w:val="24"/>
        </w:rPr>
        <w:t xml:space="preserve"> customized plug-in, use it in </w:t>
      </w:r>
      <w:proofErr w:type="spellStart"/>
      <w:r w:rsidR="00D97E02">
        <w:rPr>
          <w:rFonts w:ascii="Times New Roman" w:hAnsi="Times New Roman" w:cs="Times New Roman"/>
          <w:sz w:val="24"/>
          <w:szCs w:val="24"/>
        </w:rPr>
        <w:t>j</w:t>
      </w:r>
      <w:r w:rsidRPr="00542E85">
        <w:rPr>
          <w:rFonts w:ascii="Times New Roman" w:hAnsi="Times New Roman" w:cs="Times New Roman"/>
          <w:sz w:val="24"/>
          <w:szCs w:val="24"/>
        </w:rPr>
        <w:t>Query</w:t>
      </w:r>
      <w:proofErr w:type="spellEnd"/>
      <w:r w:rsidRPr="00542E85">
        <w:rPr>
          <w:rFonts w:ascii="Times New Roman" w:hAnsi="Times New Roman" w:cs="Times New Roman"/>
          <w:sz w:val="24"/>
          <w:szCs w:val="24"/>
        </w:rPr>
        <w:t xml:space="preserve"> projects, and share it with fellow developers. In the case we don’t want to create plug-ins, there </w:t>
      </w:r>
      <w:proofErr w:type="gramStart"/>
      <w:r w:rsidRPr="00542E85">
        <w:rPr>
          <w:rFonts w:ascii="Times New Roman" w:hAnsi="Times New Roman" w:cs="Times New Roman"/>
          <w:sz w:val="24"/>
          <w:szCs w:val="24"/>
        </w:rPr>
        <w:t>are</w:t>
      </w:r>
      <w:proofErr w:type="gramEnd"/>
      <w:r w:rsidRPr="00542E85">
        <w:rPr>
          <w:rFonts w:ascii="Times New Roman" w:hAnsi="Times New Roman" w:cs="Times New Roman"/>
          <w:sz w:val="24"/>
          <w:szCs w:val="24"/>
        </w:rPr>
        <w:t xml:space="preserve"> hundreds of high quality plug-ins available for download to do our work. </w:t>
      </w:r>
    </w:p>
    <w:p w:rsidR="00D97E02" w:rsidRDefault="00A03F47" w:rsidP="000C6B79">
      <w:pPr>
        <w:pStyle w:val="ListParagraph"/>
        <w:numPr>
          <w:ilvl w:val="0"/>
          <w:numId w:val="42"/>
        </w:numPr>
        <w:spacing w:before="120" w:after="120" w:line="360" w:lineRule="auto"/>
        <w:jc w:val="both"/>
        <w:rPr>
          <w:rFonts w:ascii="Times New Roman" w:hAnsi="Times New Roman" w:cs="Times New Roman"/>
          <w:sz w:val="24"/>
          <w:szCs w:val="24"/>
        </w:rPr>
      </w:pPr>
      <w:r w:rsidRPr="00542E85">
        <w:rPr>
          <w:rFonts w:ascii="Times New Roman" w:hAnsi="Times New Roman" w:cs="Times New Roman"/>
          <w:b/>
          <w:bCs/>
          <w:sz w:val="24"/>
          <w:szCs w:val="24"/>
        </w:rPr>
        <w:t>CSS3 Selectors Compliant: </w:t>
      </w:r>
      <w:proofErr w:type="spellStart"/>
      <w:r w:rsidR="00D97E02">
        <w:rPr>
          <w:rFonts w:ascii="Times New Roman" w:hAnsi="Times New Roman" w:cs="Times New Roman"/>
          <w:sz w:val="24"/>
          <w:szCs w:val="24"/>
        </w:rPr>
        <w:t>j</w:t>
      </w:r>
      <w:r w:rsidRPr="00542E85">
        <w:rPr>
          <w:rFonts w:ascii="Times New Roman" w:hAnsi="Times New Roman" w:cs="Times New Roman"/>
          <w:sz w:val="24"/>
          <w:szCs w:val="24"/>
        </w:rPr>
        <w:t>Query</w:t>
      </w:r>
      <w:proofErr w:type="spellEnd"/>
      <w:r w:rsidRPr="00542E85">
        <w:rPr>
          <w:rFonts w:ascii="Times New Roman" w:hAnsi="Times New Roman" w:cs="Times New Roman"/>
          <w:sz w:val="24"/>
          <w:szCs w:val="24"/>
        </w:rPr>
        <w:t xml:space="preserve"> completely supports the CSS3 selector requirements. We can learn and start using CSS3 selectors in our production code right away. </w:t>
      </w:r>
    </w:p>
    <w:p w:rsidR="00925370" w:rsidRDefault="00A03F47" w:rsidP="00FE375D">
      <w:pPr>
        <w:pStyle w:val="ListParagraph"/>
        <w:numPr>
          <w:ilvl w:val="0"/>
          <w:numId w:val="42"/>
        </w:numPr>
        <w:spacing w:before="120" w:after="120" w:line="360" w:lineRule="auto"/>
        <w:jc w:val="both"/>
        <w:rPr>
          <w:rFonts w:ascii="Times New Roman" w:hAnsi="Times New Roman" w:cs="Times New Roman"/>
          <w:sz w:val="24"/>
          <w:szCs w:val="24"/>
        </w:rPr>
      </w:pPr>
      <w:r w:rsidRPr="00925370">
        <w:rPr>
          <w:rFonts w:ascii="Times New Roman" w:hAnsi="Times New Roman" w:cs="Times New Roman"/>
          <w:b/>
          <w:bCs/>
          <w:sz w:val="24"/>
          <w:szCs w:val="24"/>
        </w:rPr>
        <w:t>DOM traversal manipulation:</w:t>
      </w:r>
      <w:r w:rsidRPr="00925370">
        <w:rPr>
          <w:rFonts w:ascii="Times New Roman" w:hAnsi="Times New Roman" w:cs="Times New Roman"/>
          <w:sz w:val="24"/>
          <w:szCs w:val="24"/>
        </w:rPr>
        <w:t xml:space="preserve">  Dom Traversal Manipulation is made very simple and easy with </w:t>
      </w:r>
      <w:proofErr w:type="spellStart"/>
      <w:r w:rsidR="00AA6960" w:rsidRPr="00925370">
        <w:rPr>
          <w:rFonts w:ascii="Times New Roman" w:hAnsi="Times New Roman" w:cs="Times New Roman"/>
          <w:sz w:val="24"/>
          <w:szCs w:val="24"/>
        </w:rPr>
        <w:t>j</w:t>
      </w:r>
      <w:r w:rsidRPr="00925370">
        <w:rPr>
          <w:rFonts w:ascii="Times New Roman" w:hAnsi="Times New Roman" w:cs="Times New Roman"/>
          <w:sz w:val="24"/>
          <w:szCs w:val="24"/>
        </w:rPr>
        <w:t>Query</w:t>
      </w:r>
      <w:proofErr w:type="spellEnd"/>
      <w:r w:rsidRPr="00925370">
        <w:rPr>
          <w:rFonts w:ascii="Times New Roman" w:hAnsi="Times New Roman" w:cs="Times New Roman"/>
          <w:sz w:val="24"/>
          <w:szCs w:val="24"/>
        </w:rPr>
        <w:t xml:space="preserve">. DOM manipulation like adding new elements, removing elements, traversing </w:t>
      </w:r>
      <w:r w:rsidR="00816F0D" w:rsidRPr="00925370">
        <w:rPr>
          <w:rFonts w:ascii="Times New Roman" w:hAnsi="Times New Roman" w:cs="Times New Roman"/>
          <w:sz w:val="24"/>
          <w:szCs w:val="24"/>
        </w:rPr>
        <w:t>library is only 24 kb in size. That makes it very easy to add in the applications and hence, improves the performance of the web</w:t>
      </w:r>
      <w:r w:rsidR="00CA3A1A" w:rsidRPr="00925370">
        <w:rPr>
          <w:rFonts w:ascii="Times New Roman" w:hAnsi="Times New Roman" w:cs="Times New Roman"/>
          <w:sz w:val="24"/>
          <w:szCs w:val="24"/>
        </w:rPr>
        <w:t xml:space="preserve"> </w:t>
      </w:r>
      <w:r w:rsidRPr="00925370">
        <w:rPr>
          <w:rFonts w:ascii="Times New Roman" w:hAnsi="Times New Roman" w:cs="Times New Roman"/>
          <w:sz w:val="24"/>
          <w:szCs w:val="24"/>
        </w:rPr>
        <w:t>across elements etc with querying and chaining is extremel</w:t>
      </w:r>
      <w:r w:rsidR="00687AE8" w:rsidRPr="00925370">
        <w:rPr>
          <w:rFonts w:ascii="Times New Roman" w:hAnsi="Times New Roman" w:cs="Times New Roman"/>
          <w:sz w:val="24"/>
          <w:szCs w:val="24"/>
        </w:rPr>
        <w:t>y wonderful &amp; r</w:t>
      </w:r>
      <w:r w:rsidRPr="00925370">
        <w:rPr>
          <w:rFonts w:ascii="Times New Roman" w:hAnsi="Times New Roman" w:cs="Times New Roman"/>
          <w:sz w:val="24"/>
          <w:szCs w:val="24"/>
        </w:rPr>
        <w:t>obust.</w:t>
      </w:r>
    </w:p>
    <w:p w:rsidR="00925370" w:rsidRDefault="00A03F47" w:rsidP="00FE375D">
      <w:pPr>
        <w:pStyle w:val="ListParagraph"/>
        <w:numPr>
          <w:ilvl w:val="0"/>
          <w:numId w:val="42"/>
        </w:numPr>
        <w:spacing w:before="120" w:after="120" w:line="360" w:lineRule="auto"/>
        <w:jc w:val="both"/>
        <w:rPr>
          <w:rFonts w:ascii="Times New Roman" w:hAnsi="Times New Roman" w:cs="Times New Roman"/>
          <w:sz w:val="24"/>
          <w:szCs w:val="24"/>
        </w:rPr>
      </w:pPr>
      <w:r w:rsidRPr="00925370">
        <w:rPr>
          <w:rFonts w:ascii="Times New Roman" w:hAnsi="Times New Roman" w:cs="Times New Roman"/>
          <w:b/>
          <w:bCs/>
          <w:sz w:val="24"/>
          <w:szCs w:val="24"/>
        </w:rPr>
        <w:t>Cool Effects and animations:</w:t>
      </w:r>
      <w:r w:rsidRPr="00925370">
        <w:rPr>
          <w:rFonts w:ascii="Times New Roman" w:hAnsi="Times New Roman" w:cs="Times New Roman"/>
          <w:sz w:val="24"/>
          <w:szCs w:val="24"/>
        </w:rPr>
        <w:t>  very cool animations like fade-in/fade-out expand/contract etc can be achieved very easily on any element with couple of lines of code.</w:t>
      </w:r>
    </w:p>
    <w:p w:rsidR="00FE375D" w:rsidRDefault="00A03F47" w:rsidP="00EC3353">
      <w:pPr>
        <w:pStyle w:val="ListParagraph"/>
        <w:numPr>
          <w:ilvl w:val="0"/>
          <w:numId w:val="42"/>
        </w:numPr>
        <w:spacing w:before="120" w:after="120" w:line="360" w:lineRule="auto"/>
        <w:jc w:val="both"/>
        <w:rPr>
          <w:rFonts w:ascii="Times New Roman" w:hAnsi="Times New Roman" w:cs="Times New Roman"/>
          <w:sz w:val="24"/>
          <w:szCs w:val="24"/>
        </w:rPr>
      </w:pPr>
      <w:r w:rsidRPr="00FE375D">
        <w:rPr>
          <w:rFonts w:ascii="Times New Roman" w:hAnsi="Times New Roman" w:cs="Times New Roman"/>
          <w:b/>
          <w:bCs/>
          <w:sz w:val="24"/>
          <w:szCs w:val="24"/>
        </w:rPr>
        <w:t>Utility Features: </w:t>
      </w:r>
      <w:proofErr w:type="spellStart"/>
      <w:r w:rsidR="00925370" w:rsidRPr="00FE375D">
        <w:rPr>
          <w:rFonts w:ascii="Times New Roman" w:hAnsi="Times New Roman" w:cs="Times New Roman"/>
          <w:sz w:val="24"/>
          <w:szCs w:val="24"/>
        </w:rPr>
        <w:t>j</w:t>
      </w:r>
      <w:r w:rsidRPr="00FE375D">
        <w:rPr>
          <w:rFonts w:ascii="Times New Roman" w:hAnsi="Times New Roman" w:cs="Times New Roman"/>
          <w:sz w:val="24"/>
          <w:szCs w:val="24"/>
        </w:rPr>
        <w:t>Query</w:t>
      </w:r>
      <w:proofErr w:type="spellEnd"/>
      <w:r w:rsidRPr="00FE375D">
        <w:rPr>
          <w:rFonts w:ascii="Times New Roman" w:hAnsi="Times New Roman" w:cs="Times New Roman"/>
          <w:sz w:val="24"/>
          <w:szCs w:val="24"/>
        </w:rPr>
        <w:t xml:space="preserve"> offers utility functions that help coding string trimming, iteration, array manipulation and much more. These functions offe</w:t>
      </w:r>
      <w:r w:rsidR="00FE375D" w:rsidRPr="00FE375D">
        <w:rPr>
          <w:rFonts w:ascii="Times New Roman" w:hAnsi="Times New Roman" w:cs="Times New Roman"/>
          <w:sz w:val="24"/>
          <w:szCs w:val="24"/>
        </w:rPr>
        <w:t xml:space="preserve">r seamless integration between </w:t>
      </w:r>
      <w:proofErr w:type="spellStart"/>
      <w:r w:rsidR="00FE375D" w:rsidRPr="00FE375D">
        <w:rPr>
          <w:rFonts w:ascii="Times New Roman" w:hAnsi="Times New Roman" w:cs="Times New Roman"/>
          <w:sz w:val="24"/>
          <w:szCs w:val="24"/>
        </w:rPr>
        <w:t>j</w:t>
      </w:r>
      <w:r w:rsidRPr="00FE375D">
        <w:rPr>
          <w:rFonts w:ascii="Times New Roman" w:hAnsi="Times New Roman" w:cs="Times New Roman"/>
          <w:sz w:val="24"/>
          <w:szCs w:val="24"/>
        </w:rPr>
        <w:t>Query</w:t>
      </w:r>
      <w:proofErr w:type="spellEnd"/>
      <w:r w:rsidRPr="00FE375D">
        <w:rPr>
          <w:rFonts w:ascii="Times New Roman" w:hAnsi="Times New Roman" w:cs="Times New Roman"/>
          <w:sz w:val="24"/>
          <w:szCs w:val="24"/>
        </w:rPr>
        <w:t xml:space="preserve"> and JavaScript. It makes the code writing pr</w:t>
      </w:r>
      <w:r w:rsidR="00FE375D" w:rsidRPr="00FE375D">
        <w:rPr>
          <w:rFonts w:ascii="Times New Roman" w:hAnsi="Times New Roman" w:cs="Times New Roman"/>
          <w:sz w:val="24"/>
          <w:szCs w:val="24"/>
        </w:rPr>
        <w:t>ocess easier and hassle-free.</w:t>
      </w:r>
    </w:p>
    <w:p w:rsidR="00EC3353" w:rsidRDefault="00FE375D" w:rsidP="00EC3353">
      <w:pPr>
        <w:pStyle w:val="ListParagraph"/>
        <w:numPr>
          <w:ilvl w:val="0"/>
          <w:numId w:val="42"/>
        </w:numPr>
        <w:spacing w:before="120" w:after="120" w:line="360" w:lineRule="auto"/>
        <w:jc w:val="both"/>
        <w:rPr>
          <w:rFonts w:ascii="Times New Roman" w:hAnsi="Times New Roman" w:cs="Times New Roman"/>
          <w:sz w:val="24"/>
          <w:szCs w:val="24"/>
        </w:rPr>
      </w:pPr>
      <w:proofErr w:type="spellStart"/>
      <w:proofErr w:type="gramStart"/>
      <w:r w:rsidRPr="00EC3353">
        <w:rPr>
          <w:rFonts w:ascii="Times New Roman" w:hAnsi="Times New Roman" w:cs="Times New Roman"/>
          <w:b/>
          <w:bCs/>
          <w:sz w:val="24"/>
          <w:szCs w:val="24"/>
        </w:rPr>
        <w:t>j</w:t>
      </w:r>
      <w:r w:rsidR="00A03F47" w:rsidRPr="00EC3353">
        <w:rPr>
          <w:rFonts w:ascii="Times New Roman" w:hAnsi="Times New Roman" w:cs="Times New Roman"/>
          <w:b/>
          <w:bCs/>
          <w:sz w:val="24"/>
          <w:szCs w:val="24"/>
        </w:rPr>
        <w:t>Query</w:t>
      </w:r>
      <w:proofErr w:type="spellEnd"/>
      <w:proofErr w:type="gramEnd"/>
      <w:r w:rsidR="00A03F47" w:rsidRPr="00EC3353">
        <w:rPr>
          <w:rFonts w:ascii="Times New Roman" w:hAnsi="Times New Roman" w:cs="Times New Roman"/>
          <w:b/>
          <w:bCs/>
          <w:sz w:val="24"/>
          <w:szCs w:val="24"/>
        </w:rPr>
        <w:t xml:space="preserve"> User Interface:</w:t>
      </w:r>
      <w:r w:rsidR="00EC3353" w:rsidRPr="00EC3353">
        <w:rPr>
          <w:rFonts w:ascii="Times New Roman" w:hAnsi="Times New Roman" w:cs="Times New Roman"/>
          <w:sz w:val="24"/>
          <w:szCs w:val="24"/>
        </w:rPr>
        <w:t> </w:t>
      </w:r>
      <w:proofErr w:type="spellStart"/>
      <w:r w:rsidR="00EC3353" w:rsidRPr="00EC3353">
        <w:rPr>
          <w:rFonts w:ascii="Times New Roman" w:hAnsi="Times New Roman" w:cs="Times New Roman"/>
          <w:sz w:val="24"/>
          <w:szCs w:val="24"/>
        </w:rPr>
        <w:t>j</w:t>
      </w:r>
      <w:r w:rsidR="00A03F47" w:rsidRPr="00EC3353">
        <w:rPr>
          <w:rFonts w:ascii="Times New Roman" w:hAnsi="Times New Roman" w:cs="Times New Roman"/>
          <w:sz w:val="24"/>
          <w:szCs w:val="24"/>
        </w:rPr>
        <w:t>Query</w:t>
      </w:r>
      <w:proofErr w:type="spellEnd"/>
      <w:r w:rsidR="00A03F47" w:rsidRPr="00EC3353">
        <w:rPr>
          <w:rFonts w:ascii="Times New Roman" w:hAnsi="Times New Roman" w:cs="Times New Roman"/>
          <w:sz w:val="24"/>
          <w:szCs w:val="24"/>
        </w:rPr>
        <w:t xml:space="preserve"> UI offers accordions, sliders, dialog boxes, date pickers, and many more features. All of them are ready to use. The UI controls are </w:t>
      </w:r>
      <w:r w:rsidR="00A03F47" w:rsidRPr="00EC3353">
        <w:rPr>
          <w:rFonts w:ascii="Times New Roman" w:hAnsi="Times New Roman" w:cs="Times New Roman"/>
          <w:sz w:val="24"/>
          <w:szCs w:val="24"/>
        </w:rPr>
        <w:lastRenderedPageBreak/>
        <w:t>configurable and we don’t need to spend any extra time in building these features. However, for .Net developers, all these utilities are available in Ajax too.</w:t>
      </w:r>
    </w:p>
    <w:p w:rsidR="00A03F47" w:rsidRPr="00EC3353" w:rsidRDefault="00EC3353" w:rsidP="00EC3353">
      <w:pPr>
        <w:pStyle w:val="ListParagraph"/>
        <w:numPr>
          <w:ilvl w:val="0"/>
          <w:numId w:val="42"/>
        </w:numPr>
        <w:spacing w:before="120" w:after="120" w:line="360" w:lineRule="auto"/>
        <w:jc w:val="both"/>
        <w:rPr>
          <w:rFonts w:ascii="Times New Roman" w:hAnsi="Times New Roman" w:cs="Times New Roman"/>
          <w:sz w:val="24"/>
          <w:szCs w:val="24"/>
        </w:rPr>
      </w:pPr>
      <w:r w:rsidRPr="00EC3353">
        <w:rPr>
          <w:rFonts w:ascii="Times New Roman" w:hAnsi="Times New Roman" w:cs="Times New Roman"/>
          <w:b/>
          <w:bCs/>
          <w:sz w:val="24"/>
          <w:szCs w:val="24"/>
        </w:rPr>
        <w:t xml:space="preserve">The Whole World is Embracing </w:t>
      </w:r>
      <w:proofErr w:type="spellStart"/>
      <w:r w:rsidRPr="00EC3353">
        <w:rPr>
          <w:rFonts w:ascii="Times New Roman" w:hAnsi="Times New Roman" w:cs="Times New Roman"/>
          <w:b/>
          <w:bCs/>
          <w:sz w:val="24"/>
          <w:szCs w:val="24"/>
        </w:rPr>
        <w:t>j</w:t>
      </w:r>
      <w:r w:rsidR="00A03F47" w:rsidRPr="00EC3353">
        <w:rPr>
          <w:rFonts w:ascii="Times New Roman" w:hAnsi="Times New Roman" w:cs="Times New Roman"/>
          <w:b/>
          <w:bCs/>
          <w:sz w:val="24"/>
          <w:szCs w:val="24"/>
        </w:rPr>
        <w:t>Query</w:t>
      </w:r>
      <w:proofErr w:type="spellEnd"/>
      <w:r w:rsidR="00A03F47" w:rsidRPr="00EC3353">
        <w:rPr>
          <w:rFonts w:ascii="Times New Roman" w:hAnsi="Times New Roman" w:cs="Times New Roman"/>
          <w:b/>
          <w:bCs/>
          <w:sz w:val="24"/>
          <w:szCs w:val="24"/>
        </w:rPr>
        <w:t>:</w:t>
      </w:r>
      <w:r w:rsidR="00A03F47" w:rsidRPr="00EC3353">
        <w:rPr>
          <w:rFonts w:ascii="Times New Roman" w:hAnsi="Times New Roman" w:cs="Times New Roman"/>
          <w:sz w:val="24"/>
          <w:szCs w:val="24"/>
        </w:rPr>
        <w:t> Various IT behemoth</w:t>
      </w:r>
      <w:r w:rsidR="00634020">
        <w:rPr>
          <w:rFonts w:ascii="Times New Roman" w:hAnsi="Times New Roman" w:cs="Times New Roman"/>
          <w:sz w:val="24"/>
          <w:szCs w:val="24"/>
        </w:rPr>
        <w:t xml:space="preserve">s on web have already accepted </w:t>
      </w:r>
      <w:proofErr w:type="spellStart"/>
      <w:r w:rsidR="00634020">
        <w:rPr>
          <w:rFonts w:ascii="Times New Roman" w:hAnsi="Times New Roman" w:cs="Times New Roman"/>
          <w:sz w:val="24"/>
          <w:szCs w:val="24"/>
        </w:rPr>
        <w:t>j</w:t>
      </w:r>
      <w:r w:rsidR="00A03F47" w:rsidRPr="00EC3353">
        <w:rPr>
          <w:rFonts w:ascii="Times New Roman" w:hAnsi="Times New Roman" w:cs="Times New Roman"/>
          <w:sz w:val="24"/>
          <w:szCs w:val="24"/>
        </w:rPr>
        <w:t>Query</w:t>
      </w:r>
      <w:proofErr w:type="spellEnd"/>
      <w:r w:rsidR="00A03F47" w:rsidRPr="00EC3353">
        <w:rPr>
          <w:rFonts w:ascii="Times New Roman" w:hAnsi="Times New Roman" w:cs="Times New Roman"/>
          <w:sz w:val="24"/>
          <w:szCs w:val="24"/>
        </w:rPr>
        <w:t xml:space="preserve">. Companies such as IBM, </w:t>
      </w:r>
      <w:r w:rsidR="00634020">
        <w:rPr>
          <w:rFonts w:ascii="Times New Roman" w:hAnsi="Times New Roman" w:cs="Times New Roman"/>
          <w:sz w:val="24"/>
          <w:szCs w:val="24"/>
        </w:rPr>
        <w:t xml:space="preserve">Microsoft and Google are using </w:t>
      </w:r>
      <w:proofErr w:type="spellStart"/>
      <w:r w:rsidR="00634020">
        <w:rPr>
          <w:rFonts w:ascii="Times New Roman" w:hAnsi="Times New Roman" w:cs="Times New Roman"/>
          <w:sz w:val="24"/>
          <w:szCs w:val="24"/>
        </w:rPr>
        <w:t>jQuery</w:t>
      </w:r>
      <w:proofErr w:type="spellEnd"/>
      <w:r w:rsidR="00634020">
        <w:rPr>
          <w:rFonts w:ascii="Times New Roman" w:hAnsi="Times New Roman" w:cs="Times New Roman"/>
          <w:sz w:val="24"/>
          <w:szCs w:val="24"/>
        </w:rPr>
        <w:t xml:space="preserve">. Microsoft even included </w:t>
      </w:r>
      <w:proofErr w:type="spellStart"/>
      <w:r w:rsidR="00634020">
        <w:rPr>
          <w:rFonts w:ascii="Times New Roman" w:hAnsi="Times New Roman" w:cs="Times New Roman"/>
          <w:sz w:val="24"/>
          <w:szCs w:val="24"/>
        </w:rPr>
        <w:t>j</w:t>
      </w:r>
      <w:r w:rsidR="00A03F47" w:rsidRPr="00EC3353">
        <w:rPr>
          <w:rFonts w:ascii="Times New Roman" w:hAnsi="Times New Roman" w:cs="Times New Roman"/>
          <w:sz w:val="24"/>
          <w:szCs w:val="24"/>
        </w:rPr>
        <w:t>Query</w:t>
      </w:r>
      <w:proofErr w:type="spellEnd"/>
      <w:r w:rsidR="00A03F47" w:rsidRPr="00EC3353">
        <w:rPr>
          <w:rFonts w:ascii="Times New Roman" w:hAnsi="Times New Roman" w:cs="Times New Roman"/>
          <w:sz w:val="24"/>
          <w:szCs w:val="24"/>
        </w:rPr>
        <w:t xml:space="preserve"> with its MVC framework and is </w:t>
      </w:r>
      <w:r w:rsidR="00634020">
        <w:rPr>
          <w:rFonts w:ascii="Times New Roman" w:hAnsi="Times New Roman" w:cs="Times New Roman"/>
          <w:sz w:val="24"/>
          <w:szCs w:val="24"/>
        </w:rPr>
        <w:t xml:space="preserve">working with the open-source </w:t>
      </w:r>
      <w:proofErr w:type="spellStart"/>
      <w:r w:rsidR="00634020">
        <w:rPr>
          <w:rFonts w:ascii="Times New Roman" w:hAnsi="Times New Roman" w:cs="Times New Roman"/>
          <w:sz w:val="24"/>
          <w:szCs w:val="24"/>
        </w:rPr>
        <w:t>j</w:t>
      </w:r>
      <w:r w:rsidR="00A03F47" w:rsidRPr="00EC3353">
        <w:rPr>
          <w:rFonts w:ascii="Times New Roman" w:hAnsi="Times New Roman" w:cs="Times New Roman"/>
          <w:sz w:val="24"/>
          <w:szCs w:val="24"/>
        </w:rPr>
        <w:t>Query</w:t>
      </w:r>
      <w:proofErr w:type="spellEnd"/>
      <w:r w:rsidR="00A03F47" w:rsidRPr="00EC3353">
        <w:rPr>
          <w:rFonts w:ascii="Times New Roman" w:hAnsi="Times New Roman" w:cs="Times New Roman"/>
          <w:sz w:val="24"/>
          <w:szCs w:val="24"/>
        </w:rPr>
        <w:t xml:space="preserve"> proj</w:t>
      </w:r>
      <w:r w:rsidR="00634020">
        <w:rPr>
          <w:rFonts w:ascii="Times New Roman" w:hAnsi="Times New Roman" w:cs="Times New Roman"/>
          <w:sz w:val="24"/>
          <w:szCs w:val="24"/>
        </w:rPr>
        <w:t xml:space="preserve">ect to add new features to the </w:t>
      </w:r>
      <w:proofErr w:type="spellStart"/>
      <w:r w:rsidR="00634020">
        <w:rPr>
          <w:rFonts w:ascii="Times New Roman" w:hAnsi="Times New Roman" w:cs="Times New Roman"/>
          <w:sz w:val="24"/>
          <w:szCs w:val="24"/>
        </w:rPr>
        <w:t>j</w:t>
      </w:r>
      <w:r w:rsidR="00A03F47" w:rsidRPr="00EC3353">
        <w:rPr>
          <w:rFonts w:ascii="Times New Roman" w:hAnsi="Times New Roman" w:cs="Times New Roman"/>
          <w:sz w:val="24"/>
          <w:szCs w:val="24"/>
        </w:rPr>
        <w:t>Query</w:t>
      </w:r>
      <w:proofErr w:type="spellEnd"/>
      <w:r w:rsidR="00A03F47" w:rsidRPr="00EC3353">
        <w:rPr>
          <w:rFonts w:ascii="Times New Roman" w:hAnsi="Times New Roman" w:cs="Times New Roman"/>
          <w:sz w:val="24"/>
          <w:szCs w:val="24"/>
        </w:rPr>
        <w:t xml:space="preserve"> library.</w:t>
      </w:r>
    </w:p>
    <w:p w:rsidR="007A6196" w:rsidRDefault="007A6196" w:rsidP="00945393">
      <w:pPr>
        <w:spacing w:before="120" w:after="120" w:line="360" w:lineRule="auto"/>
        <w:jc w:val="both"/>
        <w:rPr>
          <w:rFonts w:ascii="Times New Roman" w:hAnsi="Times New Roman" w:cs="Times New Roman"/>
          <w:b/>
          <w:sz w:val="32"/>
          <w:szCs w:val="32"/>
        </w:rPr>
      </w:pPr>
    </w:p>
    <w:p w:rsidR="00A15C51" w:rsidRPr="00115860" w:rsidRDefault="00A15C51" w:rsidP="00945393">
      <w:pPr>
        <w:spacing w:before="120" w:after="120" w:line="360" w:lineRule="auto"/>
        <w:jc w:val="both"/>
        <w:rPr>
          <w:rFonts w:ascii="Times New Roman" w:hAnsi="Times New Roman" w:cs="Times New Roman"/>
          <w:b/>
          <w:sz w:val="32"/>
          <w:szCs w:val="32"/>
        </w:rPr>
      </w:pPr>
      <w:r w:rsidRPr="00115860">
        <w:rPr>
          <w:rFonts w:ascii="Times New Roman" w:hAnsi="Times New Roman" w:cs="Times New Roman"/>
          <w:b/>
          <w:sz w:val="32"/>
          <w:szCs w:val="32"/>
        </w:rPr>
        <w:t>2.8 JavaScript</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JavaScript was released by Netscape and Sun Microsystems in 1995.</w:t>
      </w:r>
    </w:p>
    <w:p w:rsidR="00A15C51" w:rsidRPr="00115860" w:rsidRDefault="00CB332D" w:rsidP="0094539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JavaScript</w:t>
      </w:r>
      <w:r w:rsidR="00A15C51" w:rsidRPr="00115860">
        <w:rPr>
          <w:rFonts w:ascii="Times New Roman" w:hAnsi="Times New Roman" w:cs="Times New Roman"/>
          <w:sz w:val="24"/>
          <w:szCs w:val="24"/>
        </w:rPr>
        <w:t>:</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Is a programming language.</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Is an interpreted language.</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Is object-based programming.</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Is widely used and supported</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Is accessible to the beginner.</w:t>
      </w:r>
    </w:p>
    <w:p w:rsidR="00A15C51" w:rsidRPr="00115860" w:rsidRDefault="00A15C51" w:rsidP="00945393">
      <w:pPr>
        <w:spacing w:before="120" w:after="120" w:line="360" w:lineRule="auto"/>
        <w:jc w:val="both"/>
        <w:rPr>
          <w:rFonts w:ascii="Times New Roman" w:hAnsi="Times New Roman" w:cs="Times New Roman"/>
        </w:rPr>
      </w:pPr>
    </w:p>
    <w:p w:rsidR="00A15C51" w:rsidRPr="00CB332D" w:rsidRDefault="00A15C51" w:rsidP="00945393">
      <w:pPr>
        <w:spacing w:before="120" w:after="120" w:line="360" w:lineRule="auto"/>
        <w:jc w:val="both"/>
        <w:rPr>
          <w:rFonts w:ascii="Times New Roman" w:hAnsi="Times New Roman" w:cs="Times New Roman"/>
          <w:b/>
          <w:sz w:val="28"/>
          <w:szCs w:val="32"/>
        </w:rPr>
      </w:pPr>
      <w:r w:rsidRPr="00CB332D">
        <w:rPr>
          <w:rFonts w:ascii="Times New Roman" w:hAnsi="Times New Roman" w:cs="Times New Roman"/>
          <w:b/>
          <w:sz w:val="28"/>
          <w:szCs w:val="32"/>
        </w:rPr>
        <w:t>2.8.1 Uses of JavaScript</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 </w:t>
      </w:r>
      <w:r w:rsidRPr="0074469F">
        <w:rPr>
          <w:rFonts w:ascii="Times New Roman" w:hAnsi="Times New Roman" w:cs="Times New Roman"/>
          <w:b/>
          <w:bCs/>
          <w:sz w:val="24"/>
          <w:szCs w:val="24"/>
        </w:rPr>
        <w:t>Use it to add multimedia elements</w:t>
      </w:r>
      <w:r w:rsidR="0074469F" w:rsidRPr="0074469F">
        <w:rPr>
          <w:rFonts w:ascii="Times New Roman" w:hAnsi="Times New Roman" w:cs="Times New Roman"/>
          <w:b/>
          <w:bCs/>
          <w:sz w:val="24"/>
          <w:szCs w:val="24"/>
        </w:rPr>
        <w:t>:</w:t>
      </w:r>
      <w:r w:rsidR="0074469F">
        <w:rPr>
          <w:rFonts w:ascii="Times New Roman" w:hAnsi="Times New Roman" w:cs="Times New Roman"/>
          <w:sz w:val="24"/>
          <w:szCs w:val="24"/>
        </w:rPr>
        <w:t xml:space="preserve"> </w:t>
      </w:r>
      <w:r w:rsidRPr="00115860">
        <w:rPr>
          <w:rFonts w:ascii="Times New Roman" w:hAnsi="Times New Roman" w:cs="Times New Roman"/>
          <w:sz w:val="24"/>
          <w:szCs w:val="24"/>
        </w:rPr>
        <w:t>With JavaScript we can show, hide, change, resize images, and create image rollovers. We can create scrolling text across the status bar.</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 </w:t>
      </w:r>
      <w:r w:rsidRPr="0074469F">
        <w:rPr>
          <w:rFonts w:ascii="Times New Roman" w:hAnsi="Times New Roman" w:cs="Times New Roman"/>
          <w:b/>
          <w:bCs/>
          <w:sz w:val="24"/>
          <w:szCs w:val="24"/>
        </w:rPr>
        <w:t>Create pages dynamically</w:t>
      </w:r>
      <w:r w:rsidR="0074469F" w:rsidRPr="0074469F">
        <w:rPr>
          <w:rFonts w:ascii="Times New Roman" w:hAnsi="Times New Roman" w:cs="Times New Roman"/>
          <w:b/>
          <w:bCs/>
          <w:sz w:val="24"/>
          <w:szCs w:val="24"/>
        </w:rPr>
        <w:t xml:space="preserve">: </w:t>
      </w:r>
      <w:r w:rsidRPr="00115860">
        <w:rPr>
          <w:rFonts w:ascii="Times New Roman" w:hAnsi="Times New Roman" w:cs="Times New Roman"/>
          <w:sz w:val="24"/>
          <w:szCs w:val="24"/>
        </w:rPr>
        <w:t>Based on the user's choices, the date, or other external data, JavaScript can produce pages that are customized to the user.</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 </w:t>
      </w:r>
      <w:r w:rsidRPr="0074469F">
        <w:rPr>
          <w:rFonts w:ascii="Times New Roman" w:hAnsi="Times New Roman" w:cs="Times New Roman"/>
          <w:b/>
          <w:bCs/>
          <w:sz w:val="24"/>
          <w:szCs w:val="24"/>
        </w:rPr>
        <w:t>Interact with the user</w:t>
      </w:r>
      <w:r w:rsidR="0074469F" w:rsidRPr="0074469F">
        <w:rPr>
          <w:rFonts w:ascii="Times New Roman" w:hAnsi="Times New Roman" w:cs="Times New Roman"/>
          <w:b/>
          <w:bCs/>
          <w:sz w:val="24"/>
          <w:szCs w:val="24"/>
        </w:rPr>
        <w:t>:</w:t>
      </w:r>
      <w:r w:rsidR="0074469F">
        <w:rPr>
          <w:rFonts w:ascii="Times New Roman" w:hAnsi="Times New Roman" w:cs="Times New Roman"/>
          <w:sz w:val="24"/>
          <w:szCs w:val="24"/>
        </w:rPr>
        <w:t xml:space="preserve"> </w:t>
      </w:r>
      <w:r w:rsidRPr="00115860">
        <w:rPr>
          <w:rFonts w:ascii="Times New Roman" w:hAnsi="Times New Roman" w:cs="Times New Roman"/>
          <w:sz w:val="24"/>
          <w:szCs w:val="24"/>
        </w:rPr>
        <w:t>It can do some processing of forms and can validate user input when the user submits the form.</w:t>
      </w:r>
    </w:p>
    <w:p w:rsidR="00A15C51" w:rsidRPr="00115860" w:rsidRDefault="00A15C51" w:rsidP="00945393">
      <w:pPr>
        <w:spacing w:before="120" w:after="120" w:line="360" w:lineRule="auto"/>
        <w:jc w:val="both"/>
        <w:rPr>
          <w:rFonts w:ascii="Times New Roman" w:hAnsi="Times New Roman" w:cs="Times New Roman"/>
          <w:b/>
          <w:sz w:val="32"/>
          <w:szCs w:val="32"/>
        </w:rPr>
      </w:pPr>
    </w:p>
    <w:p w:rsidR="00A15C51" w:rsidRPr="0074469F" w:rsidRDefault="00A15C51" w:rsidP="00945393">
      <w:pPr>
        <w:spacing w:before="120" w:after="120" w:line="360" w:lineRule="auto"/>
        <w:jc w:val="both"/>
        <w:rPr>
          <w:rFonts w:ascii="Times New Roman" w:hAnsi="Times New Roman" w:cs="Times New Roman"/>
          <w:b/>
          <w:sz w:val="28"/>
          <w:szCs w:val="32"/>
        </w:rPr>
      </w:pPr>
      <w:r w:rsidRPr="0074469F">
        <w:rPr>
          <w:rFonts w:ascii="Times New Roman" w:hAnsi="Times New Roman" w:cs="Times New Roman"/>
          <w:b/>
          <w:sz w:val="28"/>
          <w:szCs w:val="32"/>
        </w:rPr>
        <w:t xml:space="preserve">2.8.2 </w:t>
      </w:r>
      <w:proofErr w:type="gramStart"/>
      <w:r w:rsidRPr="0074469F">
        <w:rPr>
          <w:rFonts w:ascii="Times New Roman" w:hAnsi="Times New Roman" w:cs="Times New Roman"/>
          <w:b/>
          <w:sz w:val="28"/>
          <w:szCs w:val="32"/>
        </w:rPr>
        <w:t>About</w:t>
      </w:r>
      <w:proofErr w:type="gramEnd"/>
      <w:r w:rsidRPr="0074469F">
        <w:rPr>
          <w:rFonts w:ascii="Times New Roman" w:hAnsi="Times New Roman" w:cs="Times New Roman"/>
          <w:b/>
          <w:sz w:val="28"/>
          <w:szCs w:val="32"/>
        </w:rPr>
        <w:t xml:space="preserve"> JavaScript</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JavaScript code is typically embedded in the HTML, to be interpreted and run by the client's browser. Here are some tips to remember when writing JavaScript commands.</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lastRenderedPageBreak/>
        <w:t>• JavaScript code is case sensitive</w:t>
      </w:r>
      <w:r w:rsidR="0000422A">
        <w:rPr>
          <w:rFonts w:ascii="Times New Roman" w:hAnsi="Times New Roman" w:cs="Times New Roman"/>
          <w:sz w:val="24"/>
          <w:szCs w:val="24"/>
        </w:rPr>
        <w:t>.</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White space between words and tabs are ignored</w:t>
      </w:r>
      <w:r w:rsidR="0000422A">
        <w:rPr>
          <w:rFonts w:ascii="Times New Roman" w:hAnsi="Times New Roman" w:cs="Times New Roman"/>
          <w:sz w:val="24"/>
          <w:szCs w:val="24"/>
        </w:rPr>
        <w:t>.</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Line breaks are ignored except within a statement</w:t>
      </w:r>
      <w:r w:rsidR="0000422A">
        <w:rPr>
          <w:rFonts w:ascii="Times New Roman" w:hAnsi="Times New Roman" w:cs="Times New Roman"/>
          <w:sz w:val="24"/>
          <w:szCs w:val="24"/>
        </w:rPr>
        <w:t>.</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JavaScr</w:t>
      </w:r>
      <w:r w:rsidR="0000422A">
        <w:rPr>
          <w:rFonts w:ascii="Times New Roman" w:hAnsi="Times New Roman" w:cs="Times New Roman"/>
          <w:sz w:val="24"/>
          <w:szCs w:val="24"/>
        </w:rPr>
        <w:t xml:space="preserve">ipt statements end with a </w:t>
      </w:r>
      <w:proofErr w:type="gramStart"/>
      <w:r w:rsidR="0000422A">
        <w:rPr>
          <w:rFonts w:ascii="Times New Roman" w:hAnsi="Times New Roman" w:cs="Times New Roman"/>
          <w:sz w:val="24"/>
          <w:szCs w:val="24"/>
        </w:rPr>
        <w:t>semi</w:t>
      </w:r>
      <w:r w:rsidRPr="00115860">
        <w:rPr>
          <w:rFonts w:ascii="Times New Roman" w:hAnsi="Times New Roman" w:cs="Times New Roman"/>
          <w:sz w:val="24"/>
          <w:szCs w:val="24"/>
        </w:rPr>
        <w:t>colon</w:t>
      </w:r>
      <w:r w:rsidR="0000422A">
        <w:rPr>
          <w:rFonts w:ascii="Times New Roman" w:hAnsi="Times New Roman" w:cs="Times New Roman"/>
          <w:sz w:val="24"/>
          <w:szCs w:val="24"/>
        </w:rPr>
        <w:t>(</w:t>
      </w:r>
      <w:proofErr w:type="gramEnd"/>
      <w:r w:rsidRPr="00115860">
        <w:rPr>
          <w:rFonts w:ascii="Times New Roman" w:hAnsi="Times New Roman" w:cs="Times New Roman"/>
          <w:sz w:val="24"/>
          <w:szCs w:val="24"/>
        </w:rPr>
        <w:t>;</w:t>
      </w:r>
      <w:r w:rsidR="0000422A">
        <w:rPr>
          <w:rFonts w:ascii="Times New Roman" w:hAnsi="Times New Roman" w:cs="Times New Roman"/>
          <w:sz w:val="24"/>
          <w:szCs w:val="24"/>
        </w:rPr>
        <w:t>).</w:t>
      </w:r>
    </w:p>
    <w:p w:rsidR="0000422A" w:rsidRDefault="0000422A" w:rsidP="00945393">
      <w:pPr>
        <w:spacing w:before="120" w:after="120" w:line="360" w:lineRule="auto"/>
        <w:jc w:val="both"/>
        <w:rPr>
          <w:rFonts w:ascii="Times New Roman" w:hAnsi="Times New Roman" w:cs="Times New Roman"/>
          <w:b/>
          <w:sz w:val="28"/>
          <w:szCs w:val="28"/>
        </w:rPr>
      </w:pPr>
    </w:p>
    <w:p w:rsidR="00A15C51" w:rsidRPr="00115860" w:rsidRDefault="00A15C51" w:rsidP="00945393">
      <w:pPr>
        <w:spacing w:before="120" w:after="120" w:line="360" w:lineRule="auto"/>
        <w:jc w:val="both"/>
        <w:rPr>
          <w:rFonts w:ascii="Times New Roman" w:hAnsi="Times New Roman" w:cs="Times New Roman"/>
          <w:b/>
          <w:sz w:val="28"/>
          <w:szCs w:val="28"/>
        </w:rPr>
      </w:pPr>
      <w:r w:rsidRPr="00115860">
        <w:rPr>
          <w:rFonts w:ascii="Times New Roman" w:hAnsi="Times New Roman" w:cs="Times New Roman"/>
          <w:b/>
          <w:sz w:val="28"/>
          <w:szCs w:val="28"/>
        </w:rPr>
        <w:t>The SCRIPT Tag</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The &lt;SCRIPT&gt; tag alerts a browser that JavaScript code follows. It is typically embedded in the HTML.</w:t>
      </w:r>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&lt;SCRIPT language = "JavaScript"&gt;</w:t>
      </w:r>
    </w:p>
    <w:p w:rsidR="00A15C51" w:rsidRPr="00115860" w:rsidRDefault="00A15C51" w:rsidP="00945393">
      <w:pPr>
        <w:spacing w:before="120" w:after="120" w:line="360" w:lineRule="auto"/>
        <w:jc w:val="both"/>
        <w:rPr>
          <w:rFonts w:ascii="Times New Roman" w:hAnsi="Times New Roman" w:cs="Times New Roman"/>
          <w:sz w:val="24"/>
          <w:szCs w:val="24"/>
        </w:rPr>
      </w:pPr>
      <w:proofErr w:type="gramStart"/>
      <w:r w:rsidRPr="00115860">
        <w:rPr>
          <w:rFonts w:ascii="Times New Roman" w:hAnsi="Times New Roman" w:cs="Times New Roman"/>
          <w:sz w:val="24"/>
          <w:szCs w:val="24"/>
        </w:rPr>
        <w:t>statements</w:t>
      </w:r>
      <w:proofErr w:type="gramEnd"/>
    </w:p>
    <w:p w:rsidR="00A15C51" w:rsidRPr="00115860" w:rsidRDefault="00A15C5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&lt;/SCRIPT&gt; </w:t>
      </w:r>
    </w:p>
    <w:p w:rsidR="00A15C51" w:rsidRPr="00115860" w:rsidRDefault="00A15C51" w:rsidP="00945393">
      <w:pPr>
        <w:spacing w:before="120" w:after="120" w:line="360" w:lineRule="auto"/>
        <w:ind w:right="26"/>
        <w:jc w:val="both"/>
        <w:rPr>
          <w:rFonts w:ascii="Times New Roman" w:hAnsi="Times New Roman" w:cs="Times New Roman"/>
          <w:b/>
          <w:sz w:val="36"/>
          <w:szCs w:val="36"/>
        </w:rPr>
      </w:pPr>
    </w:p>
    <w:p w:rsidR="009C2291" w:rsidRPr="00115860" w:rsidRDefault="009C2291" w:rsidP="00945393">
      <w:pPr>
        <w:spacing w:before="120" w:after="120" w:line="360" w:lineRule="auto"/>
        <w:ind w:right="26"/>
        <w:jc w:val="both"/>
        <w:rPr>
          <w:rFonts w:ascii="Times New Roman" w:hAnsi="Times New Roman" w:cs="Times New Roman"/>
          <w:b/>
          <w:sz w:val="36"/>
          <w:szCs w:val="36"/>
        </w:rPr>
      </w:pPr>
    </w:p>
    <w:p w:rsidR="009C2291" w:rsidRPr="00115860" w:rsidRDefault="009C2291" w:rsidP="00945393">
      <w:pPr>
        <w:spacing w:before="120" w:after="120" w:line="360" w:lineRule="auto"/>
        <w:ind w:right="26"/>
        <w:jc w:val="both"/>
        <w:rPr>
          <w:rFonts w:ascii="Times New Roman" w:hAnsi="Times New Roman" w:cs="Times New Roman"/>
          <w:b/>
          <w:sz w:val="36"/>
          <w:szCs w:val="36"/>
        </w:rPr>
      </w:pPr>
    </w:p>
    <w:p w:rsidR="009C2291" w:rsidRPr="00115860" w:rsidRDefault="009C2291" w:rsidP="00945393">
      <w:pPr>
        <w:spacing w:before="120" w:after="120" w:line="360" w:lineRule="auto"/>
        <w:ind w:right="26"/>
        <w:jc w:val="both"/>
        <w:rPr>
          <w:rFonts w:ascii="Times New Roman" w:hAnsi="Times New Roman" w:cs="Times New Roman"/>
          <w:b/>
          <w:sz w:val="36"/>
          <w:szCs w:val="36"/>
        </w:rPr>
      </w:pPr>
    </w:p>
    <w:p w:rsidR="0000422A" w:rsidRDefault="0000422A">
      <w:pPr>
        <w:rPr>
          <w:rFonts w:ascii="Times New Roman" w:hAnsi="Times New Roman" w:cs="Times New Roman"/>
          <w:b/>
          <w:sz w:val="36"/>
          <w:szCs w:val="36"/>
        </w:rPr>
      </w:pPr>
      <w:r>
        <w:rPr>
          <w:rFonts w:ascii="Times New Roman" w:hAnsi="Times New Roman" w:cs="Times New Roman"/>
          <w:b/>
          <w:sz w:val="36"/>
          <w:szCs w:val="36"/>
        </w:rPr>
        <w:br w:type="page"/>
      </w:r>
    </w:p>
    <w:p w:rsidR="000B3996" w:rsidRPr="00115860" w:rsidRDefault="000B3996" w:rsidP="0000422A">
      <w:pPr>
        <w:spacing w:before="120" w:after="120" w:line="360" w:lineRule="auto"/>
        <w:ind w:right="26"/>
        <w:jc w:val="center"/>
        <w:rPr>
          <w:rFonts w:ascii="Times New Roman" w:hAnsi="Times New Roman" w:cs="Times New Roman"/>
          <w:b/>
          <w:sz w:val="36"/>
          <w:szCs w:val="36"/>
        </w:rPr>
      </w:pPr>
      <w:r w:rsidRPr="00115860">
        <w:rPr>
          <w:rFonts w:ascii="Times New Roman" w:hAnsi="Times New Roman" w:cs="Times New Roman"/>
          <w:b/>
          <w:sz w:val="36"/>
          <w:szCs w:val="36"/>
        </w:rPr>
        <w:lastRenderedPageBreak/>
        <w:t>Chapter – 3</w:t>
      </w:r>
    </w:p>
    <w:p w:rsidR="000B3996" w:rsidRPr="00115860" w:rsidRDefault="000B3996" w:rsidP="0000422A">
      <w:pPr>
        <w:spacing w:before="120" w:after="120" w:line="360" w:lineRule="auto"/>
        <w:ind w:right="26"/>
        <w:jc w:val="center"/>
        <w:rPr>
          <w:rFonts w:ascii="Times New Roman" w:hAnsi="Times New Roman" w:cs="Times New Roman"/>
          <w:b/>
          <w:sz w:val="36"/>
          <w:szCs w:val="36"/>
        </w:rPr>
      </w:pPr>
      <w:r w:rsidRPr="00115860">
        <w:rPr>
          <w:rFonts w:ascii="Times New Roman" w:hAnsi="Times New Roman" w:cs="Times New Roman"/>
          <w:b/>
          <w:sz w:val="36"/>
          <w:szCs w:val="36"/>
        </w:rPr>
        <w:t>Software Requirement Specification</w:t>
      </w:r>
    </w:p>
    <w:p w:rsidR="00737391" w:rsidRPr="00115860" w:rsidRDefault="00D63D0D" w:rsidP="00945393">
      <w:pPr>
        <w:spacing w:before="120" w:after="120" w:line="360" w:lineRule="auto"/>
        <w:ind w:right="26"/>
        <w:jc w:val="both"/>
        <w:rPr>
          <w:rFonts w:ascii="Times New Roman" w:hAnsi="Times New Roman" w:cs="Times New Roman"/>
          <w:b/>
          <w:bCs/>
          <w:iCs/>
          <w:sz w:val="36"/>
          <w:szCs w:val="36"/>
        </w:rPr>
      </w:pPr>
      <w:r w:rsidRPr="00115860">
        <w:rPr>
          <w:rFonts w:ascii="Times New Roman" w:hAnsi="Times New Roman" w:cs="Times New Roman"/>
          <w:b/>
          <w:bCs/>
          <w:iCs/>
          <w:sz w:val="32"/>
          <w:szCs w:val="32"/>
        </w:rPr>
        <w:t>3</w:t>
      </w:r>
      <w:r w:rsidR="00795B18" w:rsidRPr="00115860">
        <w:rPr>
          <w:rFonts w:ascii="Times New Roman" w:hAnsi="Times New Roman" w:cs="Times New Roman"/>
          <w:b/>
          <w:bCs/>
          <w:iCs/>
          <w:sz w:val="32"/>
          <w:szCs w:val="32"/>
        </w:rPr>
        <w:t>.1</w:t>
      </w:r>
      <w:r w:rsidR="000B3996" w:rsidRPr="00115860">
        <w:rPr>
          <w:rFonts w:ascii="Times New Roman" w:hAnsi="Times New Roman" w:cs="Times New Roman"/>
          <w:b/>
          <w:bCs/>
          <w:iCs/>
          <w:sz w:val="32"/>
          <w:szCs w:val="32"/>
        </w:rPr>
        <w:t xml:space="preserve"> Software Development Life Cycle</w:t>
      </w:r>
      <w:r w:rsidR="000B3996" w:rsidRPr="00115860">
        <w:rPr>
          <w:rFonts w:ascii="Times New Roman" w:hAnsi="Times New Roman" w:cs="Times New Roman"/>
          <w:b/>
          <w:bCs/>
          <w:iCs/>
          <w:sz w:val="36"/>
          <w:szCs w:val="36"/>
        </w:rPr>
        <w:t>:</w:t>
      </w:r>
    </w:p>
    <w:p w:rsidR="00737391" w:rsidRPr="00115860" w:rsidRDefault="002C1BA8" w:rsidP="00945393">
      <w:pPr>
        <w:spacing w:before="120" w:after="120" w:line="360" w:lineRule="auto"/>
        <w:ind w:right="26"/>
        <w:jc w:val="both"/>
        <w:rPr>
          <w:rFonts w:ascii="Times New Roman" w:hAnsi="Times New Roman" w:cs="Times New Roman"/>
          <w:b/>
          <w:bCs/>
          <w:iCs/>
          <w:sz w:val="36"/>
          <w:szCs w:val="36"/>
        </w:rPr>
      </w:pPr>
      <w:r w:rsidRPr="00115860">
        <w:rPr>
          <w:rFonts w:ascii="Times New Roman" w:hAnsi="Times New Roman" w:cs="Times New Roman"/>
          <w:b/>
          <w:bCs/>
          <w:iCs/>
          <w:noProof/>
          <w:sz w:val="32"/>
          <w:szCs w:val="32"/>
          <w:lang w:val="en-US" w:eastAsia="en-US" w:bidi="hi-IN"/>
        </w:rPr>
        <w:drawing>
          <wp:anchor distT="0" distB="0" distL="0" distR="0" simplePos="0" relativeHeight="251657728" behindDoc="0" locked="0" layoutInCell="1" allowOverlap="1">
            <wp:simplePos x="0" y="0"/>
            <wp:positionH relativeFrom="column">
              <wp:posOffset>887730</wp:posOffset>
            </wp:positionH>
            <wp:positionV relativeFrom="paragraph">
              <wp:posOffset>36195</wp:posOffset>
            </wp:positionV>
            <wp:extent cx="4114800" cy="2428875"/>
            <wp:effectExtent l="19050" t="0" r="0" b="0"/>
            <wp:wrapNone/>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4114800" cy="2428875"/>
                    </a:xfrm>
                    <a:prstGeom prst="rect">
                      <a:avLst/>
                    </a:prstGeom>
                    <a:solidFill>
                      <a:srgbClr val="FFFFFF"/>
                    </a:solidFill>
                    <a:ln w="9525">
                      <a:noFill/>
                      <a:miter lim="800000"/>
                      <a:headEnd/>
                      <a:tailEnd/>
                    </a:ln>
                  </pic:spPr>
                </pic:pic>
              </a:graphicData>
            </a:graphic>
          </wp:anchor>
        </w:drawing>
      </w:r>
    </w:p>
    <w:p w:rsidR="00737391" w:rsidRPr="00115860" w:rsidRDefault="00737391" w:rsidP="00945393">
      <w:pPr>
        <w:spacing w:before="120" w:after="120" w:line="360" w:lineRule="auto"/>
        <w:jc w:val="both"/>
        <w:rPr>
          <w:rFonts w:ascii="Times New Roman" w:hAnsi="Times New Roman" w:cs="Times New Roman"/>
        </w:rPr>
      </w:pPr>
    </w:p>
    <w:p w:rsidR="00737391" w:rsidRPr="00115860" w:rsidRDefault="00737391" w:rsidP="00945393">
      <w:pPr>
        <w:spacing w:before="120" w:after="120" w:line="360" w:lineRule="auto"/>
        <w:jc w:val="both"/>
        <w:rPr>
          <w:rFonts w:ascii="Times New Roman" w:hAnsi="Times New Roman" w:cs="Times New Roman"/>
        </w:rPr>
      </w:pPr>
    </w:p>
    <w:p w:rsidR="00737391" w:rsidRPr="00115860" w:rsidRDefault="00737391" w:rsidP="00945393">
      <w:pPr>
        <w:spacing w:before="120" w:after="120" w:line="360" w:lineRule="auto"/>
        <w:jc w:val="both"/>
        <w:rPr>
          <w:rFonts w:ascii="Times New Roman" w:hAnsi="Times New Roman" w:cs="Times New Roman"/>
        </w:rPr>
      </w:pPr>
    </w:p>
    <w:p w:rsidR="00737391" w:rsidRPr="00115860" w:rsidRDefault="00737391" w:rsidP="00945393">
      <w:pPr>
        <w:spacing w:before="120" w:after="120" w:line="360" w:lineRule="auto"/>
        <w:jc w:val="both"/>
        <w:rPr>
          <w:rFonts w:ascii="Times New Roman" w:hAnsi="Times New Roman" w:cs="Times New Roman"/>
        </w:rPr>
      </w:pPr>
    </w:p>
    <w:p w:rsidR="00737391" w:rsidRPr="00115860" w:rsidRDefault="00737391" w:rsidP="00945393">
      <w:pPr>
        <w:spacing w:before="120" w:after="120" w:line="360" w:lineRule="auto"/>
        <w:jc w:val="both"/>
        <w:rPr>
          <w:rFonts w:ascii="Times New Roman" w:hAnsi="Times New Roman" w:cs="Times New Roman"/>
        </w:rPr>
      </w:pPr>
    </w:p>
    <w:p w:rsidR="00737391" w:rsidRPr="00115860" w:rsidRDefault="00737391" w:rsidP="00945393">
      <w:pPr>
        <w:spacing w:before="120" w:after="120" w:line="360" w:lineRule="auto"/>
        <w:jc w:val="both"/>
        <w:rPr>
          <w:rFonts w:ascii="Times New Roman" w:hAnsi="Times New Roman" w:cs="Times New Roman"/>
        </w:rPr>
      </w:pPr>
    </w:p>
    <w:p w:rsidR="00BD0632" w:rsidRDefault="00BD0632" w:rsidP="00945393">
      <w:pPr>
        <w:spacing w:before="120" w:after="120" w:line="360" w:lineRule="auto"/>
        <w:jc w:val="both"/>
        <w:rPr>
          <w:rFonts w:ascii="Times New Roman" w:hAnsi="Times New Roman" w:cs="Times New Roman"/>
          <w:sz w:val="18"/>
          <w:szCs w:val="24"/>
        </w:rPr>
      </w:pPr>
    </w:p>
    <w:p w:rsidR="00737391" w:rsidRDefault="00737391" w:rsidP="00BD0632">
      <w:pPr>
        <w:spacing w:before="120" w:after="120" w:line="360" w:lineRule="auto"/>
        <w:jc w:val="center"/>
        <w:rPr>
          <w:rFonts w:ascii="Times New Roman" w:hAnsi="Times New Roman" w:cs="Times New Roman"/>
          <w:sz w:val="18"/>
          <w:szCs w:val="24"/>
        </w:rPr>
      </w:pPr>
      <w:r w:rsidRPr="00115860">
        <w:rPr>
          <w:rFonts w:ascii="Times New Roman" w:hAnsi="Times New Roman" w:cs="Times New Roman"/>
          <w:sz w:val="18"/>
          <w:szCs w:val="24"/>
        </w:rPr>
        <w:t>Figure 3.1: Software Development Life Cycle</w:t>
      </w:r>
    </w:p>
    <w:p w:rsidR="00BD0632" w:rsidRPr="00115860" w:rsidRDefault="00BD0632" w:rsidP="00945393">
      <w:pPr>
        <w:spacing w:before="120" w:after="120" w:line="360" w:lineRule="auto"/>
        <w:jc w:val="both"/>
        <w:rPr>
          <w:rFonts w:ascii="Times New Roman" w:hAnsi="Times New Roman" w:cs="Times New Roman"/>
          <w:sz w:val="18"/>
          <w:szCs w:val="24"/>
        </w:rPr>
      </w:pPr>
    </w:p>
    <w:p w:rsidR="00737391" w:rsidRPr="00115860" w:rsidRDefault="00737391" w:rsidP="00945393">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The </w:t>
      </w:r>
      <w:r w:rsidRPr="00115860">
        <w:rPr>
          <w:rFonts w:ascii="Times New Roman" w:hAnsi="Times New Roman" w:cs="Times New Roman"/>
          <w:b/>
          <w:sz w:val="24"/>
          <w:szCs w:val="24"/>
        </w:rPr>
        <w:t xml:space="preserve">Software Development Life Cycle or </w:t>
      </w:r>
      <w:r w:rsidR="00647C29">
        <w:rPr>
          <w:rFonts w:ascii="Times New Roman" w:hAnsi="Times New Roman" w:cs="Times New Roman"/>
          <w:b/>
          <w:sz w:val="24"/>
          <w:szCs w:val="24"/>
        </w:rPr>
        <w:t xml:space="preserve">Systems Development Life Cycle </w:t>
      </w:r>
      <w:r w:rsidRPr="00115860">
        <w:rPr>
          <w:rFonts w:ascii="Times New Roman" w:hAnsi="Times New Roman" w:cs="Times New Roman"/>
          <w:b/>
          <w:sz w:val="24"/>
          <w:szCs w:val="24"/>
        </w:rPr>
        <w:t>(SDLC)</w:t>
      </w:r>
      <w:r w:rsidR="00791DC4">
        <w:rPr>
          <w:rFonts w:ascii="Times New Roman" w:hAnsi="Times New Roman" w:cs="Times New Roman"/>
          <w:sz w:val="24"/>
          <w:szCs w:val="24"/>
        </w:rPr>
        <w:t xml:space="preserve"> in software engineering</w:t>
      </w:r>
      <w:r w:rsidRPr="00115860">
        <w:rPr>
          <w:rFonts w:ascii="Times New Roman" w:hAnsi="Times New Roman" w:cs="Times New Roman"/>
          <w:sz w:val="24"/>
          <w:szCs w:val="24"/>
        </w:rPr>
        <w:t xml:space="preserve"> is a process of creating or altering information systems, and the models and methodologies that people use to develop these systems </w:t>
      </w:r>
      <w:proofErr w:type="gramStart"/>
      <w:r w:rsidRPr="00115860">
        <w:rPr>
          <w:rFonts w:ascii="Times New Roman" w:hAnsi="Times New Roman" w:cs="Times New Roman"/>
          <w:sz w:val="24"/>
          <w:szCs w:val="24"/>
        </w:rPr>
        <w:t>In</w:t>
      </w:r>
      <w:proofErr w:type="gramEnd"/>
      <w:r w:rsidRPr="00115860">
        <w:rPr>
          <w:rFonts w:ascii="Times New Roman" w:hAnsi="Times New Roman" w:cs="Times New Roman"/>
          <w:sz w:val="24"/>
          <w:szCs w:val="24"/>
        </w:rPr>
        <w:t xml:space="preserve"> software engineering the SDLC concept underpins many kinds of software development methodologies. These methodologies form the framework for planning and controlling the cr</w:t>
      </w:r>
      <w:r w:rsidR="002644F9" w:rsidRPr="00115860">
        <w:rPr>
          <w:rFonts w:ascii="Times New Roman" w:hAnsi="Times New Roman" w:cs="Times New Roman"/>
          <w:sz w:val="24"/>
          <w:szCs w:val="24"/>
        </w:rPr>
        <w:t>eation of an information system</w:t>
      </w:r>
      <w:r w:rsidRPr="00115860">
        <w:rPr>
          <w:rFonts w:ascii="Times New Roman" w:hAnsi="Times New Roman" w:cs="Times New Roman"/>
          <w:sz w:val="24"/>
          <w:szCs w:val="24"/>
        </w:rPr>
        <w:t>: the software development process.</w:t>
      </w:r>
    </w:p>
    <w:p w:rsidR="00737391" w:rsidRPr="00115860" w:rsidRDefault="00737391" w:rsidP="00945393">
      <w:pPr>
        <w:pStyle w:val="BodyText"/>
        <w:spacing w:before="120" w:line="360" w:lineRule="auto"/>
        <w:jc w:val="both"/>
        <w:rPr>
          <w:rFonts w:ascii="Times New Roman" w:hAnsi="Times New Roman" w:cs="Times New Roman"/>
          <w:b/>
          <w:sz w:val="24"/>
          <w:szCs w:val="24"/>
        </w:rPr>
      </w:pPr>
      <w:r w:rsidRPr="00115860">
        <w:rPr>
          <w:rFonts w:ascii="Times New Roman" w:hAnsi="Times New Roman" w:cs="Times New Roman"/>
          <w:sz w:val="24"/>
          <w:szCs w:val="24"/>
        </w:rPr>
        <w:t xml:space="preserve">A SDLC adheres to important phases that are essential for developers, such as planning, analysis, design, and implementation, and are explained in the section below. A number of SDLC models have been created: waterfall, fountain, </w:t>
      </w:r>
      <w:proofErr w:type="gramStart"/>
      <w:r w:rsidRPr="00115860">
        <w:rPr>
          <w:rFonts w:ascii="Times New Roman" w:hAnsi="Times New Roman" w:cs="Times New Roman"/>
          <w:sz w:val="24"/>
          <w:szCs w:val="24"/>
        </w:rPr>
        <w:t>spiral</w:t>
      </w:r>
      <w:proofErr w:type="gramEnd"/>
      <w:r w:rsidRPr="00115860">
        <w:rPr>
          <w:rFonts w:ascii="Times New Roman" w:hAnsi="Times New Roman" w:cs="Times New Roman"/>
          <w:sz w:val="24"/>
          <w:szCs w:val="24"/>
        </w:rPr>
        <w:t>, build and fix, rapid prototyping, incremental, and synchronize and stabilize. The oldest of these, and the best known, is the waterfall model: a sequence of stages in which the output of each stage becomes the input for the next. These stages can be characterized and divided up in differen</w:t>
      </w:r>
      <w:r w:rsidR="002644F9" w:rsidRPr="00115860">
        <w:rPr>
          <w:rFonts w:ascii="Times New Roman" w:hAnsi="Times New Roman" w:cs="Times New Roman"/>
          <w:sz w:val="24"/>
          <w:szCs w:val="24"/>
        </w:rPr>
        <w:t>t ways, including the following</w:t>
      </w:r>
      <w:r w:rsidRPr="00115860">
        <w:rPr>
          <w:rFonts w:ascii="Times New Roman" w:hAnsi="Times New Roman" w:cs="Times New Roman"/>
          <w:sz w:val="24"/>
          <w:szCs w:val="24"/>
        </w:rPr>
        <w:t>:</w:t>
      </w:r>
    </w:p>
    <w:p w:rsidR="00737391" w:rsidRPr="00115860" w:rsidRDefault="00737391" w:rsidP="00945393">
      <w:pPr>
        <w:pStyle w:val="BodyText"/>
        <w:widowControl w:val="0"/>
        <w:numPr>
          <w:ilvl w:val="0"/>
          <w:numId w:val="14"/>
        </w:numPr>
        <w:tabs>
          <w:tab w:val="clear" w:pos="1144"/>
          <w:tab w:val="left" w:pos="707"/>
        </w:tabs>
        <w:suppressAutoHyphens/>
        <w:spacing w:before="120" w:line="360" w:lineRule="auto"/>
        <w:ind w:left="567" w:hanging="283"/>
        <w:jc w:val="both"/>
        <w:rPr>
          <w:rFonts w:ascii="Times New Roman" w:hAnsi="Times New Roman" w:cs="Times New Roman"/>
          <w:b/>
          <w:sz w:val="24"/>
          <w:szCs w:val="24"/>
        </w:rPr>
      </w:pPr>
      <w:r w:rsidRPr="00115860">
        <w:rPr>
          <w:rFonts w:ascii="Times New Roman" w:hAnsi="Times New Roman" w:cs="Times New Roman"/>
          <w:b/>
          <w:sz w:val="24"/>
          <w:szCs w:val="24"/>
        </w:rPr>
        <w:t>Preliminary analysis</w:t>
      </w:r>
      <w:r w:rsidRPr="00115860">
        <w:rPr>
          <w:rFonts w:ascii="Times New Roman" w:hAnsi="Times New Roman" w:cs="Times New Roman"/>
          <w:sz w:val="24"/>
          <w:szCs w:val="24"/>
        </w:rPr>
        <w:t xml:space="preserve">: The objective of phase1 is to conduct a preliminary analysis, propose alternative solutions, describe costs and benefits and submit a preliminary plan </w:t>
      </w:r>
      <w:r w:rsidRPr="00115860">
        <w:rPr>
          <w:rFonts w:ascii="Times New Roman" w:hAnsi="Times New Roman" w:cs="Times New Roman"/>
          <w:sz w:val="24"/>
          <w:szCs w:val="24"/>
        </w:rPr>
        <w:lastRenderedPageBreak/>
        <w:t>with recommendations. Conduct the preliminary analysis: in this step, you need to find out the organization's objectives and the nature and scope of the problem under study. Even if a problem refers only to a small segment of the organization itself then you need find out what the objectives of the organization itself are. Then you need to see how the problem being studied fits in with them. Propose alternative solutions: In digging into the organization's objectives and specific problems, you may have already covered some solutions. Alternate proposals may come from interviewin</w:t>
      </w:r>
      <w:r w:rsidR="00791DC4">
        <w:rPr>
          <w:rFonts w:ascii="Times New Roman" w:hAnsi="Times New Roman" w:cs="Times New Roman"/>
          <w:sz w:val="24"/>
          <w:szCs w:val="24"/>
        </w:rPr>
        <w:t>g employees, clients</w:t>
      </w:r>
      <w:r w:rsidRPr="00115860">
        <w:rPr>
          <w:rFonts w:ascii="Times New Roman" w:hAnsi="Times New Roman" w:cs="Times New Roman"/>
          <w:sz w:val="24"/>
          <w:szCs w:val="24"/>
        </w:rPr>
        <w:t xml:space="preserve">, suppliers, and/or consultants. You can also study what competitors are doing. With this data, you will have three choices: leave the system as is, improve it, or develop a new system. Describe the costs and benefits. </w:t>
      </w:r>
    </w:p>
    <w:p w:rsidR="00737391" w:rsidRPr="00115860" w:rsidRDefault="00737391" w:rsidP="00945393">
      <w:pPr>
        <w:pStyle w:val="BodyText"/>
        <w:widowControl w:val="0"/>
        <w:numPr>
          <w:ilvl w:val="0"/>
          <w:numId w:val="14"/>
        </w:numPr>
        <w:tabs>
          <w:tab w:val="clear" w:pos="1144"/>
          <w:tab w:val="left" w:pos="707"/>
        </w:tabs>
        <w:suppressAutoHyphens/>
        <w:spacing w:before="120" w:line="360" w:lineRule="auto"/>
        <w:ind w:left="567" w:hanging="283"/>
        <w:jc w:val="both"/>
        <w:rPr>
          <w:rFonts w:ascii="Times New Roman" w:hAnsi="Times New Roman" w:cs="Times New Roman"/>
          <w:b/>
          <w:sz w:val="24"/>
          <w:szCs w:val="24"/>
        </w:rPr>
      </w:pPr>
      <w:r w:rsidRPr="00115860">
        <w:rPr>
          <w:rFonts w:ascii="Times New Roman" w:hAnsi="Times New Roman" w:cs="Times New Roman"/>
          <w:b/>
          <w:sz w:val="24"/>
          <w:szCs w:val="24"/>
        </w:rPr>
        <w:t>Systems analysis, requirements definition</w:t>
      </w:r>
      <w:r w:rsidRPr="00115860">
        <w:rPr>
          <w:rFonts w:ascii="Times New Roman" w:hAnsi="Times New Roman" w:cs="Times New Roman"/>
          <w:sz w:val="24"/>
          <w:szCs w:val="24"/>
        </w:rPr>
        <w:t xml:space="preserve">: The goal of system analysis is to determine where the problem is in an attempt to fix the system. This step involves breaking down the system in different pieces to analyze the situation, analyzing project goals, breaking down what needs to be created and attempting to engage users so that definite requirements can be defined. Defines project goals into defined functions and operation of the intended application. Analyzes end-user information needs. </w:t>
      </w:r>
    </w:p>
    <w:p w:rsidR="00737391" w:rsidRPr="00115860" w:rsidRDefault="00737391" w:rsidP="00945393">
      <w:pPr>
        <w:pStyle w:val="BodyText"/>
        <w:widowControl w:val="0"/>
        <w:numPr>
          <w:ilvl w:val="0"/>
          <w:numId w:val="14"/>
        </w:numPr>
        <w:tabs>
          <w:tab w:val="clear" w:pos="1144"/>
          <w:tab w:val="left" w:pos="707"/>
        </w:tabs>
        <w:suppressAutoHyphens/>
        <w:spacing w:before="120" w:line="360" w:lineRule="auto"/>
        <w:ind w:left="567" w:hanging="283"/>
        <w:jc w:val="both"/>
        <w:rPr>
          <w:rFonts w:ascii="Times New Roman" w:hAnsi="Times New Roman" w:cs="Times New Roman"/>
          <w:b/>
          <w:sz w:val="24"/>
          <w:szCs w:val="24"/>
        </w:rPr>
      </w:pPr>
      <w:r w:rsidRPr="00115860">
        <w:rPr>
          <w:rFonts w:ascii="Times New Roman" w:hAnsi="Times New Roman" w:cs="Times New Roman"/>
          <w:b/>
          <w:sz w:val="24"/>
          <w:szCs w:val="24"/>
        </w:rPr>
        <w:t>Systems design</w:t>
      </w:r>
      <w:r w:rsidRPr="00115860">
        <w:rPr>
          <w:rFonts w:ascii="Times New Roman" w:hAnsi="Times New Roman" w:cs="Times New Roman"/>
          <w:sz w:val="24"/>
          <w:szCs w:val="24"/>
        </w:rPr>
        <w:t xml:space="preserve">: In systems design the design functions and operations are described in detail, including screen layouts, business rules, process diagrams and other documentation. The output of this stage will describe the new system as a collection of modules or subsystems. 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 design. Describes desired features and operations in detail, including screen layouts, business rules, process diagrams, pseudo code and other documentation. </w:t>
      </w:r>
    </w:p>
    <w:p w:rsidR="00737391" w:rsidRPr="00115860" w:rsidRDefault="00737391" w:rsidP="00945393">
      <w:pPr>
        <w:pStyle w:val="BodyText"/>
        <w:widowControl w:val="0"/>
        <w:numPr>
          <w:ilvl w:val="0"/>
          <w:numId w:val="14"/>
        </w:numPr>
        <w:tabs>
          <w:tab w:val="clear" w:pos="1144"/>
          <w:tab w:val="left" w:pos="707"/>
        </w:tabs>
        <w:suppressAutoHyphens/>
        <w:spacing w:before="120" w:line="360" w:lineRule="auto"/>
        <w:ind w:left="567" w:hanging="283"/>
        <w:jc w:val="both"/>
        <w:rPr>
          <w:rFonts w:ascii="Times New Roman" w:hAnsi="Times New Roman" w:cs="Times New Roman"/>
          <w:b/>
          <w:sz w:val="24"/>
          <w:szCs w:val="24"/>
        </w:rPr>
      </w:pPr>
      <w:r w:rsidRPr="00115860">
        <w:rPr>
          <w:rFonts w:ascii="Times New Roman" w:hAnsi="Times New Roman" w:cs="Times New Roman"/>
          <w:b/>
          <w:sz w:val="24"/>
          <w:szCs w:val="24"/>
        </w:rPr>
        <w:t>Development</w:t>
      </w:r>
      <w:r w:rsidRPr="00115860">
        <w:rPr>
          <w:rFonts w:ascii="Times New Roman" w:hAnsi="Times New Roman" w:cs="Times New Roman"/>
          <w:sz w:val="24"/>
          <w:szCs w:val="24"/>
        </w:rPr>
        <w:t>: The real code is written here. The developer team works on the software project to implement the ideas logically and practically.</w:t>
      </w:r>
    </w:p>
    <w:p w:rsidR="00737391" w:rsidRPr="00115860" w:rsidRDefault="00737391" w:rsidP="00945393">
      <w:pPr>
        <w:pStyle w:val="BodyText"/>
        <w:widowControl w:val="0"/>
        <w:numPr>
          <w:ilvl w:val="0"/>
          <w:numId w:val="14"/>
        </w:numPr>
        <w:tabs>
          <w:tab w:val="clear" w:pos="1144"/>
          <w:tab w:val="left" w:pos="707"/>
        </w:tabs>
        <w:suppressAutoHyphens/>
        <w:spacing w:before="120" w:line="360" w:lineRule="auto"/>
        <w:ind w:left="567" w:hanging="283"/>
        <w:jc w:val="both"/>
        <w:rPr>
          <w:rFonts w:ascii="Times New Roman" w:hAnsi="Times New Roman" w:cs="Times New Roman"/>
          <w:sz w:val="24"/>
          <w:szCs w:val="24"/>
        </w:rPr>
      </w:pPr>
      <w:r w:rsidRPr="00115860">
        <w:rPr>
          <w:rFonts w:ascii="Times New Roman" w:hAnsi="Times New Roman" w:cs="Times New Roman"/>
          <w:b/>
          <w:sz w:val="24"/>
          <w:szCs w:val="24"/>
        </w:rPr>
        <w:lastRenderedPageBreak/>
        <w:t>Integration and testing</w:t>
      </w:r>
      <w:r w:rsidRPr="00115860">
        <w:rPr>
          <w:rFonts w:ascii="Times New Roman" w:hAnsi="Times New Roman" w:cs="Times New Roman"/>
          <w:sz w:val="24"/>
          <w:szCs w:val="24"/>
        </w:rPr>
        <w:t xml:space="preserve">: Brings all the pieces together into a special testing environment, then checks for errors, bugs and interoperability. The code is tested at various levels in software testing. Unit, system and user acceptance </w:t>
      </w:r>
      <w:r w:rsidR="002644F9" w:rsidRPr="00115860">
        <w:rPr>
          <w:rFonts w:ascii="Times New Roman" w:hAnsi="Times New Roman" w:cs="Times New Roman"/>
          <w:sz w:val="24"/>
          <w:szCs w:val="24"/>
        </w:rPr>
        <w:t>testing’s</w:t>
      </w:r>
      <w:r w:rsidRPr="00115860">
        <w:rPr>
          <w:rFonts w:ascii="Times New Roman" w:hAnsi="Times New Roman" w:cs="Times New Roman"/>
          <w:sz w:val="24"/>
          <w:szCs w:val="24"/>
        </w:rPr>
        <w:t xml:space="preserve"> are often performed. This is a grey area as many different opinions exist as to what the stages of testing are and how much, if any iteration occurs. Iteration is not generally part of the waterfall model, but usually some occur at this stage. In the testing the whole system is test one by one. Following are the types of testing:</w:t>
      </w:r>
    </w:p>
    <w:p w:rsidR="00737391" w:rsidRPr="00115860" w:rsidRDefault="00737391"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t>Defect testing</w:t>
      </w:r>
    </w:p>
    <w:p w:rsidR="00737391" w:rsidRPr="00115860" w:rsidRDefault="00737391"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Path testing </w:t>
      </w:r>
    </w:p>
    <w:p w:rsidR="00737391" w:rsidRPr="00115860" w:rsidRDefault="00737391"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Data set testing </w:t>
      </w:r>
    </w:p>
    <w:p w:rsidR="00737391" w:rsidRPr="00115860" w:rsidRDefault="00737391"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Unit testing </w:t>
      </w:r>
    </w:p>
    <w:p w:rsidR="00737391" w:rsidRPr="00115860" w:rsidRDefault="00737391"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System testing </w:t>
      </w:r>
    </w:p>
    <w:p w:rsidR="00737391" w:rsidRPr="00115860" w:rsidRDefault="00737391"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Integration testing </w:t>
      </w:r>
    </w:p>
    <w:p w:rsidR="00737391" w:rsidRPr="00115860" w:rsidRDefault="002644F9"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t>Black-</w:t>
      </w:r>
      <w:r w:rsidR="00737391" w:rsidRPr="00115860">
        <w:rPr>
          <w:rFonts w:ascii="Times New Roman" w:hAnsi="Times New Roman" w:cs="Times New Roman"/>
          <w:sz w:val="24"/>
          <w:szCs w:val="24"/>
        </w:rPr>
        <w:t xml:space="preserve">box testing </w:t>
      </w:r>
    </w:p>
    <w:p w:rsidR="00737391" w:rsidRPr="00115860" w:rsidRDefault="002644F9"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t>White-</w:t>
      </w:r>
      <w:r w:rsidR="00737391" w:rsidRPr="00115860">
        <w:rPr>
          <w:rFonts w:ascii="Times New Roman" w:hAnsi="Times New Roman" w:cs="Times New Roman"/>
          <w:sz w:val="24"/>
          <w:szCs w:val="24"/>
        </w:rPr>
        <w:t xml:space="preserve">box testing </w:t>
      </w:r>
    </w:p>
    <w:p w:rsidR="00737391" w:rsidRPr="00115860" w:rsidRDefault="00737391"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Regression testing </w:t>
      </w:r>
    </w:p>
    <w:p w:rsidR="00737391" w:rsidRPr="00115860" w:rsidRDefault="00737391"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Automation testing </w:t>
      </w:r>
    </w:p>
    <w:p w:rsidR="00737391" w:rsidRPr="00115860" w:rsidRDefault="00737391"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t xml:space="preserve">User acceptance testing </w:t>
      </w:r>
    </w:p>
    <w:p w:rsidR="00737391" w:rsidRPr="00115860" w:rsidRDefault="00737391" w:rsidP="00945393">
      <w:pPr>
        <w:pStyle w:val="BodyText"/>
        <w:widowControl w:val="0"/>
        <w:numPr>
          <w:ilvl w:val="0"/>
          <w:numId w:val="15"/>
        </w:numPr>
        <w:tabs>
          <w:tab w:val="left" w:pos="1067"/>
        </w:tabs>
        <w:suppressAutoHyphens/>
        <w:spacing w:before="120" w:line="360" w:lineRule="auto"/>
        <w:jc w:val="both"/>
        <w:rPr>
          <w:rFonts w:ascii="Times New Roman" w:hAnsi="Times New Roman" w:cs="Times New Roman"/>
          <w:b/>
          <w:sz w:val="24"/>
          <w:szCs w:val="24"/>
        </w:rPr>
      </w:pPr>
      <w:r w:rsidRPr="00115860">
        <w:rPr>
          <w:rFonts w:ascii="Times New Roman" w:hAnsi="Times New Roman" w:cs="Times New Roman"/>
          <w:sz w:val="24"/>
          <w:szCs w:val="24"/>
        </w:rPr>
        <w:t xml:space="preserve">Performance testing </w:t>
      </w:r>
    </w:p>
    <w:p w:rsidR="00737391" w:rsidRPr="00115860" w:rsidRDefault="00737391" w:rsidP="00945393">
      <w:pPr>
        <w:pStyle w:val="BodyText"/>
        <w:widowControl w:val="0"/>
        <w:numPr>
          <w:ilvl w:val="0"/>
          <w:numId w:val="16"/>
        </w:numPr>
        <w:tabs>
          <w:tab w:val="left" w:pos="707"/>
        </w:tabs>
        <w:suppressAutoHyphens/>
        <w:spacing w:before="120" w:line="360" w:lineRule="auto"/>
        <w:jc w:val="both"/>
        <w:rPr>
          <w:rFonts w:ascii="Times New Roman" w:hAnsi="Times New Roman" w:cs="Times New Roman"/>
          <w:b/>
          <w:sz w:val="24"/>
          <w:szCs w:val="24"/>
        </w:rPr>
      </w:pPr>
      <w:r w:rsidRPr="00115860">
        <w:rPr>
          <w:rFonts w:ascii="Times New Roman" w:hAnsi="Times New Roman" w:cs="Times New Roman"/>
          <w:b/>
          <w:sz w:val="24"/>
          <w:szCs w:val="24"/>
        </w:rPr>
        <w:t>Acceptance, installation, deployment</w:t>
      </w:r>
      <w:r w:rsidRPr="00115860">
        <w:rPr>
          <w:rFonts w:ascii="Times New Roman" w:hAnsi="Times New Roman" w:cs="Times New Roman"/>
          <w:sz w:val="24"/>
          <w:szCs w:val="24"/>
        </w:rPr>
        <w:t xml:space="preserve">: The final stage of initial development, where the software is put into production and runs actual business. </w:t>
      </w:r>
    </w:p>
    <w:p w:rsidR="00737391" w:rsidRPr="00115860" w:rsidRDefault="00737391" w:rsidP="00945393">
      <w:pPr>
        <w:pStyle w:val="BodyText"/>
        <w:widowControl w:val="0"/>
        <w:numPr>
          <w:ilvl w:val="0"/>
          <w:numId w:val="16"/>
        </w:numPr>
        <w:tabs>
          <w:tab w:val="left" w:pos="707"/>
        </w:tabs>
        <w:suppressAutoHyphens/>
        <w:spacing w:before="120" w:line="360" w:lineRule="auto"/>
        <w:jc w:val="both"/>
        <w:rPr>
          <w:rFonts w:ascii="Times New Roman" w:hAnsi="Times New Roman" w:cs="Times New Roman"/>
          <w:b/>
          <w:bCs/>
          <w:sz w:val="24"/>
          <w:szCs w:val="24"/>
        </w:rPr>
      </w:pPr>
      <w:r w:rsidRPr="00115860">
        <w:rPr>
          <w:rFonts w:ascii="Times New Roman" w:hAnsi="Times New Roman" w:cs="Times New Roman"/>
          <w:b/>
          <w:sz w:val="24"/>
          <w:szCs w:val="24"/>
        </w:rPr>
        <w:t>Maintenance</w:t>
      </w:r>
      <w:r w:rsidRPr="00115860">
        <w:rPr>
          <w:rFonts w:ascii="Times New Roman" w:hAnsi="Times New Roman" w:cs="Times New Roman"/>
          <w:sz w:val="24"/>
          <w:szCs w:val="24"/>
        </w:rPr>
        <w:t xml:space="preserve">: What happens during the rest of the software's life: changes, correction, additions, </w:t>
      </w:r>
      <w:proofErr w:type="gramStart"/>
      <w:r w:rsidRPr="00115860">
        <w:rPr>
          <w:rFonts w:ascii="Times New Roman" w:hAnsi="Times New Roman" w:cs="Times New Roman"/>
          <w:sz w:val="24"/>
          <w:szCs w:val="24"/>
        </w:rPr>
        <w:t>moves</w:t>
      </w:r>
      <w:proofErr w:type="gramEnd"/>
      <w:r w:rsidRPr="00115860">
        <w:rPr>
          <w:rFonts w:ascii="Times New Roman" w:hAnsi="Times New Roman" w:cs="Times New Roman"/>
          <w:sz w:val="24"/>
          <w:szCs w:val="24"/>
        </w:rPr>
        <w:t xml:space="preserve"> to a different computing platform and more. This is often the longest of the stages. </w:t>
      </w:r>
    </w:p>
    <w:p w:rsidR="00737391" w:rsidRPr="00115860" w:rsidRDefault="00737391" w:rsidP="00945393">
      <w:pPr>
        <w:pStyle w:val="BodyText"/>
        <w:widowControl w:val="0"/>
        <w:numPr>
          <w:ilvl w:val="0"/>
          <w:numId w:val="16"/>
        </w:numPr>
        <w:tabs>
          <w:tab w:val="left" w:pos="707"/>
        </w:tabs>
        <w:suppressAutoHyphens/>
        <w:spacing w:before="120" w:line="360" w:lineRule="auto"/>
        <w:jc w:val="both"/>
        <w:rPr>
          <w:rFonts w:ascii="Times New Roman" w:hAnsi="Times New Roman" w:cs="Times New Roman"/>
          <w:sz w:val="24"/>
          <w:szCs w:val="24"/>
        </w:rPr>
      </w:pPr>
      <w:r w:rsidRPr="00115860">
        <w:rPr>
          <w:rFonts w:ascii="Times New Roman" w:hAnsi="Times New Roman" w:cs="Times New Roman"/>
          <w:b/>
          <w:bCs/>
          <w:sz w:val="24"/>
          <w:szCs w:val="24"/>
        </w:rPr>
        <w:t xml:space="preserve">Disposition: </w:t>
      </w:r>
      <w:r w:rsidRPr="00115860">
        <w:rPr>
          <w:rFonts w:ascii="Times New Roman" w:hAnsi="Times New Roman" w:cs="Times New Roman"/>
          <w:sz w:val="24"/>
          <w:szCs w:val="24"/>
        </w:rPr>
        <w:t>The tenth phase occurs when the system is disposed of and the task performed is either eliminated or transferred to other systems.</w:t>
      </w:r>
    </w:p>
    <w:p w:rsidR="00737391" w:rsidRPr="00115860" w:rsidRDefault="00737391" w:rsidP="00945393">
      <w:pPr>
        <w:pStyle w:val="BodyText"/>
        <w:spacing w:before="120" w:line="360" w:lineRule="auto"/>
        <w:jc w:val="both"/>
        <w:rPr>
          <w:rFonts w:ascii="Times New Roman" w:hAnsi="Times New Roman" w:cs="Times New Roman"/>
          <w:sz w:val="24"/>
          <w:szCs w:val="24"/>
        </w:rPr>
      </w:pPr>
      <w:r w:rsidRPr="00115860">
        <w:rPr>
          <w:rFonts w:ascii="Times New Roman" w:hAnsi="Times New Roman" w:cs="Times New Roman"/>
          <w:sz w:val="24"/>
          <w:szCs w:val="24"/>
        </w:rPr>
        <w:lastRenderedPageBreak/>
        <w:t>Not every project will require that the phases be sequentially executed. However, the phases are interdependent. Depending upon the size and complexity of the project, phases may be combined or may overlap.</w:t>
      </w:r>
    </w:p>
    <w:p w:rsidR="00791DC4" w:rsidRDefault="00791DC4" w:rsidP="00945393">
      <w:pPr>
        <w:spacing w:before="120" w:after="120" w:line="360" w:lineRule="auto"/>
        <w:ind w:right="26"/>
        <w:jc w:val="both"/>
        <w:rPr>
          <w:rFonts w:ascii="Times New Roman" w:hAnsi="Times New Roman" w:cs="Times New Roman"/>
          <w:b/>
          <w:sz w:val="32"/>
          <w:szCs w:val="32"/>
        </w:rPr>
      </w:pPr>
    </w:p>
    <w:p w:rsidR="000B3996" w:rsidRPr="00115860" w:rsidRDefault="000B3996" w:rsidP="00945393">
      <w:pPr>
        <w:spacing w:before="120" w:after="120" w:line="360" w:lineRule="auto"/>
        <w:ind w:right="26"/>
        <w:jc w:val="both"/>
        <w:rPr>
          <w:rFonts w:ascii="Times New Roman" w:hAnsi="Times New Roman" w:cs="Times New Roman"/>
          <w:b/>
          <w:sz w:val="32"/>
          <w:szCs w:val="32"/>
        </w:rPr>
      </w:pPr>
      <w:r w:rsidRPr="00115860">
        <w:rPr>
          <w:rFonts w:ascii="Times New Roman" w:hAnsi="Times New Roman" w:cs="Times New Roman"/>
          <w:b/>
          <w:sz w:val="32"/>
          <w:szCs w:val="32"/>
        </w:rPr>
        <w:t>3.2 Development Environment</w:t>
      </w:r>
    </w:p>
    <w:p w:rsidR="000B3996" w:rsidRPr="00115860" w:rsidRDefault="000B3996" w:rsidP="00945393">
      <w:pPr>
        <w:spacing w:before="120" w:after="120" w:line="360" w:lineRule="auto"/>
        <w:ind w:right="26"/>
        <w:jc w:val="both"/>
        <w:rPr>
          <w:rFonts w:ascii="Times New Roman" w:hAnsi="Times New Roman" w:cs="Times New Roman"/>
          <w:b/>
          <w:bCs/>
          <w:sz w:val="28"/>
          <w:szCs w:val="28"/>
        </w:rPr>
      </w:pPr>
      <w:r w:rsidRPr="00115860">
        <w:rPr>
          <w:rFonts w:ascii="Times New Roman" w:hAnsi="Times New Roman" w:cs="Times New Roman"/>
          <w:b/>
          <w:bCs/>
          <w:sz w:val="28"/>
          <w:szCs w:val="28"/>
        </w:rPr>
        <w:t>3.2.1 Hardware and Software Requirements</w:t>
      </w:r>
    </w:p>
    <w:p w:rsidR="000B3996" w:rsidRPr="00115860" w:rsidRDefault="000B3996" w:rsidP="00945393">
      <w:pPr>
        <w:tabs>
          <w:tab w:val="left" w:pos="6273"/>
        </w:tabs>
        <w:spacing w:before="120" w:after="120" w:line="360" w:lineRule="auto"/>
        <w:ind w:right="26"/>
        <w:jc w:val="both"/>
        <w:rPr>
          <w:rFonts w:ascii="Times New Roman" w:hAnsi="Times New Roman" w:cs="Times New Roman"/>
        </w:rPr>
      </w:pPr>
      <w:r w:rsidRPr="00115860">
        <w:rPr>
          <w:rFonts w:ascii="Times New Roman" w:hAnsi="Times New Roman" w:cs="Times New Roman"/>
        </w:rPr>
        <w:t xml:space="preserve">The program doesn’t need any special hardware or software to run it can run on minimum hardware requirements. </w:t>
      </w:r>
    </w:p>
    <w:p w:rsidR="000B3996" w:rsidRPr="00115860" w:rsidRDefault="000B3996" w:rsidP="00945393">
      <w:pPr>
        <w:spacing w:before="120" w:after="120" w:line="360" w:lineRule="auto"/>
        <w:ind w:right="26"/>
        <w:jc w:val="both"/>
        <w:rPr>
          <w:rFonts w:ascii="Times New Roman" w:hAnsi="Times New Roman" w:cs="Times New Roman"/>
          <w:b/>
          <w:bCs/>
          <w:sz w:val="24"/>
          <w:szCs w:val="28"/>
        </w:rPr>
      </w:pPr>
      <w:r w:rsidRPr="00115860">
        <w:rPr>
          <w:rFonts w:ascii="Times New Roman" w:hAnsi="Times New Roman" w:cs="Times New Roman"/>
          <w:b/>
          <w:bCs/>
          <w:sz w:val="24"/>
          <w:szCs w:val="28"/>
        </w:rPr>
        <w:t xml:space="preserve">Hardware requirement </w:t>
      </w:r>
    </w:p>
    <w:p w:rsidR="000B3996" w:rsidRPr="00115860" w:rsidRDefault="000B3996" w:rsidP="00945393">
      <w:pPr>
        <w:spacing w:before="120" w:after="120" w:line="360" w:lineRule="auto"/>
        <w:ind w:right="26"/>
        <w:jc w:val="both"/>
        <w:rPr>
          <w:rFonts w:ascii="Times New Roman" w:hAnsi="Times New Roman" w:cs="Times New Roman"/>
        </w:rPr>
      </w:pPr>
      <w:r w:rsidRPr="00115860">
        <w:rPr>
          <w:rFonts w:ascii="Times New Roman" w:hAnsi="Times New Roman" w:cs="Times New Roman"/>
        </w:rPr>
        <w:t xml:space="preserve">Main Processor </w:t>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00791DC4">
        <w:rPr>
          <w:rFonts w:ascii="Times New Roman" w:hAnsi="Times New Roman" w:cs="Times New Roman"/>
        </w:rPr>
        <w:tab/>
      </w:r>
      <w:r w:rsidRPr="00115860">
        <w:rPr>
          <w:rFonts w:ascii="Times New Roman" w:hAnsi="Times New Roman" w:cs="Times New Roman"/>
        </w:rPr>
        <w:t xml:space="preserve">Pentium </w:t>
      </w:r>
      <w:r w:rsidR="001F4A16">
        <w:rPr>
          <w:rFonts w:ascii="Times New Roman" w:hAnsi="Times New Roman" w:cs="Times New Roman"/>
        </w:rPr>
        <w:t>Core i2</w:t>
      </w:r>
    </w:p>
    <w:p w:rsidR="000B3996" w:rsidRPr="00115860" w:rsidRDefault="000B3996" w:rsidP="00945393">
      <w:pPr>
        <w:spacing w:before="120" w:after="120" w:line="360" w:lineRule="auto"/>
        <w:ind w:right="26"/>
        <w:jc w:val="both"/>
        <w:rPr>
          <w:rFonts w:ascii="Times New Roman" w:hAnsi="Times New Roman" w:cs="Times New Roman"/>
        </w:rPr>
      </w:pPr>
      <w:r w:rsidRPr="00115860">
        <w:rPr>
          <w:rFonts w:ascii="Times New Roman" w:hAnsi="Times New Roman" w:cs="Times New Roman"/>
        </w:rPr>
        <w:t xml:space="preserve">Hard-disk </w:t>
      </w:r>
      <w:r w:rsidR="002644F9" w:rsidRPr="00115860">
        <w:rPr>
          <w:rFonts w:ascii="Times New Roman" w:hAnsi="Times New Roman" w:cs="Times New Roman"/>
        </w:rPr>
        <w:t>Capacity</w:t>
      </w:r>
      <w:r w:rsidR="00503D3F" w:rsidRPr="00115860">
        <w:rPr>
          <w:rFonts w:ascii="Times New Roman" w:hAnsi="Times New Roman" w:cs="Times New Roman"/>
        </w:rPr>
        <w:tab/>
      </w:r>
      <w:r w:rsidR="00503D3F" w:rsidRPr="00115860">
        <w:rPr>
          <w:rFonts w:ascii="Times New Roman" w:hAnsi="Times New Roman" w:cs="Times New Roman"/>
        </w:rPr>
        <w:tab/>
      </w:r>
      <w:r w:rsidR="00503D3F" w:rsidRPr="00115860">
        <w:rPr>
          <w:rFonts w:ascii="Times New Roman" w:hAnsi="Times New Roman" w:cs="Times New Roman"/>
        </w:rPr>
        <w:tab/>
      </w:r>
      <w:r w:rsidR="00503D3F" w:rsidRPr="00115860">
        <w:rPr>
          <w:rFonts w:ascii="Times New Roman" w:hAnsi="Times New Roman" w:cs="Times New Roman"/>
        </w:rPr>
        <w:tab/>
        <w:t>8 G</w:t>
      </w:r>
      <w:r w:rsidRPr="00115860">
        <w:rPr>
          <w:rFonts w:ascii="Times New Roman" w:hAnsi="Times New Roman" w:cs="Times New Roman"/>
        </w:rPr>
        <w:t>B</w:t>
      </w:r>
    </w:p>
    <w:p w:rsidR="000B3996" w:rsidRPr="00115860" w:rsidRDefault="00503D3F" w:rsidP="00945393">
      <w:pPr>
        <w:spacing w:before="120" w:after="120" w:line="360" w:lineRule="auto"/>
        <w:ind w:right="26"/>
        <w:jc w:val="both"/>
        <w:rPr>
          <w:rFonts w:ascii="Times New Roman" w:hAnsi="Times New Roman" w:cs="Times New Roman"/>
        </w:rPr>
      </w:pPr>
      <w:r w:rsidRPr="00115860">
        <w:rPr>
          <w:rFonts w:ascii="Times New Roman" w:hAnsi="Times New Roman" w:cs="Times New Roman"/>
        </w:rPr>
        <w:t>RAM</w:t>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t>1 GB</w:t>
      </w:r>
    </w:p>
    <w:p w:rsidR="000B3996" w:rsidRPr="00115860" w:rsidRDefault="000B3996" w:rsidP="00945393">
      <w:pPr>
        <w:spacing w:before="120" w:after="120" w:line="360" w:lineRule="auto"/>
        <w:ind w:right="26"/>
        <w:jc w:val="both"/>
        <w:rPr>
          <w:rFonts w:ascii="Times New Roman" w:hAnsi="Times New Roman" w:cs="Times New Roman"/>
        </w:rPr>
      </w:pPr>
      <w:r w:rsidRPr="00115860">
        <w:rPr>
          <w:rFonts w:ascii="Times New Roman" w:hAnsi="Times New Roman" w:cs="Times New Roman"/>
        </w:rPr>
        <w:t>Clock Speed</w:t>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t>2.</w:t>
      </w:r>
      <w:r w:rsidR="00503D3F" w:rsidRPr="00115860">
        <w:rPr>
          <w:rFonts w:ascii="Times New Roman" w:hAnsi="Times New Roman" w:cs="Times New Roman"/>
        </w:rPr>
        <w:t>40GHz</w:t>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p>
    <w:p w:rsidR="000B3996" w:rsidRPr="00115860" w:rsidRDefault="000B3996" w:rsidP="00945393">
      <w:pPr>
        <w:spacing w:before="120" w:after="120" w:line="360" w:lineRule="auto"/>
        <w:ind w:right="26"/>
        <w:jc w:val="both"/>
        <w:rPr>
          <w:rFonts w:ascii="Times New Roman" w:hAnsi="Times New Roman" w:cs="Times New Roman"/>
        </w:rPr>
      </w:pPr>
      <w:r w:rsidRPr="00115860">
        <w:rPr>
          <w:rFonts w:ascii="Times New Roman" w:hAnsi="Times New Roman" w:cs="Times New Roman"/>
        </w:rPr>
        <w:t>Keyboard</w:t>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00503D3F" w:rsidRPr="00115860">
        <w:rPr>
          <w:rFonts w:ascii="Times New Roman" w:hAnsi="Times New Roman" w:cs="Times New Roman"/>
        </w:rPr>
        <w:tab/>
        <w:t>Standard</w:t>
      </w:r>
      <w:r w:rsidRPr="00115860">
        <w:rPr>
          <w:rFonts w:ascii="Times New Roman" w:hAnsi="Times New Roman" w:cs="Times New Roman"/>
        </w:rPr>
        <w:t xml:space="preserve"> Key</w:t>
      </w:r>
      <w:r w:rsidR="00503D3F" w:rsidRPr="00115860">
        <w:rPr>
          <w:rFonts w:ascii="Times New Roman" w:hAnsi="Times New Roman" w:cs="Times New Roman"/>
        </w:rPr>
        <w:t>board</w:t>
      </w:r>
    </w:p>
    <w:p w:rsidR="000B3996" w:rsidRPr="00115860" w:rsidRDefault="00C67C84" w:rsidP="00945393">
      <w:pPr>
        <w:spacing w:before="120" w:after="120" w:line="360" w:lineRule="auto"/>
        <w:ind w:right="26"/>
        <w:jc w:val="both"/>
        <w:rPr>
          <w:rFonts w:ascii="Times New Roman" w:hAnsi="Times New Roman" w:cs="Times New Roman"/>
          <w:color w:val="000000"/>
          <w:sz w:val="24"/>
          <w:szCs w:val="24"/>
          <w:bdr w:val="none" w:sz="0" w:space="0" w:color="auto" w:frame="1"/>
        </w:rPr>
      </w:pPr>
      <w:r w:rsidRPr="00115860">
        <w:rPr>
          <w:rFonts w:ascii="Times New Roman" w:hAnsi="Times New Roman" w:cs="Times New Roman"/>
        </w:rPr>
        <w:t xml:space="preserve">Monitor </w:t>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sz w:val="24"/>
          <w:szCs w:val="24"/>
        </w:rPr>
        <w:t xml:space="preserve">Resolution greater than </w:t>
      </w:r>
      <w:r w:rsidRPr="00115860">
        <w:rPr>
          <w:rFonts w:ascii="Times New Roman" w:hAnsi="Times New Roman" w:cs="Times New Roman"/>
          <w:color w:val="000000"/>
          <w:sz w:val="24"/>
          <w:szCs w:val="24"/>
          <w:bdr w:val="none" w:sz="0" w:space="0" w:color="auto" w:frame="1"/>
        </w:rPr>
        <w:t>1024X768</w:t>
      </w:r>
    </w:p>
    <w:p w:rsidR="00604612" w:rsidRPr="00115860" w:rsidRDefault="00604612" w:rsidP="00945393">
      <w:pPr>
        <w:spacing w:before="120" w:after="120" w:line="360" w:lineRule="auto"/>
        <w:ind w:right="26"/>
        <w:jc w:val="both"/>
        <w:rPr>
          <w:rFonts w:ascii="Times New Roman" w:hAnsi="Times New Roman" w:cs="Times New Roman"/>
        </w:rPr>
      </w:pPr>
    </w:p>
    <w:p w:rsidR="000B3996" w:rsidRPr="00115860" w:rsidRDefault="000B3996" w:rsidP="00945393">
      <w:pPr>
        <w:spacing w:before="120" w:after="120" w:line="360" w:lineRule="auto"/>
        <w:ind w:right="26"/>
        <w:jc w:val="both"/>
        <w:rPr>
          <w:rFonts w:ascii="Times New Roman" w:hAnsi="Times New Roman" w:cs="Times New Roman"/>
          <w:b/>
          <w:bCs/>
          <w:sz w:val="24"/>
          <w:szCs w:val="28"/>
        </w:rPr>
      </w:pPr>
      <w:r w:rsidRPr="00115860">
        <w:rPr>
          <w:rFonts w:ascii="Times New Roman" w:hAnsi="Times New Roman" w:cs="Times New Roman"/>
          <w:b/>
          <w:bCs/>
          <w:sz w:val="24"/>
          <w:szCs w:val="28"/>
        </w:rPr>
        <w:t>Software Requirement</w:t>
      </w:r>
    </w:p>
    <w:p w:rsidR="000B3996" w:rsidRPr="00115860" w:rsidRDefault="000B3996" w:rsidP="00945393">
      <w:pPr>
        <w:spacing w:before="120" w:after="120" w:line="360" w:lineRule="auto"/>
        <w:ind w:right="26"/>
        <w:jc w:val="both"/>
        <w:rPr>
          <w:rFonts w:ascii="Times New Roman" w:hAnsi="Times New Roman" w:cs="Times New Roman"/>
        </w:rPr>
      </w:pPr>
      <w:r w:rsidRPr="00115860">
        <w:rPr>
          <w:rFonts w:ascii="Times New Roman" w:hAnsi="Times New Roman" w:cs="Times New Roman"/>
        </w:rPr>
        <w:t xml:space="preserve">Operating System </w:t>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t>Window XP or above</w:t>
      </w:r>
    </w:p>
    <w:p w:rsidR="000B3996" w:rsidRPr="00115860" w:rsidRDefault="000B3996" w:rsidP="00945393">
      <w:pPr>
        <w:autoSpaceDE w:val="0"/>
        <w:autoSpaceDN w:val="0"/>
        <w:adjustRightInd w:val="0"/>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rPr>
        <w:t xml:space="preserve">Version </w:t>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rPr>
        <w:tab/>
      </w:r>
      <w:r w:rsidRPr="00115860">
        <w:rPr>
          <w:rFonts w:ascii="Times New Roman" w:hAnsi="Times New Roman" w:cs="Times New Roman"/>
          <w:sz w:val="24"/>
          <w:szCs w:val="24"/>
          <w:lang w:val="en-US"/>
        </w:rPr>
        <w:t>PHP 5.0</w:t>
      </w:r>
    </w:p>
    <w:p w:rsidR="00407BA3" w:rsidRPr="00115860" w:rsidRDefault="00407BA3" w:rsidP="00945393">
      <w:pPr>
        <w:autoSpaceDE w:val="0"/>
        <w:autoSpaceDN w:val="0"/>
        <w:adjustRightInd w:val="0"/>
        <w:spacing w:before="120" w:after="120" w:line="360" w:lineRule="auto"/>
        <w:ind w:right="26"/>
        <w:jc w:val="both"/>
        <w:rPr>
          <w:rFonts w:ascii="Times New Roman" w:hAnsi="Times New Roman" w:cs="Times New Roman"/>
          <w:b/>
          <w:bCs/>
          <w:sz w:val="24"/>
          <w:szCs w:val="24"/>
          <w:lang w:val="en-US"/>
        </w:rPr>
      </w:pPr>
    </w:p>
    <w:p w:rsidR="000B3996" w:rsidRPr="00115860" w:rsidRDefault="000B3996" w:rsidP="00945393">
      <w:pPr>
        <w:autoSpaceDE w:val="0"/>
        <w:autoSpaceDN w:val="0"/>
        <w:adjustRightInd w:val="0"/>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b/>
          <w:bCs/>
          <w:sz w:val="24"/>
          <w:szCs w:val="24"/>
          <w:lang w:val="en-US"/>
        </w:rPr>
        <w:t>Technologies Used</w:t>
      </w:r>
      <w:r w:rsidRPr="00115860">
        <w:rPr>
          <w:rFonts w:ascii="Times New Roman" w:hAnsi="Times New Roman" w:cs="Times New Roman"/>
          <w:sz w:val="24"/>
          <w:szCs w:val="24"/>
          <w:lang w:val="en-US"/>
        </w:rPr>
        <w:t>:</w:t>
      </w:r>
    </w:p>
    <w:p w:rsidR="000B3996" w:rsidRPr="00115860" w:rsidRDefault="00C67C84" w:rsidP="00945393">
      <w:pPr>
        <w:autoSpaceDE w:val="0"/>
        <w:autoSpaceDN w:val="0"/>
        <w:adjustRightInd w:val="0"/>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Front End</w:t>
      </w:r>
      <w:r w:rsidRPr="00115860">
        <w:rPr>
          <w:rFonts w:ascii="Times New Roman" w:hAnsi="Times New Roman" w:cs="Times New Roman"/>
          <w:sz w:val="24"/>
          <w:szCs w:val="24"/>
          <w:lang w:val="en-US"/>
        </w:rPr>
        <w:tab/>
      </w:r>
      <w:r w:rsidRPr="00115860">
        <w:rPr>
          <w:rFonts w:ascii="Times New Roman" w:hAnsi="Times New Roman" w:cs="Times New Roman"/>
          <w:sz w:val="24"/>
          <w:szCs w:val="24"/>
          <w:lang w:val="en-US"/>
        </w:rPr>
        <w:tab/>
      </w:r>
      <w:r w:rsidRPr="00115860">
        <w:rPr>
          <w:rFonts w:ascii="Times New Roman" w:hAnsi="Times New Roman" w:cs="Times New Roman"/>
          <w:sz w:val="24"/>
          <w:szCs w:val="24"/>
          <w:lang w:val="en-US"/>
        </w:rPr>
        <w:tab/>
      </w:r>
      <w:r w:rsidRPr="00115860">
        <w:rPr>
          <w:rFonts w:ascii="Times New Roman" w:hAnsi="Times New Roman" w:cs="Times New Roman"/>
          <w:sz w:val="24"/>
          <w:szCs w:val="24"/>
          <w:lang w:val="en-US"/>
        </w:rPr>
        <w:tab/>
      </w:r>
      <w:r w:rsidRPr="00115860">
        <w:rPr>
          <w:rFonts w:ascii="Times New Roman" w:hAnsi="Times New Roman" w:cs="Times New Roman"/>
          <w:sz w:val="24"/>
          <w:szCs w:val="24"/>
          <w:lang w:val="en-US"/>
        </w:rPr>
        <w:tab/>
        <w:t xml:space="preserve">: HTML, CSS, </w:t>
      </w:r>
      <w:proofErr w:type="spellStart"/>
      <w:r w:rsidRPr="00115860">
        <w:rPr>
          <w:rFonts w:ascii="Times New Roman" w:hAnsi="Times New Roman" w:cs="Times New Roman"/>
          <w:sz w:val="24"/>
          <w:szCs w:val="24"/>
          <w:lang w:val="en-US"/>
        </w:rPr>
        <w:t>jQuery</w:t>
      </w:r>
      <w:proofErr w:type="spellEnd"/>
      <w:r w:rsidRPr="00115860">
        <w:rPr>
          <w:rFonts w:ascii="Times New Roman" w:hAnsi="Times New Roman" w:cs="Times New Roman"/>
          <w:sz w:val="24"/>
          <w:szCs w:val="24"/>
          <w:lang w:val="en-US"/>
        </w:rPr>
        <w:t xml:space="preserve">, Java Script </w:t>
      </w:r>
    </w:p>
    <w:p w:rsidR="000B3996" w:rsidRPr="00115860" w:rsidRDefault="00C67C84" w:rsidP="00945393">
      <w:pPr>
        <w:autoSpaceDE w:val="0"/>
        <w:autoSpaceDN w:val="0"/>
        <w:adjustRightInd w:val="0"/>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Server Side Scripting Language</w:t>
      </w:r>
      <w:r w:rsidRPr="00115860">
        <w:rPr>
          <w:rFonts w:ascii="Times New Roman" w:hAnsi="Times New Roman" w:cs="Times New Roman"/>
          <w:sz w:val="24"/>
          <w:szCs w:val="24"/>
          <w:lang w:val="en-US"/>
        </w:rPr>
        <w:tab/>
      </w:r>
      <w:r w:rsidRPr="00115860">
        <w:rPr>
          <w:rFonts w:ascii="Times New Roman" w:hAnsi="Times New Roman" w:cs="Times New Roman"/>
          <w:sz w:val="24"/>
          <w:szCs w:val="24"/>
          <w:lang w:val="en-US"/>
        </w:rPr>
        <w:tab/>
        <w:t>: PHP</w:t>
      </w:r>
    </w:p>
    <w:p w:rsidR="000B3996" w:rsidRPr="00115860" w:rsidRDefault="000B3996" w:rsidP="00945393">
      <w:pPr>
        <w:autoSpaceDE w:val="0"/>
        <w:autoSpaceDN w:val="0"/>
        <w:adjustRightInd w:val="0"/>
        <w:spacing w:before="120" w:after="120" w:line="360" w:lineRule="auto"/>
        <w:ind w:right="26"/>
        <w:jc w:val="both"/>
        <w:rPr>
          <w:rFonts w:ascii="Times New Roman" w:hAnsi="Times New Roman" w:cs="Times New Roman"/>
          <w:sz w:val="24"/>
          <w:szCs w:val="24"/>
          <w:lang w:val="en-US"/>
        </w:rPr>
      </w:pPr>
      <w:proofErr w:type="gramStart"/>
      <w:r w:rsidRPr="00115860">
        <w:rPr>
          <w:rFonts w:ascii="Times New Roman" w:hAnsi="Times New Roman" w:cs="Times New Roman"/>
          <w:sz w:val="24"/>
          <w:szCs w:val="24"/>
          <w:lang w:val="en-US"/>
        </w:rPr>
        <w:t>RDBMS(</w:t>
      </w:r>
      <w:proofErr w:type="gramEnd"/>
      <w:r w:rsidRPr="00115860">
        <w:rPr>
          <w:rFonts w:ascii="Times New Roman" w:hAnsi="Times New Roman" w:cs="Times New Roman"/>
          <w:sz w:val="24"/>
          <w:szCs w:val="24"/>
          <w:lang w:val="en-US"/>
        </w:rPr>
        <w:t>Back end)</w:t>
      </w:r>
      <w:r w:rsidRPr="00115860">
        <w:rPr>
          <w:rFonts w:ascii="Times New Roman" w:hAnsi="Times New Roman" w:cs="Times New Roman"/>
          <w:sz w:val="24"/>
          <w:szCs w:val="24"/>
          <w:lang w:val="en-US"/>
        </w:rPr>
        <w:tab/>
      </w:r>
      <w:r w:rsidRPr="00115860">
        <w:rPr>
          <w:rFonts w:ascii="Times New Roman" w:hAnsi="Times New Roman" w:cs="Times New Roman"/>
          <w:sz w:val="24"/>
          <w:szCs w:val="24"/>
          <w:lang w:val="en-US"/>
        </w:rPr>
        <w:tab/>
      </w:r>
      <w:r w:rsidRPr="00115860">
        <w:rPr>
          <w:rFonts w:ascii="Times New Roman" w:hAnsi="Times New Roman" w:cs="Times New Roman"/>
          <w:sz w:val="24"/>
          <w:szCs w:val="24"/>
          <w:lang w:val="en-US"/>
        </w:rPr>
        <w:tab/>
      </w:r>
      <w:r w:rsidRPr="00115860">
        <w:rPr>
          <w:rFonts w:ascii="Times New Roman" w:hAnsi="Times New Roman" w:cs="Times New Roman"/>
          <w:sz w:val="24"/>
          <w:szCs w:val="24"/>
          <w:lang w:val="en-US"/>
        </w:rPr>
        <w:tab/>
        <w:t>: MySQL</w:t>
      </w:r>
    </w:p>
    <w:p w:rsidR="000B3996" w:rsidRPr="00115860" w:rsidRDefault="000B3996" w:rsidP="00945393">
      <w:pPr>
        <w:spacing w:before="120" w:after="120" w:line="360" w:lineRule="auto"/>
        <w:ind w:right="26"/>
        <w:jc w:val="both"/>
        <w:rPr>
          <w:rFonts w:ascii="Times New Roman" w:hAnsi="Times New Roman" w:cs="Times New Roman"/>
        </w:rPr>
      </w:pPr>
    </w:p>
    <w:p w:rsidR="000039E9" w:rsidRPr="00115860" w:rsidRDefault="000039E9" w:rsidP="00945393">
      <w:pPr>
        <w:pStyle w:val="BodyText"/>
        <w:spacing w:before="120" w:line="360" w:lineRule="auto"/>
        <w:ind w:right="26"/>
        <w:jc w:val="both"/>
        <w:rPr>
          <w:rFonts w:ascii="Times New Roman" w:hAnsi="Times New Roman" w:cs="Times New Roman"/>
          <w:b/>
          <w:sz w:val="28"/>
          <w:szCs w:val="28"/>
        </w:rPr>
      </w:pPr>
    </w:p>
    <w:p w:rsidR="000039E9" w:rsidRPr="00115860" w:rsidRDefault="000039E9" w:rsidP="00945393">
      <w:pPr>
        <w:pStyle w:val="BodyText"/>
        <w:spacing w:before="120" w:line="360" w:lineRule="auto"/>
        <w:ind w:right="26"/>
        <w:jc w:val="both"/>
        <w:rPr>
          <w:rFonts w:ascii="Times New Roman" w:hAnsi="Times New Roman" w:cs="Times New Roman"/>
          <w:b/>
          <w:sz w:val="28"/>
          <w:szCs w:val="28"/>
        </w:rPr>
      </w:pPr>
    </w:p>
    <w:p w:rsidR="000B3996" w:rsidRPr="00115860" w:rsidRDefault="000B3996" w:rsidP="00945393">
      <w:pPr>
        <w:pStyle w:val="BodyText"/>
        <w:spacing w:before="120" w:line="360" w:lineRule="auto"/>
        <w:ind w:right="26"/>
        <w:jc w:val="both"/>
        <w:rPr>
          <w:rFonts w:ascii="Times New Roman" w:hAnsi="Times New Roman" w:cs="Times New Roman"/>
          <w:b/>
          <w:sz w:val="28"/>
          <w:szCs w:val="28"/>
        </w:rPr>
      </w:pPr>
      <w:r w:rsidRPr="00115860">
        <w:rPr>
          <w:rFonts w:ascii="Times New Roman" w:hAnsi="Times New Roman" w:cs="Times New Roman"/>
          <w:b/>
          <w:sz w:val="28"/>
          <w:szCs w:val="28"/>
        </w:rPr>
        <w:lastRenderedPageBreak/>
        <w:t>3.2.2 Programming Interface</w:t>
      </w:r>
    </w:p>
    <w:p w:rsidR="000B3996" w:rsidRPr="00115860" w:rsidRDefault="000B3996" w:rsidP="00945393">
      <w:pPr>
        <w:pStyle w:val="BodyText"/>
        <w:spacing w:before="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The interface is designed in </w:t>
      </w:r>
      <w:r w:rsidR="00105E5D">
        <w:rPr>
          <w:rFonts w:ascii="Times New Roman" w:hAnsi="Times New Roman" w:cs="Times New Roman"/>
          <w:sz w:val="24"/>
          <w:szCs w:val="24"/>
        </w:rPr>
        <w:t>HTML</w:t>
      </w:r>
      <w:r w:rsidRPr="00115860">
        <w:rPr>
          <w:rFonts w:ascii="Times New Roman" w:hAnsi="Times New Roman" w:cs="Times New Roman"/>
          <w:sz w:val="24"/>
          <w:szCs w:val="24"/>
        </w:rPr>
        <w:t xml:space="preserve"> and has used CSS for designing the interfaces. The interfaces are cross browser compatible which means the interfaces do not change with the change in browser. The backend coding is implemented in PHP and </w:t>
      </w:r>
      <w:proofErr w:type="spellStart"/>
      <w:r w:rsidR="005378DC">
        <w:rPr>
          <w:rFonts w:ascii="Times New Roman" w:hAnsi="Times New Roman" w:cs="Times New Roman"/>
          <w:sz w:val="24"/>
          <w:szCs w:val="24"/>
        </w:rPr>
        <w:t>jQ</w:t>
      </w:r>
      <w:r w:rsidRPr="00115860">
        <w:rPr>
          <w:rFonts w:ascii="Times New Roman" w:hAnsi="Times New Roman" w:cs="Times New Roman"/>
          <w:sz w:val="24"/>
          <w:szCs w:val="24"/>
        </w:rPr>
        <w:t>uery</w:t>
      </w:r>
      <w:proofErr w:type="spellEnd"/>
      <w:r w:rsidRPr="00115860">
        <w:rPr>
          <w:rFonts w:ascii="Times New Roman" w:hAnsi="Times New Roman" w:cs="Times New Roman"/>
          <w:sz w:val="24"/>
          <w:szCs w:val="24"/>
        </w:rPr>
        <w:t xml:space="preserve">. The database model that we have used is </w:t>
      </w:r>
      <w:proofErr w:type="spellStart"/>
      <w:r w:rsidR="005378DC">
        <w:rPr>
          <w:rFonts w:ascii="Times New Roman" w:hAnsi="Times New Roman" w:cs="Times New Roman"/>
          <w:sz w:val="24"/>
          <w:szCs w:val="24"/>
        </w:rPr>
        <w:t>M</w:t>
      </w:r>
      <w:r w:rsidRPr="00115860">
        <w:rPr>
          <w:rFonts w:ascii="Times New Roman" w:hAnsi="Times New Roman" w:cs="Times New Roman"/>
          <w:sz w:val="24"/>
          <w:szCs w:val="24"/>
        </w:rPr>
        <w:t>y</w:t>
      </w:r>
      <w:r w:rsidR="005378DC">
        <w:rPr>
          <w:rFonts w:ascii="Times New Roman" w:hAnsi="Times New Roman" w:cs="Times New Roman"/>
          <w:sz w:val="24"/>
          <w:szCs w:val="24"/>
        </w:rPr>
        <w:t>SQL</w:t>
      </w:r>
      <w:proofErr w:type="spellEnd"/>
      <w:r w:rsidRPr="00115860">
        <w:rPr>
          <w:rFonts w:ascii="Times New Roman" w:hAnsi="Times New Roman" w:cs="Times New Roman"/>
          <w:sz w:val="24"/>
          <w:szCs w:val="24"/>
        </w:rPr>
        <w:t xml:space="preserve"> as it provides the simple way of creating, maintaining and handling database. The </w:t>
      </w:r>
      <w:proofErr w:type="gramStart"/>
      <w:r w:rsidRPr="00115860">
        <w:rPr>
          <w:rFonts w:ascii="Times New Roman" w:hAnsi="Times New Roman" w:cs="Times New Roman"/>
          <w:sz w:val="24"/>
          <w:szCs w:val="24"/>
        </w:rPr>
        <w:t>forms which our project is generating on the behalf of users also takes</w:t>
      </w:r>
      <w:proofErr w:type="gramEnd"/>
      <w:r w:rsidRPr="00115860">
        <w:rPr>
          <w:rFonts w:ascii="Times New Roman" w:hAnsi="Times New Roman" w:cs="Times New Roman"/>
          <w:sz w:val="24"/>
          <w:szCs w:val="24"/>
        </w:rPr>
        <w:t xml:space="preserve"> html as front end and </w:t>
      </w:r>
      <w:r w:rsidR="005378DC">
        <w:rPr>
          <w:rFonts w:ascii="Times New Roman" w:hAnsi="Times New Roman" w:cs="Times New Roman"/>
          <w:sz w:val="24"/>
          <w:szCs w:val="24"/>
        </w:rPr>
        <w:t>PHP</w:t>
      </w:r>
      <w:r w:rsidRPr="00115860">
        <w:rPr>
          <w:rFonts w:ascii="Times New Roman" w:hAnsi="Times New Roman" w:cs="Times New Roman"/>
          <w:sz w:val="24"/>
          <w:szCs w:val="24"/>
        </w:rPr>
        <w:t xml:space="preserve"> and </w:t>
      </w:r>
      <w:proofErr w:type="spellStart"/>
      <w:r w:rsidR="005378DC">
        <w:rPr>
          <w:rFonts w:ascii="Times New Roman" w:hAnsi="Times New Roman" w:cs="Times New Roman"/>
          <w:sz w:val="24"/>
          <w:szCs w:val="24"/>
        </w:rPr>
        <w:t>M</w:t>
      </w:r>
      <w:r w:rsidRPr="00115860">
        <w:rPr>
          <w:rFonts w:ascii="Times New Roman" w:hAnsi="Times New Roman" w:cs="Times New Roman"/>
          <w:sz w:val="24"/>
          <w:szCs w:val="24"/>
        </w:rPr>
        <w:t>y</w:t>
      </w:r>
      <w:r w:rsidR="005378DC">
        <w:rPr>
          <w:rFonts w:ascii="Times New Roman" w:hAnsi="Times New Roman" w:cs="Times New Roman"/>
          <w:sz w:val="24"/>
          <w:szCs w:val="24"/>
        </w:rPr>
        <w:t>SQL</w:t>
      </w:r>
      <w:proofErr w:type="spellEnd"/>
      <w:r w:rsidRPr="00115860">
        <w:rPr>
          <w:rFonts w:ascii="Times New Roman" w:hAnsi="Times New Roman" w:cs="Times New Roman"/>
          <w:sz w:val="24"/>
          <w:szCs w:val="24"/>
        </w:rPr>
        <w:t xml:space="preserve"> as back end. The database is </w:t>
      </w:r>
      <w:r w:rsidR="000C7395">
        <w:rPr>
          <w:rFonts w:ascii="Times New Roman" w:hAnsi="Times New Roman" w:cs="Times New Roman"/>
          <w:sz w:val="24"/>
          <w:szCs w:val="24"/>
        </w:rPr>
        <w:t xml:space="preserve">maintained in </w:t>
      </w:r>
      <w:proofErr w:type="spellStart"/>
      <w:r w:rsidR="000C7395">
        <w:rPr>
          <w:rFonts w:ascii="Times New Roman" w:hAnsi="Times New Roman" w:cs="Times New Roman"/>
          <w:sz w:val="24"/>
          <w:szCs w:val="24"/>
        </w:rPr>
        <w:t>phpm</w:t>
      </w:r>
      <w:r w:rsidRPr="00115860">
        <w:rPr>
          <w:rFonts w:ascii="Times New Roman" w:hAnsi="Times New Roman" w:cs="Times New Roman"/>
          <w:sz w:val="24"/>
          <w:szCs w:val="24"/>
        </w:rPr>
        <w:t>yadmin</w:t>
      </w:r>
      <w:proofErr w:type="spellEnd"/>
      <w:r w:rsidR="00105E5D">
        <w:rPr>
          <w:rFonts w:ascii="Times New Roman" w:hAnsi="Times New Roman" w:cs="Times New Roman"/>
          <w:sz w:val="24"/>
          <w:szCs w:val="24"/>
        </w:rPr>
        <w:t>.</w:t>
      </w:r>
    </w:p>
    <w:p w:rsidR="00407BA3" w:rsidRPr="00115860" w:rsidRDefault="00407BA3" w:rsidP="00945393">
      <w:pPr>
        <w:spacing w:before="120" w:after="120" w:line="360" w:lineRule="auto"/>
        <w:jc w:val="both"/>
        <w:rPr>
          <w:rFonts w:ascii="Times New Roman" w:hAnsi="Times New Roman" w:cs="Times New Roman"/>
          <w:b/>
          <w:sz w:val="36"/>
          <w:szCs w:val="24"/>
        </w:rPr>
      </w:pPr>
      <w:r w:rsidRPr="00115860">
        <w:rPr>
          <w:rFonts w:ascii="Times New Roman" w:hAnsi="Times New Roman" w:cs="Times New Roman"/>
          <w:b/>
          <w:sz w:val="36"/>
          <w:szCs w:val="24"/>
        </w:rPr>
        <w:br w:type="page"/>
      </w:r>
    </w:p>
    <w:p w:rsidR="00137A29" w:rsidRPr="00115860" w:rsidRDefault="000B3996" w:rsidP="009861F3">
      <w:pPr>
        <w:spacing w:before="120" w:after="120" w:line="360" w:lineRule="auto"/>
        <w:ind w:right="26"/>
        <w:jc w:val="center"/>
        <w:rPr>
          <w:rFonts w:ascii="Times New Roman" w:hAnsi="Times New Roman" w:cs="Times New Roman"/>
          <w:b/>
          <w:sz w:val="36"/>
          <w:szCs w:val="24"/>
        </w:rPr>
      </w:pPr>
      <w:r w:rsidRPr="00115860">
        <w:rPr>
          <w:rFonts w:ascii="Times New Roman" w:hAnsi="Times New Roman" w:cs="Times New Roman"/>
          <w:b/>
          <w:sz w:val="36"/>
          <w:szCs w:val="24"/>
        </w:rPr>
        <w:lastRenderedPageBreak/>
        <w:t xml:space="preserve">Chapter </w:t>
      </w:r>
      <w:r w:rsidR="00137A29" w:rsidRPr="00115860">
        <w:rPr>
          <w:rFonts w:ascii="Times New Roman" w:hAnsi="Times New Roman" w:cs="Times New Roman"/>
          <w:b/>
          <w:sz w:val="36"/>
          <w:szCs w:val="24"/>
        </w:rPr>
        <w:t>–</w:t>
      </w:r>
      <w:r w:rsidRPr="00115860">
        <w:rPr>
          <w:rFonts w:ascii="Times New Roman" w:hAnsi="Times New Roman" w:cs="Times New Roman"/>
          <w:b/>
          <w:sz w:val="36"/>
          <w:szCs w:val="24"/>
        </w:rPr>
        <w:t xml:space="preserve"> 4</w:t>
      </w:r>
    </w:p>
    <w:p w:rsidR="000B3996" w:rsidRPr="00115860" w:rsidRDefault="000B3996" w:rsidP="009861F3">
      <w:pPr>
        <w:spacing w:before="120" w:after="120" w:line="360" w:lineRule="auto"/>
        <w:ind w:right="26"/>
        <w:jc w:val="center"/>
        <w:rPr>
          <w:rFonts w:ascii="Times New Roman" w:hAnsi="Times New Roman" w:cs="Times New Roman"/>
          <w:b/>
          <w:sz w:val="36"/>
          <w:szCs w:val="24"/>
        </w:rPr>
      </w:pPr>
      <w:r w:rsidRPr="00115860">
        <w:rPr>
          <w:rFonts w:ascii="Times New Roman" w:hAnsi="Times New Roman" w:cs="Times New Roman"/>
          <w:b/>
          <w:sz w:val="36"/>
          <w:szCs w:val="24"/>
        </w:rPr>
        <w:t>System Model</w:t>
      </w:r>
    </w:p>
    <w:p w:rsidR="000B3996" w:rsidRPr="00115860" w:rsidRDefault="000B3996" w:rsidP="00945393">
      <w:pPr>
        <w:spacing w:before="120" w:after="120" w:line="360" w:lineRule="auto"/>
        <w:ind w:right="26"/>
        <w:jc w:val="both"/>
        <w:rPr>
          <w:rFonts w:ascii="Times New Roman" w:hAnsi="Times New Roman" w:cs="Times New Roman"/>
          <w:b/>
          <w:sz w:val="32"/>
          <w:szCs w:val="32"/>
        </w:rPr>
      </w:pPr>
      <w:r w:rsidRPr="00115860">
        <w:rPr>
          <w:rFonts w:ascii="Times New Roman" w:hAnsi="Times New Roman" w:cs="Times New Roman"/>
          <w:b/>
          <w:sz w:val="32"/>
          <w:szCs w:val="32"/>
        </w:rPr>
        <w:t>4.1 Functional requirements</w:t>
      </w:r>
    </w:p>
    <w:p w:rsidR="000B3996" w:rsidRPr="00115860" w:rsidRDefault="000B3996" w:rsidP="00945393">
      <w:pPr>
        <w:spacing w:before="120" w:after="120" w:line="360" w:lineRule="auto"/>
        <w:ind w:right="26"/>
        <w:jc w:val="both"/>
        <w:rPr>
          <w:rFonts w:ascii="Times New Roman" w:hAnsi="Times New Roman" w:cs="Times New Roman"/>
          <w:iCs/>
          <w:color w:val="000000"/>
          <w:sz w:val="24"/>
          <w:szCs w:val="24"/>
          <w:shd w:val="clear" w:color="auto" w:fill="FFFFFF"/>
        </w:rPr>
      </w:pPr>
      <w:r w:rsidRPr="00115860">
        <w:rPr>
          <w:rFonts w:ascii="Times New Roman" w:hAnsi="Times New Roman" w:cs="Times New Roman"/>
          <w:sz w:val="24"/>
          <w:szCs w:val="24"/>
        </w:rPr>
        <w:t>Functional requirements are those that refer to the functionality of the system, i.e. what services it will provide to the users.</w:t>
      </w:r>
      <w:r w:rsidR="009861F3">
        <w:rPr>
          <w:rFonts w:ascii="Times New Roman" w:hAnsi="Times New Roman" w:cs="Times New Roman"/>
          <w:sz w:val="24"/>
          <w:szCs w:val="24"/>
        </w:rPr>
        <w:t xml:space="preserve"> A</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b/>
          <w:bCs/>
          <w:color w:val="000000"/>
          <w:sz w:val="24"/>
          <w:szCs w:val="24"/>
          <w:shd w:val="clear" w:color="auto" w:fill="FFFFFF"/>
        </w:rPr>
        <w:t>functional requirement</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defines a function of a</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sz w:val="24"/>
          <w:szCs w:val="24"/>
          <w:shd w:val="clear" w:color="auto" w:fill="FFFFFF"/>
        </w:rPr>
        <w:t>software system</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or its component. A function is described as a set of inputs, the behavio</w:t>
      </w:r>
      <w:r w:rsidR="000039E9" w:rsidRPr="00115860">
        <w:rPr>
          <w:rFonts w:ascii="Times New Roman" w:hAnsi="Times New Roman" w:cs="Times New Roman"/>
          <w:color w:val="000000"/>
          <w:sz w:val="24"/>
          <w:szCs w:val="24"/>
          <w:shd w:val="clear" w:color="auto" w:fill="FFFFFF"/>
        </w:rPr>
        <w:t>u</w:t>
      </w:r>
      <w:r w:rsidRPr="00115860">
        <w:rPr>
          <w:rFonts w:ascii="Times New Roman" w:hAnsi="Times New Roman" w:cs="Times New Roman"/>
          <w:color w:val="000000"/>
          <w:sz w:val="24"/>
          <w:szCs w:val="24"/>
          <w:shd w:val="clear" w:color="auto" w:fill="FFFFFF"/>
        </w:rPr>
        <w:t>r, and outputs (see also</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sz w:val="24"/>
          <w:szCs w:val="24"/>
          <w:shd w:val="clear" w:color="auto" w:fill="FFFFFF"/>
        </w:rPr>
        <w:t>software</w:t>
      </w:r>
      <w:r w:rsidRPr="00115860">
        <w:rPr>
          <w:rFonts w:ascii="Times New Roman" w:hAnsi="Times New Roman" w:cs="Times New Roman"/>
          <w:color w:val="000000"/>
          <w:sz w:val="24"/>
          <w:szCs w:val="24"/>
          <w:shd w:val="clear" w:color="auto" w:fill="FFFFFF"/>
        </w:rPr>
        <w:t>). Functional requirements may be calculations, technical details, data manipulation and processing and other specific functionality that define</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iCs/>
          <w:color w:val="000000"/>
          <w:sz w:val="24"/>
          <w:szCs w:val="24"/>
          <w:shd w:val="clear" w:color="auto" w:fill="FFFFFF"/>
        </w:rPr>
        <w:t>what</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 xml:space="preserve">a system is supposed to accomplish. </w:t>
      </w:r>
      <w:r w:rsidR="00FF24AB" w:rsidRPr="00115860">
        <w:rPr>
          <w:rFonts w:ascii="Times New Roman" w:hAnsi="Times New Roman" w:cs="Times New Roman"/>
          <w:color w:val="000000"/>
          <w:sz w:val="24"/>
          <w:szCs w:val="24"/>
          <w:shd w:val="clear" w:color="auto" w:fill="FFFFFF"/>
        </w:rPr>
        <w:t>Behavioural</w:t>
      </w:r>
      <w:r w:rsidRPr="00115860">
        <w:rPr>
          <w:rFonts w:ascii="Times New Roman" w:hAnsi="Times New Roman" w:cs="Times New Roman"/>
          <w:color w:val="000000"/>
          <w:sz w:val="24"/>
          <w:szCs w:val="24"/>
          <w:shd w:val="clear" w:color="auto" w:fill="FFFFFF"/>
        </w:rPr>
        <w:t xml:space="preserve"> requirements describing all the cases where the system uses the functional requirements are captured in</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sz w:val="24"/>
          <w:szCs w:val="24"/>
          <w:shd w:val="clear" w:color="auto" w:fill="FFFFFF"/>
        </w:rPr>
        <w:t>use cases</w:t>
      </w:r>
      <w:r w:rsidRPr="00115860">
        <w:rPr>
          <w:rFonts w:ascii="Times New Roman" w:hAnsi="Times New Roman" w:cs="Times New Roman"/>
          <w:color w:val="000000"/>
          <w:sz w:val="24"/>
          <w:szCs w:val="24"/>
          <w:shd w:val="clear" w:color="auto" w:fill="FFFFFF"/>
        </w:rPr>
        <w:t>. Functional requirements are supported by</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sz w:val="24"/>
          <w:szCs w:val="24"/>
          <w:shd w:val="clear" w:color="auto" w:fill="FFFFFF"/>
        </w:rPr>
        <w:t>non-functional requirements</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(also known as</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iCs/>
          <w:color w:val="000000"/>
          <w:sz w:val="24"/>
          <w:szCs w:val="24"/>
          <w:shd w:val="clear" w:color="auto" w:fill="FFFFFF"/>
        </w:rPr>
        <w:t>quality requirements</w:t>
      </w:r>
      <w:r w:rsidRPr="00115860">
        <w:rPr>
          <w:rFonts w:ascii="Times New Roman" w:hAnsi="Times New Roman" w:cs="Times New Roman"/>
          <w:color w:val="000000"/>
          <w:sz w:val="24"/>
          <w:szCs w:val="24"/>
          <w:shd w:val="clear" w:color="auto" w:fill="FFFFFF"/>
        </w:rPr>
        <w:t>), which impose constraints on the design or implementation (such as performance requirements, security, or reliability). Generally, functional requirements are expressed in the form "system must do &lt;requirement&gt;", while non-functional requirements are "system shall be &lt;requirement&gt;". The plan for implementing</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iCs/>
          <w:color w:val="000000"/>
          <w:sz w:val="24"/>
          <w:szCs w:val="24"/>
          <w:shd w:val="clear" w:color="auto" w:fill="FFFFFF"/>
        </w:rPr>
        <w:t>functional</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requirements is detailed in the system</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iCs/>
          <w:color w:val="000000"/>
          <w:sz w:val="24"/>
          <w:szCs w:val="24"/>
          <w:shd w:val="clear" w:color="auto" w:fill="FFFFFF"/>
        </w:rPr>
        <w:t>design.</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color w:val="000000"/>
          <w:sz w:val="24"/>
          <w:szCs w:val="24"/>
          <w:shd w:val="clear" w:color="auto" w:fill="FFFFFF"/>
        </w:rPr>
        <w:t>Functional requirements specify particular results of a system.</w:t>
      </w:r>
      <w:r w:rsidR="009861F3">
        <w:rPr>
          <w:rFonts w:ascii="Times New Roman" w:hAnsi="Times New Roman" w:cs="Times New Roman"/>
          <w:color w:val="000000"/>
          <w:sz w:val="24"/>
          <w:szCs w:val="24"/>
          <w:shd w:val="clear" w:color="auto" w:fill="FFFFFF"/>
        </w:rPr>
        <w:t xml:space="preserve"> </w:t>
      </w:r>
      <w:r w:rsidRPr="00115860">
        <w:rPr>
          <w:rFonts w:ascii="Times New Roman" w:hAnsi="Times New Roman" w:cs="Times New Roman"/>
          <w:color w:val="000000"/>
          <w:sz w:val="24"/>
          <w:szCs w:val="24"/>
          <w:shd w:val="clear" w:color="auto" w:fill="FFFFFF"/>
        </w:rPr>
        <w:t>The plan for implementing</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iCs/>
          <w:color w:val="000000"/>
          <w:sz w:val="24"/>
          <w:szCs w:val="24"/>
          <w:shd w:val="clear" w:color="auto" w:fill="FFFFFF"/>
        </w:rPr>
        <w:t>non-functional</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 xml:space="preserve">requirements is detailed in the system </w:t>
      </w:r>
      <w:r w:rsidRPr="00115860">
        <w:rPr>
          <w:rFonts w:ascii="Times New Roman" w:hAnsi="Times New Roman" w:cs="Times New Roman"/>
          <w:iCs/>
          <w:color w:val="000000"/>
          <w:sz w:val="24"/>
          <w:szCs w:val="24"/>
          <w:shd w:val="clear" w:color="auto" w:fill="FFFFFF"/>
        </w:rPr>
        <w:t>architecture</w:t>
      </w:r>
      <w:r w:rsidRPr="00115860">
        <w:rPr>
          <w:rFonts w:ascii="Times New Roman" w:hAnsi="Times New Roman" w:cs="Times New Roman"/>
          <w:color w:val="000000"/>
          <w:sz w:val="24"/>
          <w:szCs w:val="24"/>
          <w:shd w:val="clear" w:color="auto" w:fill="FFFFFF"/>
        </w:rPr>
        <w:t xml:space="preserve">. </w:t>
      </w:r>
      <w:r w:rsidRPr="00115860">
        <w:rPr>
          <w:rFonts w:ascii="Times New Roman" w:hAnsi="Times New Roman" w:cs="Times New Roman"/>
          <w:sz w:val="24"/>
          <w:szCs w:val="24"/>
        </w:rPr>
        <w:t>Functional requirements pertain to other information needed to produce the correct system and are detailed separately. The client has to simply requests to the server. The server will authenticate the client and accordingly will process the request. The functional requirements of our project are that user should be able to successfully create, maintain and handle the database. The interface should be very easy to use. The user may not have the sound knowledge about the database functionality and form handling.</w:t>
      </w:r>
    </w:p>
    <w:p w:rsidR="009861F3" w:rsidRDefault="009861F3" w:rsidP="00945393">
      <w:pPr>
        <w:spacing w:before="120" w:after="120" w:line="360" w:lineRule="auto"/>
        <w:ind w:right="26"/>
        <w:jc w:val="both"/>
        <w:rPr>
          <w:rFonts w:ascii="Times New Roman" w:hAnsi="Times New Roman" w:cs="Times New Roman"/>
          <w:b/>
          <w:sz w:val="32"/>
          <w:szCs w:val="24"/>
        </w:rPr>
      </w:pPr>
    </w:p>
    <w:p w:rsidR="000B3996" w:rsidRPr="00115860" w:rsidRDefault="000B3996" w:rsidP="00945393">
      <w:pPr>
        <w:spacing w:before="120" w:after="120" w:line="360" w:lineRule="auto"/>
        <w:ind w:right="26"/>
        <w:jc w:val="both"/>
        <w:rPr>
          <w:rFonts w:ascii="Times New Roman" w:hAnsi="Times New Roman" w:cs="Times New Roman"/>
          <w:b/>
          <w:sz w:val="32"/>
          <w:szCs w:val="24"/>
        </w:rPr>
      </w:pPr>
      <w:r w:rsidRPr="00115860">
        <w:rPr>
          <w:rFonts w:ascii="Times New Roman" w:hAnsi="Times New Roman" w:cs="Times New Roman"/>
          <w:b/>
          <w:sz w:val="32"/>
          <w:szCs w:val="24"/>
        </w:rPr>
        <w:t>4.2 Non functional requirements</w:t>
      </w:r>
    </w:p>
    <w:p w:rsidR="000B3996" w:rsidRPr="00115860" w:rsidRDefault="000B3996" w:rsidP="00945393">
      <w:pPr>
        <w:spacing w:before="120" w:after="120" w:line="360" w:lineRule="auto"/>
        <w:ind w:right="26"/>
        <w:jc w:val="both"/>
        <w:rPr>
          <w:rFonts w:ascii="Times New Roman" w:hAnsi="Times New Roman" w:cs="Times New Roman"/>
          <w:color w:val="000000"/>
          <w:sz w:val="24"/>
          <w:szCs w:val="24"/>
          <w:shd w:val="clear" w:color="auto" w:fill="FFFFFF"/>
        </w:rPr>
      </w:pPr>
      <w:r w:rsidRPr="00115860">
        <w:rPr>
          <w:rFonts w:ascii="Times New Roman" w:hAnsi="Times New Roman" w:cs="Times New Roman"/>
          <w:color w:val="000000"/>
          <w:sz w:val="24"/>
          <w:szCs w:val="24"/>
          <w:shd w:val="clear" w:color="auto" w:fill="FFFFFF"/>
        </w:rPr>
        <w:t>A</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b/>
          <w:bCs/>
          <w:color w:val="000000"/>
          <w:sz w:val="24"/>
          <w:szCs w:val="24"/>
          <w:shd w:val="clear" w:color="auto" w:fill="FFFFFF"/>
        </w:rPr>
        <w:t>non-functional requirement</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is a</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sz w:val="24"/>
          <w:szCs w:val="24"/>
          <w:shd w:val="clear" w:color="auto" w:fill="FFFFFF"/>
        </w:rPr>
        <w:t>requirement</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 xml:space="preserve">that specifies criteria that can be used to judge the operation of a system, rather than specific </w:t>
      </w:r>
      <w:r w:rsidR="00FF24AB" w:rsidRPr="00115860">
        <w:rPr>
          <w:rFonts w:ascii="Times New Roman" w:hAnsi="Times New Roman" w:cs="Times New Roman"/>
          <w:color w:val="000000"/>
          <w:sz w:val="24"/>
          <w:szCs w:val="24"/>
          <w:shd w:val="clear" w:color="auto" w:fill="FFFFFF"/>
        </w:rPr>
        <w:t>behaviours</w:t>
      </w:r>
      <w:r w:rsidRPr="00115860">
        <w:rPr>
          <w:rFonts w:ascii="Times New Roman" w:hAnsi="Times New Roman" w:cs="Times New Roman"/>
          <w:color w:val="000000"/>
          <w:sz w:val="24"/>
          <w:szCs w:val="24"/>
          <w:shd w:val="clear" w:color="auto" w:fill="FFFFFF"/>
        </w:rPr>
        <w:t>. This should be contrasted with</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sz w:val="24"/>
          <w:szCs w:val="24"/>
          <w:shd w:val="clear" w:color="auto" w:fill="FFFFFF"/>
        </w:rPr>
        <w:t>functional requirements</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 xml:space="preserve">that define specific </w:t>
      </w:r>
      <w:r w:rsidR="00FF24AB" w:rsidRPr="00115860">
        <w:rPr>
          <w:rFonts w:ascii="Times New Roman" w:hAnsi="Times New Roman" w:cs="Times New Roman"/>
          <w:color w:val="000000"/>
          <w:sz w:val="24"/>
          <w:szCs w:val="24"/>
          <w:shd w:val="clear" w:color="auto" w:fill="FFFFFF"/>
        </w:rPr>
        <w:t>behaviour</w:t>
      </w:r>
      <w:r w:rsidRPr="00115860">
        <w:rPr>
          <w:rFonts w:ascii="Times New Roman" w:hAnsi="Times New Roman" w:cs="Times New Roman"/>
          <w:color w:val="000000"/>
          <w:sz w:val="24"/>
          <w:szCs w:val="24"/>
          <w:shd w:val="clear" w:color="auto" w:fill="FFFFFF"/>
        </w:rPr>
        <w:t xml:space="preserve"> or functions. The plan for </w:t>
      </w:r>
      <w:r w:rsidRPr="00115860">
        <w:rPr>
          <w:rFonts w:ascii="Times New Roman" w:hAnsi="Times New Roman" w:cs="Times New Roman"/>
          <w:color w:val="000000"/>
          <w:sz w:val="24"/>
          <w:szCs w:val="24"/>
          <w:shd w:val="clear" w:color="auto" w:fill="FFFFFF"/>
        </w:rPr>
        <w:lastRenderedPageBreak/>
        <w:t>implementing</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functional</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requirements is detailed in the</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sz w:val="24"/>
          <w:szCs w:val="24"/>
          <w:shd w:val="clear" w:color="auto" w:fill="FFFFFF"/>
        </w:rPr>
        <w:t>system</w:t>
      </w:r>
      <w:r w:rsidRPr="00115860">
        <w:rPr>
          <w:rStyle w:val="apple-converted-space"/>
          <w:rFonts w:ascii="Times New Roman" w:hAnsi="Times New Roman" w:cs="Times New Roman"/>
          <w:color w:val="0B0080"/>
          <w:sz w:val="24"/>
          <w:szCs w:val="24"/>
          <w:shd w:val="clear" w:color="auto" w:fill="FFFFFF"/>
        </w:rPr>
        <w:t> </w:t>
      </w:r>
      <w:r w:rsidRPr="00115860">
        <w:rPr>
          <w:rFonts w:ascii="Times New Roman" w:hAnsi="Times New Roman" w:cs="Times New Roman"/>
          <w:sz w:val="24"/>
          <w:szCs w:val="24"/>
          <w:shd w:val="clear" w:color="auto" w:fill="FFFFFF"/>
        </w:rPr>
        <w:t>design</w:t>
      </w:r>
      <w:r w:rsidRPr="00115860">
        <w:rPr>
          <w:rFonts w:ascii="Times New Roman" w:hAnsi="Times New Roman" w:cs="Times New Roman"/>
          <w:color w:val="000000"/>
          <w:sz w:val="24"/>
          <w:szCs w:val="24"/>
          <w:shd w:val="clear" w:color="auto" w:fill="FFFFFF"/>
        </w:rPr>
        <w:t>. The plan for implementing</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non-functional</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color w:val="000000"/>
          <w:sz w:val="24"/>
          <w:szCs w:val="24"/>
          <w:shd w:val="clear" w:color="auto" w:fill="FFFFFF"/>
        </w:rPr>
        <w:t>requirements is detailed in the</w:t>
      </w:r>
      <w:r w:rsidRPr="00115860">
        <w:rPr>
          <w:rStyle w:val="apple-converted-space"/>
          <w:rFonts w:ascii="Times New Roman" w:hAnsi="Times New Roman" w:cs="Times New Roman"/>
          <w:color w:val="000000"/>
          <w:sz w:val="24"/>
          <w:szCs w:val="24"/>
          <w:shd w:val="clear" w:color="auto" w:fill="FFFFFF"/>
        </w:rPr>
        <w:t> </w:t>
      </w:r>
      <w:r w:rsidRPr="00115860">
        <w:rPr>
          <w:rFonts w:ascii="Times New Roman" w:hAnsi="Times New Roman" w:cs="Times New Roman"/>
          <w:sz w:val="24"/>
          <w:szCs w:val="24"/>
          <w:shd w:val="clear" w:color="auto" w:fill="FFFFFF"/>
        </w:rPr>
        <w:t>system</w:t>
      </w:r>
      <w:r w:rsidRPr="00115860">
        <w:rPr>
          <w:rStyle w:val="apple-converted-space"/>
          <w:rFonts w:ascii="Times New Roman" w:hAnsi="Times New Roman" w:cs="Times New Roman"/>
          <w:color w:val="0B0080"/>
          <w:sz w:val="24"/>
          <w:szCs w:val="24"/>
          <w:shd w:val="clear" w:color="auto" w:fill="FFFFFF"/>
        </w:rPr>
        <w:t> </w:t>
      </w:r>
      <w:r w:rsidRPr="00115860">
        <w:rPr>
          <w:rFonts w:ascii="Times New Roman" w:hAnsi="Times New Roman" w:cs="Times New Roman"/>
          <w:sz w:val="24"/>
          <w:szCs w:val="24"/>
          <w:shd w:val="clear" w:color="auto" w:fill="FFFFFF"/>
        </w:rPr>
        <w:t>architecture</w:t>
      </w:r>
      <w:r w:rsidRPr="00115860">
        <w:rPr>
          <w:rFonts w:ascii="Times New Roman" w:hAnsi="Times New Roman" w:cs="Times New Roman"/>
          <w:color w:val="000000"/>
          <w:sz w:val="24"/>
          <w:szCs w:val="24"/>
          <w:shd w:val="clear" w:color="auto" w:fill="FFFFFF"/>
        </w:rPr>
        <w:t>.</w:t>
      </w:r>
    </w:p>
    <w:p w:rsidR="000B3996" w:rsidRPr="00115860" w:rsidRDefault="000B3996"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Non-functional requirements are often called </w:t>
      </w:r>
      <w:r w:rsidRPr="00115860">
        <w:rPr>
          <w:rFonts w:ascii="Times New Roman" w:hAnsi="Times New Roman" w:cs="Times New Roman"/>
          <w:b/>
          <w:bCs/>
          <w:sz w:val="24"/>
          <w:szCs w:val="24"/>
        </w:rPr>
        <w:t>qualities</w:t>
      </w:r>
      <w:r w:rsidRPr="00115860">
        <w:rPr>
          <w:rFonts w:ascii="Times New Roman" w:hAnsi="Times New Roman" w:cs="Times New Roman"/>
          <w:sz w:val="24"/>
          <w:szCs w:val="24"/>
        </w:rPr>
        <w:t> of a system. Other terms for non-functional requirements are "constraints", "quality attributes", "quality goals", "quality of service requirements" and "non-</w:t>
      </w:r>
      <w:r w:rsidR="00FF24AB" w:rsidRPr="00115860">
        <w:rPr>
          <w:rFonts w:ascii="Times New Roman" w:hAnsi="Times New Roman" w:cs="Times New Roman"/>
          <w:sz w:val="24"/>
          <w:szCs w:val="24"/>
        </w:rPr>
        <w:t>behavioural</w:t>
      </w:r>
      <w:r w:rsidRPr="00115860">
        <w:rPr>
          <w:rFonts w:ascii="Times New Roman" w:hAnsi="Times New Roman" w:cs="Times New Roman"/>
          <w:sz w:val="24"/>
          <w:szCs w:val="24"/>
        </w:rPr>
        <w:t xml:space="preserve"> requirements". Informally these are sometimes called the "</w:t>
      </w:r>
      <w:r w:rsidR="00FF24AB" w:rsidRPr="00115860">
        <w:rPr>
          <w:rFonts w:ascii="Times New Roman" w:hAnsi="Times New Roman" w:cs="Times New Roman"/>
          <w:sz w:val="24"/>
          <w:szCs w:val="24"/>
        </w:rPr>
        <w:t>ileitis</w:t>
      </w:r>
      <w:r w:rsidRPr="00115860">
        <w:rPr>
          <w:rFonts w:ascii="Times New Roman" w:hAnsi="Times New Roman" w:cs="Times New Roman"/>
          <w:sz w:val="24"/>
          <w:szCs w:val="24"/>
        </w:rPr>
        <w:t>", from attributes like stability and portability. Qualities</w:t>
      </w:r>
      <w:r w:rsidR="00FF24AB" w:rsidRPr="00115860">
        <w:rPr>
          <w:rFonts w:ascii="Times New Roman" w:hAnsi="Times New Roman" w:cs="Times New Roman"/>
          <w:sz w:val="24"/>
          <w:szCs w:val="24"/>
        </w:rPr>
        <w:t>,</w:t>
      </w:r>
      <w:r w:rsidR="005B38B0" w:rsidRPr="00115860">
        <w:rPr>
          <w:rFonts w:ascii="Times New Roman" w:hAnsi="Times New Roman" w:cs="Times New Roman"/>
          <w:sz w:val="24"/>
          <w:szCs w:val="24"/>
        </w:rPr>
        <w:t xml:space="preserve"> </w:t>
      </w:r>
      <w:r w:rsidRPr="00115860">
        <w:rPr>
          <w:rFonts w:ascii="Times New Roman" w:hAnsi="Times New Roman" w:cs="Times New Roman"/>
          <w:sz w:val="24"/>
          <w:szCs w:val="24"/>
        </w:rPr>
        <w:t>that is non-functional requirements, can be divided into two main categories:</w:t>
      </w:r>
    </w:p>
    <w:p w:rsidR="000B3996" w:rsidRPr="00115860" w:rsidRDefault="000B3996" w:rsidP="00945393">
      <w:pPr>
        <w:numPr>
          <w:ilvl w:val="0"/>
          <w:numId w:val="8"/>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Execution qualities, such as security and usability, which are observable at run time.</w:t>
      </w:r>
    </w:p>
    <w:p w:rsidR="000B3996" w:rsidRPr="00115860" w:rsidRDefault="000B3996" w:rsidP="00945393">
      <w:pPr>
        <w:numPr>
          <w:ilvl w:val="0"/>
          <w:numId w:val="8"/>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Evolution qualities, such as testability, maintainability, extensibility and scalability, which are embodied in the static structure of the software system.</w:t>
      </w:r>
    </w:p>
    <w:p w:rsidR="00E80BE1" w:rsidRDefault="00E80BE1" w:rsidP="00945393">
      <w:pPr>
        <w:spacing w:before="120" w:after="120" w:line="360" w:lineRule="auto"/>
        <w:ind w:right="26"/>
        <w:jc w:val="both"/>
        <w:rPr>
          <w:rFonts w:ascii="Times New Roman" w:hAnsi="Times New Roman" w:cs="Times New Roman"/>
          <w:b/>
          <w:sz w:val="32"/>
          <w:szCs w:val="24"/>
        </w:rPr>
      </w:pPr>
    </w:p>
    <w:p w:rsidR="000B3996" w:rsidRPr="00115860" w:rsidRDefault="000B3996" w:rsidP="00945393">
      <w:pPr>
        <w:spacing w:before="120" w:after="120" w:line="360" w:lineRule="auto"/>
        <w:ind w:right="26"/>
        <w:jc w:val="both"/>
        <w:rPr>
          <w:rFonts w:ascii="Times New Roman" w:hAnsi="Times New Roman" w:cs="Times New Roman"/>
          <w:b/>
          <w:sz w:val="32"/>
          <w:szCs w:val="24"/>
        </w:rPr>
      </w:pPr>
      <w:r w:rsidRPr="00115860">
        <w:rPr>
          <w:rFonts w:ascii="Times New Roman" w:hAnsi="Times New Roman" w:cs="Times New Roman"/>
          <w:b/>
          <w:sz w:val="32"/>
          <w:szCs w:val="24"/>
        </w:rPr>
        <w:t>4.3 Use Cases</w:t>
      </w:r>
    </w:p>
    <w:p w:rsidR="000B3996" w:rsidRPr="00115860" w:rsidRDefault="000B3996" w:rsidP="00945393">
      <w:pPr>
        <w:pStyle w:val="infoblue"/>
        <w:spacing w:before="120" w:line="360" w:lineRule="auto"/>
        <w:ind w:left="0" w:right="26"/>
        <w:jc w:val="both"/>
        <w:rPr>
          <w:rFonts w:ascii="Times New Roman" w:hAnsi="Times New Roman"/>
          <w:sz w:val="24"/>
          <w:szCs w:val="24"/>
        </w:rPr>
      </w:pPr>
      <w:r w:rsidRPr="00115860">
        <w:rPr>
          <w:rFonts w:ascii="Times New Roman" w:hAnsi="Times New Roman"/>
          <w:sz w:val="24"/>
          <w:szCs w:val="24"/>
        </w:rPr>
        <w:t>This section lists use cases or scenarios from the use-case model which depict significant, central functionality of the final system, or if they have a large architectural coverage.</w:t>
      </w:r>
    </w:p>
    <w:p w:rsidR="000B3996" w:rsidRPr="00115860" w:rsidRDefault="00C85FE0" w:rsidP="00945393">
      <w:pPr>
        <w:spacing w:before="120" w:after="120" w:line="360" w:lineRule="auto"/>
        <w:ind w:right="26"/>
        <w:jc w:val="both"/>
        <w:rPr>
          <w:rFonts w:ascii="Times New Roman" w:hAnsi="Times New Roman" w:cs="Times New Roman"/>
          <w:b/>
          <w:sz w:val="28"/>
          <w:szCs w:val="24"/>
        </w:rPr>
      </w:pPr>
      <w:r w:rsidRPr="00115860">
        <w:rPr>
          <w:rFonts w:ascii="Times New Roman" w:hAnsi="Times New Roman" w:cs="Times New Roman"/>
          <w:b/>
          <w:sz w:val="28"/>
          <w:szCs w:val="24"/>
        </w:rPr>
        <w:t>Use case for signup</w:t>
      </w:r>
      <w:r w:rsidR="000B3996" w:rsidRPr="00115860">
        <w:rPr>
          <w:rFonts w:ascii="Times New Roman" w:hAnsi="Times New Roman" w:cs="Times New Roman"/>
          <w:b/>
          <w:sz w:val="28"/>
          <w:szCs w:val="24"/>
        </w:rPr>
        <w:t>:-</w:t>
      </w:r>
    </w:p>
    <w:p w:rsidR="000B3996" w:rsidRPr="00115860" w:rsidRDefault="000B3996" w:rsidP="00945393">
      <w:pPr>
        <w:pStyle w:val="ListParagraph"/>
        <w:numPr>
          <w:ilvl w:val="0"/>
          <w:numId w:val="9"/>
        </w:numPr>
        <w:tabs>
          <w:tab w:val="left" w:pos="709"/>
        </w:tabs>
        <w:suppressAutoHyphens/>
        <w:spacing w:before="120" w:after="120" w:line="360" w:lineRule="auto"/>
        <w:ind w:right="26"/>
        <w:contextualSpacing w:val="0"/>
        <w:jc w:val="both"/>
        <w:rPr>
          <w:rFonts w:ascii="Times New Roman" w:hAnsi="Times New Roman" w:cs="Times New Roman"/>
          <w:sz w:val="24"/>
          <w:szCs w:val="24"/>
        </w:rPr>
      </w:pPr>
      <w:r w:rsidRPr="00115860">
        <w:rPr>
          <w:rFonts w:ascii="Times New Roman" w:hAnsi="Times New Roman" w:cs="Times New Roman"/>
          <w:sz w:val="24"/>
          <w:szCs w:val="24"/>
        </w:rPr>
        <w:t xml:space="preserve">First of all user will </w:t>
      </w:r>
      <w:r w:rsidR="00C85FE0" w:rsidRPr="00115860">
        <w:rPr>
          <w:rFonts w:ascii="Times New Roman" w:hAnsi="Times New Roman" w:cs="Times New Roman"/>
          <w:sz w:val="24"/>
          <w:szCs w:val="24"/>
        </w:rPr>
        <w:t>sign-up</w:t>
      </w:r>
      <w:r w:rsidR="00E80BE1">
        <w:rPr>
          <w:rFonts w:ascii="Times New Roman" w:hAnsi="Times New Roman" w:cs="Times New Roman"/>
          <w:sz w:val="24"/>
          <w:szCs w:val="24"/>
        </w:rPr>
        <w:t xml:space="preserve"> by supplying his details:</w:t>
      </w:r>
      <w:r w:rsidRPr="00115860">
        <w:rPr>
          <w:rFonts w:ascii="Times New Roman" w:hAnsi="Times New Roman" w:cs="Times New Roman"/>
          <w:sz w:val="24"/>
          <w:szCs w:val="24"/>
        </w:rPr>
        <w:t xml:space="preserve"> user id and password. </w:t>
      </w:r>
    </w:p>
    <w:p w:rsidR="000B3996" w:rsidRPr="00115860" w:rsidRDefault="000B3996" w:rsidP="00945393">
      <w:pPr>
        <w:pStyle w:val="ListParagraph"/>
        <w:numPr>
          <w:ilvl w:val="0"/>
          <w:numId w:val="9"/>
        </w:numPr>
        <w:tabs>
          <w:tab w:val="left" w:pos="709"/>
        </w:tabs>
        <w:suppressAutoHyphens/>
        <w:spacing w:before="120" w:after="120" w:line="360" w:lineRule="auto"/>
        <w:ind w:right="26"/>
        <w:contextualSpacing w:val="0"/>
        <w:jc w:val="both"/>
        <w:rPr>
          <w:rFonts w:ascii="Times New Roman" w:hAnsi="Times New Roman" w:cs="Times New Roman"/>
          <w:sz w:val="24"/>
          <w:szCs w:val="24"/>
        </w:rPr>
      </w:pPr>
      <w:r w:rsidRPr="00115860">
        <w:rPr>
          <w:rFonts w:ascii="Times New Roman" w:hAnsi="Times New Roman" w:cs="Times New Roman"/>
          <w:sz w:val="24"/>
          <w:szCs w:val="24"/>
        </w:rPr>
        <w:t>These details will be sent to server for authentication.</w:t>
      </w:r>
    </w:p>
    <w:p w:rsidR="000B3996" w:rsidRPr="00115860" w:rsidRDefault="009C2746" w:rsidP="00945393">
      <w:pPr>
        <w:pStyle w:val="ListParagraph"/>
        <w:numPr>
          <w:ilvl w:val="0"/>
          <w:numId w:val="9"/>
        </w:numPr>
        <w:tabs>
          <w:tab w:val="left" w:pos="709"/>
        </w:tabs>
        <w:suppressAutoHyphens/>
        <w:spacing w:before="120" w:after="120" w:line="360" w:lineRule="auto"/>
        <w:ind w:right="26"/>
        <w:contextualSpacing w:val="0"/>
        <w:jc w:val="both"/>
        <w:rPr>
          <w:rFonts w:ascii="Times New Roman" w:hAnsi="Times New Roman" w:cs="Times New Roman"/>
          <w:sz w:val="24"/>
          <w:szCs w:val="24"/>
        </w:rPr>
      </w:pPr>
      <w:r w:rsidRPr="00115860">
        <w:rPr>
          <w:rFonts w:ascii="Times New Roman" w:hAnsi="Times New Roman" w:cs="Times New Roman"/>
          <w:sz w:val="24"/>
          <w:szCs w:val="24"/>
        </w:rPr>
        <w:t>After that, account will be successfully created.</w:t>
      </w:r>
    </w:p>
    <w:p w:rsidR="009C2746" w:rsidRPr="00115860" w:rsidRDefault="009C2746" w:rsidP="00945393">
      <w:pPr>
        <w:pStyle w:val="ListParagraph"/>
        <w:tabs>
          <w:tab w:val="left" w:pos="709"/>
        </w:tabs>
        <w:suppressAutoHyphens/>
        <w:spacing w:before="120" w:after="120" w:line="360" w:lineRule="auto"/>
        <w:ind w:left="360" w:right="26"/>
        <w:contextualSpacing w:val="0"/>
        <w:jc w:val="both"/>
        <w:rPr>
          <w:rFonts w:ascii="Times New Roman" w:hAnsi="Times New Roman" w:cs="Times New Roman"/>
          <w:sz w:val="24"/>
          <w:szCs w:val="24"/>
        </w:rPr>
      </w:pPr>
    </w:p>
    <w:p w:rsidR="000B3996" w:rsidRPr="00115860" w:rsidRDefault="00C85FE0" w:rsidP="00945393">
      <w:pPr>
        <w:pStyle w:val="ListParagraph"/>
        <w:spacing w:before="120" w:after="120" w:line="360" w:lineRule="auto"/>
        <w:ind w:left="360" w:right="26"/>
        <w:jc w:val="both"/>
        <w:rPr>
          <w:rFonts w:ascii="Times New Roman" w:hAnsi="Times New Roman" w:cs="Times New Roman"/>
          <w:sz w:val="24"/>
          <w:szCs w:val="24"/>
        </w:rPr>
      </w:pPr>
      <w:r w:rsidRPr="00115860">
        <w:rPr>
          <w:rFonts w:ascii="Times New Roman" w:hAnsi="Times New Roman" w:cs="Times New Roman"/>
          <w:noProof/>
          <w:sz w:val="24"/>
          <w:szCs w:val="24"/>
          <w:lang w:val="en-US" w:eastAsia="en-US" w:bidi="hi-IN"/>
        </w:rPr>
        <w:lastRenderedPageBreak/>
        <w:drawing>
          <wp:inline distT="0" distB="0" distL="0" distR="0">
            <wp:extent cx="4810125" cy="3162300"/>
            <wp:effectExtent l="19050" t="1905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JP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0125" cy="3162300"/>
                    </a:xfrm>
                    <a:prstGeom prst="rect">
                      <a:avLst/>
                    </a:prstGeom>
                    <a:ln>
                      <a:solidFill>
                        <a:schemeClr val="tx1"/>
                      </a:solidFill>
                    </a:ln>
                  </pic:spPr>
                </pic:pic>
              </a:graphicData>
            </a:graphic>
          </wp:inline>
        </w:drawing>
      </w:r>
    </w:p>
    <w:p w:rsidR="000B3996" w:rsidRPr="00115860" w:rsidRDefault="000B3996" w:rsidP="00E80BE1">
      <w:pPr>
        <w:pStyle w:val="ListParagraph"/>
        <w:spacing w:before="120" w:after="120" w:line="360" w:lineRule="auto"/>
        <w:ind w:right="26"/>
        <w:jc w:val="center"/>
        <w:rPr>
          <w:rFonts w:ascii="Times New Roman" w:hAnsi="Times New Roman" w:cs="Times New Roman"/>
          <w:b/>
          <w:sz w:val="24"/>
          <w:szCs w:val="24"/>
        </w:rPr>
      </w:pPr>
      <w:r w:rsidRPr="00115860">
        <w:rPr>
          <w:rFonts w:ascii="Times New Roman" w:hAnsi="Times New Roman" w:cs="Times New Roman"/>
          <w:sz w:val="18"/>
          <w:szCs w:val="18"/>
        </w:rPr>
        <w:t xml:space="preserve">Figure 4.1: Use Case for </w:t>
      </w:r>
      <w:r w:rsidR="00C85FE0" w:rsidRPr="00115860">
        <w:rPr>
          <w:rFonts w:ascii="Times New Roman" w:hAnsi="Times New Roman" w:cs="Times New Roman"/>
          <w:sz w:val="18"/>
          <w:szCs w:val="18"/>
        </w:rPr>
        <w:t>Signup</w:t>
      </w:r>
    </w:p>
    <w:p w:rsidR="009C2746" w:rsidRPr="00115860" w:rsidRDefault="009C2746" w:rsidP="00945393">
      <w:pPr>
        <w:pStyle w:val="ListParagraph"/>
        <w:spacing w:before="120" w:after="120" w:line="360" w:lineRule="auto"/>
        <w:ind w:right="26"/>
        <w:jc w:val="both"/>
        <w:rPr>
          <w:rFonts w:ascii="Times New Roman" w:hAnsi="Times New Roman" w:cs="Times New Roman"/>
          <w:b/>
          <w:sz w:val="24"/>
          <w:szCs w:val="24"/>
        </w:rPr>
      </w:pPr>
    </w:p>
    <w:p w:rsidR="000B3996" w:rsidRPr="00115860" w:rsidRDefault="000B3996" w:rsidP="00945393">
      <w:pPr>
        <w:spacing w:before="120" w:after="120" w:line="360" w:lineRule="auto"/>
        <w:ind w:right="26"/>
        <w:contextualSpacing/>
        <w:jc w:val="both"/>
        <w:rPr>
          <w:rFonts w:ascii="Times New Roman" w:hAnsi="Times New Roman" w:cs="Times New Roman"/>
          <w:b/>
          <w:sz w:val="28"/>
          <w:szCs w:val="24"/>
        </w:rPr>
      </w:pPr>
      <w:r w:rsidRPr="00115860">
        <w:rPr>
          <w:rFonts w:ascii="Times New Roman" w:hAnsi="Times New Roman" w:cs="Times New Roman"/>
          <w:b/>
          <w:sz w:val="28"/>
          <w:szCs w:val="24"/>
        </w:rPr>
        <w:t xml:space="preserve"> Use case for </w:t>
      </w:r>
      <w:r w:rsidR="00C85FE0" w:rsidRPr="00115860">
        <w:rPr>
          <w:rFonts w:ascii="Times New Roman" w:hAnsi="Times New Roman" w:cs="Times New Roman"/>
          <w:b/>
          <w:sz w:val="28"/>
          <w:szCs w:val="24"/>
        </w:rPr>
        <w:t>Login</w:t>
      </w:r>
      <w:r w:rsidRPr="00115860">
        <w:rPr>
          <w:rFonts w:ascii="Times New Roman" w:hAnsi="Times New Roman" w:cs="Times New Roman"/>
          <w:b/>
          <w:sz w:val="28"/>
          <w:szCs w:val="24"/>
        </w:rPr>
        <w:t>:</w:t>
      </w:r>
    </w:p>
    <w:p w:rsidR="000B3996" w:rsidRPr="00115860" w:rsidRDefault="000B3996" w:rsidP="00945393">
      <w:pPr>
        <w:pStyle w:val="ListParagraph"/>
        <w:numPr>
          <w:ilvl w:val="0"/>
          <w:numId w:val="10"/>
        </w:numPr>
        <w:tabs>
          <w:tab w:val="left" w:pos="709"/>
        </w:tabs>
        <w:suppressAutoHyphens/>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User will </w:t>
      </w:r>
      <w:r w:rsidR="00C85FE0" w:rsidRPr="00115860">
        <w:rPr>
          <w:rFonts w:ascii="Times New Roman" w:hAnsi="Times New Roman" w:cs="Times New Roman"/>
          <w:sz w:val="24"/>
          <w:szCs w:val="24"/>
        </w:rPr>
        <w:t xml:space="preserve">login </w:t>
      </w:r>
      <w:r w:rsidRPr="00115860">
        <w:rPr>
          <w:rFonts w:ascii="Times New Roman" w:hAnsi="Times New Roman" w:cs="Times New Roman"/>
          <w:sz w:val="24"/>
          <w:szCs w:val="24"/>
        </w:rPr>
        <w:t xml:space="preserve">by supplying details like unique </w:t>
      </w:r>
      <w:r w:rsidR="00C85FE0" w:rsidRPr="00115860">
        <w:rPr>
          <w:rFonts w:ascii="Times New Roman" w:hAnsi="Times New Roman" w:cs="Times New Roman"/>
          <w:sz w:val="24"/>
          <w:szCs w:val="24"/>
        </w:rPr>
        <w:t>email id</w:t>
      </w:r>
      <w:r w:rsidR="000A1CD3" w:rsidRPr="00115860">
        <w:rPr>
          <w:rFonts w:ascii="Times New Roman" w:hAnsi="Times New Roman" w:cs="Times New Roman"/>
          <w:sz w:val="24"/>
          <w:szCs w:val="24"/>
        </w:rPr>
        <w:t xml:space="preserve"> and master password.</w:t>
      </w:r>
    </w:p>
    <w:p w:rsidR="000B3996" w:rsidRPr="00115860" w:rsidRDefault="000B3996" w:rsidP="00945393">
      <w:pPr>
        <w:pStyle w:val="ListParagraph"/>
        <w:numPr>
          <w:ilvl w:val="0"/>
          <w:numId w:val="10"/>
        </w:numPr>
        <w:tabs>
          <w:tab w:val="left" w:pos="709"/>
        </w:tabs>
        <w:suppressAutoHyphens/>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Server will exec</w:t>
      </w:r>
      <w:r w:rsidR="00C85FE0" w:rsidRPr="00115860">
        <w:rPr>
          <w:rFonts w:ascii="Times New Roman" w:hAnsi="Times New Roman" w:cs="Times New Roman"/>
          <w:sz w:val="24"/>
          <w:szCs w:val="24"/>
        </w:rPr>
        <w:t>ute the request and will send the appropriate message.</w:t>
      </w:r>
    </w:p>
    <w:p w:rsidR="000B3996" w:rsidRPr="00115860" w:rsidRDefault="00C85FE0" w:rsidP="00945393">
      <w:pPr>
        <w:pStyle w:val="ListParagraph"/>
        <w:spacing w:before="120" w:after="120" w:line="360" w:lineRule="auto"/>
        <w:ind w:left="360" w:right="26"/>
        <w:jc w:val="both"/>
        <w:rPr>
          <w:rFonts w:ascii="Times New Roman" w:hAnsi="Times New Roman" w:cs="Times New Roman"/>
          <w:sz w:val="24"/>
          <w:szCs w:val="24"/>
        </w:rPr>
      </w:pPr>
      <w:r w:rsidRPr="00115860">
        <w:rPr>
          <w:rFonts w:ascii="Times New Roman" w:hAnsi="Times New Roman" w:cs="Times New Roman"/>
          <w:noProof/>
          <w:sz w:val="24"/>
          <w:szCs w:val="24"/>
          <w:lang w:val="en-US" w:eastAsia="en-US" w:bidi="hi-IN"/>
        </w:rPr>
        <w:drawing>
          <wp:inline distT="0" distB="0" distL="0" distR="0">
            <wp:extent cx="5153025" cy="2447925"/>
            <wp:effectExtent l="19050" t="1905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53025" cy="2447925"/>
                    </a:xfrm>
                    <a:prstGeom prst="rect">
                      <a:avLst/>
                    </a:prstGeom>
                    <a:ln>
                      <a:solidFill>
                        <a:schemeClr val="tx1"/>
                      </a:solidFill>
                    </a:ln>
                  </pic:spPr>
                </pic:pic>
              </a:graphicData>
            </a:graphic>
          </wp:inline>
        </w:drawing>
      </w:r>
    </w:p>
    <w:p w:rsidR="00ED3263" w:rsidRPr="00115860" w:rsidRDefault="000B3996" w:rsidP="00E80BE1">
      <w:pPr>
        <w:pStyle w:val="ListParagraph"/>
        <w:spacing w:before="120" w:after="120" w:line="360" w:lineRule="auto"/>
        <w:ind w:right="26"/>
        <w:jc w:val="center"/>
        <w:rPr>
          <w:rFonts w:ascii="Times New Roman" w:hAnsi="Times New Roman" w:cs="Times New Roman"/>
          <w:b/>
          <w:sz w:val="24"/>
          <w:szCs w:val="24"/>
        </w:rPr>
      </w:pPr>
      <w:r w:rsidRPr="00115860">
        <w:rPr>
          <w:rFonts w:ascii="Times New Roman" w:hAnsi="Times New Roman" w:cs="Times New Roman"/>
          <w:sz w:val="18"/>
          <w:szCs w:val="18"/>
        </w:rPr>
        <w:t xml:space="preserve">Figure 4.2: Use Case </w:t>
      </w:r>
      <w:proofErr w:type="gramStart"/>
      <w:r w:rsidRPr="00115860">
        <w:rPr>
          <w:rFonts w:ascii="Times New Roman" w:hAnsi="Times New Roman" w:cs="Times New Roman"/>
          <w:sz w:val="18"/>
          <w:szCs w:val="18"/>
        </w:rPr>
        <w:t>For</w:t>
      </w:r>
      <w:proofErr w:type="gramEnd"/>
      <w:r w:rsidR="00E80BE1">
        <w:rPr>
          <w:rFonts w:ascii="Times New Roman" w:hAnsi="Times New Roman" w:cs="Times New Roman"/>
          <w:sz w:val="18"/>
          <w:szCs w:val="18"/>
        </w:rPr>
        <w:t xml:space="preserve"> </w:t>
      </w:r>
      <w:r w:rsidR="00C85FE0" w:rsidRPr="00115860">
        <w:rPr>
          <w:rFonts w:ascii="Times New Roman" w:hAnsi="Times New Roman" w:cs="Times New Roman"/>
          <w:sz w:val="18"/>
          <w:szCs w:val="18"/>
        </w:rPr>
        <w:t>Login</w:t>
      </w:r>
    </w:p>
    <w:p w:rsidR="009C2746" w:rsidRPr="00115860" w:rsidRDefault="00ED3263" w:rsidP="00945393">
      <w:pPr>
        <w:spacing w:before="120" w:after="120" w:line="360" w:lineRule="auto"/>
        <w:ind w:right="26"/>
        <w:contextualSpacing/>
        <w:jc w:val="both"/>
        <w:rPr>
          <w:rFonts w:ascii="Times New Roman" w:hAnsi="Times New Roman" w:cs="Times New Roman"/>
          <w:b/>
          <w:sz w:val="28"/>
          <w:szCs w:val="24"/>
        </w:rPr>
      </w:pPr>
      <w:r w:rsidRPr="00115860">
        <w:rPr>
          <w:rFonts w:ascii="Times New Roman" w:hAnsi="Times New Roman" w:cs="Times New Roman"/>
          <w:b/>
          <w:sz w:val="28"/>
          <w:szCs w:val="24"/>
        </w:rPr>
        <w:t xml:space="preserve">Use case for </w:t>
      </w:r>
      <w:r w:rsidR="0006426E" w:rsidRPr="00115860">
        <w:rPr>
          <w:rFonts w:ascii="Times New Roman" w:hAnsi="Times New Roman" w:cs="Times New Roman"/>
          <w:b/>
          <w:sz w:val="28"/>
          <w:szCs w:val="24"/>
        </w:rPr>
        <w:t>User Page:</w:t>
      </w:r>
    </w:p>
    <w:p w:rsidR="0006426E" w:rsidRPr="00115860" w:rsidRDefault="0006426E" w:rsidP="00945393">
      <w:pPr>
        <w:pStyle w:val="ListParagraph"/>
        <w:numPr>
          <w:ilvl w:val="0"/>
          <w:numId w:val="32"/>
        </w:numPr>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sz w:val="24"/>
          <w:szCs w:val="24"/>
        </w:rPr>
        <w:t>After the user logs in by supplying the correct user i</w:t>
      </w:r>
      <w:r w:rsidR="009C2291" w:rsidRPr="00115860">
        <w:rPr>
          <w:rFonts w:ascii="Times New Roman" w:hAnsi="Times New Roman" w:cs="Times New Roman"/>
          <w:sz w:val="24"/>
          <w:szCs w:val="24"/>
        </w:rPr>
        <w:t xml:space="preserve">d and password, he is directed </w:t>
      </w:r>
      <w:r w:rsidRPr="00115860">
        <w:rPr>
          <w:rFonts w:ascii="Times New Roman" w:hAnsi="Times New Roman" w:cs="Times New Roman"/>
          <w:sz w:val="24"/>
          <w:szCs w:val="24"/>
        </w:rPr>
        <w:t>to the user page.</w:t>
      </w:r>
    </w:p>
    <w:p w:rsidR="000B3996" w:rsidRPr="00115860" w:rsidRDefault="0006426E" w:rsidP="00945393">
      <w:pPr>
        <w:pStyle w:val="ListParagraph"/>
        <w:numPr>
          <w:ilvl w:val="0"/>
          <w:numId w:val="32"/>
        </w:numPr>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sz w:val="24"/>
          <w:szCs w:val="24"/>
        </w:rPr>
        <w:lastRenderedPageBreak/>
        <w:t xml:space="preserve">He is given options like home, password generator, security, change password, logout from </w:t>
      </w:r>
      <w:proofErr w:type="spellStart"/>
      <w:r w:rsidR="00702673" w:rsidRPr="00115860">
        <w:rPr>
          <w:rFonts w:ascii="Times New Roman" w:hAnsi="Times New Roman" w:cs="Times New Roman"/>
          <w:sz w:val="24"/>
          <w:szCs w:val="24"/>
        </w:rPr>
        <w:t>SafeHouse</w:t>
      </w:r>
      <w:proofErr w:type="spellEnd"/>
      <w:r w:rsidRPr="00115860">
        <w:rPr>
          <w:rFonts w:ascii="Times New Roman" w:hAnsi="Times New Roman" w:cs="Times New Roman"/>
          <w:sz w:val="24"/>
          <w:szCs w:val="24"/>
        </w:rPr>
        <w:t>, contact us.</w:t>
      </w:r>
    </w:p>
    <w:p w:rsidR="0006426E" w:rsidRPr="00115860" w:rsidRDefault="00ED3263" w:rsidP="00945393">
      <w:pPr>
        <w:pStyle w:val="ListParagraph"/>
        <w:spacing w:before="120" w:after="120" w:line="360" w:lineRule="auto"/>
        <w:ind w:left="360" w:right="26"/>
        <w:jc w:val="both"/>
        <w:rPr>
          <w:rFonts w:ascii="Times New Roman" w:hAnsi="Times New Roman" w:cs="Times New Roman"/>
        </w:rPr>
      </w:pPr>
      <w:r w:rsidRPr="00115860">
        <w:rPr>
          <w:rFonts w:ascii="Times New Roman" w:hAnsi="Times New Roman" w:cs="Times New Roman"/>
          <w:noProof/>
          <w:lang w:val="en-US" w:eastAsia="en-US" w:bidi="hi-IN"/>
        </w:rPr>
        <w:drawing>
          <wp:inline distT="0" distB="0" distL="0" distR="0">
            <wp:extent cx="5067300" cy="3288030"/>
            <wp:effectExtent l="19050" t="19050" r="19050"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n2.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7300" cy="3288030"/>
                    </a:xfrm>
                    <a:prstGeom prst="rect">
                      <a:avLst/>
                    </a:prstGeom>
                    <a:ln>
                      <a:solidFill>
                        <a:schemeClr val="tx1"/>
                      </a:solidFill>
                    </a:ln>
                  </pic:spPr>
                </pic:pic>
              </a:graphicData>
            </a:graphic>
          </wp:inline>
        </w:drawing>
      </w:r>
    </w:p>
    <w:p w:rsidR="00DB1D22" w:rsidRPr="00115860" w:rsidRDefault="00DB1D22" w:rsidP="00E80BE1">
      <w:pPr>
        <w:pStyle w:val="ListParagraph"/>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Figure 4.3: Use Case </w:t>
      </w:r>
      <w:proofErr w:type="gramStart"/>
      <w:r w:rsidRPr="00115860">
        <w:rPr>
          <w:rFonts w:ascii="Times New Roman" w:hAnsi="Times New Roman" w:cs="Times New Roman"/>
          <w:sz w:val="18"/>
          <w:szCs w:val="18"/>
        </w:rPr>
        <w:t>For</w:t>
      </w:r>
      <w:proofErr w:type="gramEnd"/>
      <w:r w:rsidRPr="00115860">
        <w:rPr>
          <w:rFonts w:ascii="Times New Roman" w:hAnsi="Times New Roman" w:cs="Times New Roman"/>
          <w:sz w:val="18"/>
          <w:szCs w:val="18"/>
        </w:rPr>
        <w:t xml:space="preserve"> User Page</w:t>
      </w:r>
    </w:p>
    <w:p w:rsidR="00ED3263" w:rsidRPr="00115860" w:rsidRDefault="00ED3263" w:rsidP="00945393">
      <w:pPr>
        <w:spacing w:before="120" w:after="120" w:line="360" w:lineRule="auto"/>
        <w:ind w:right="26"/>
        <w:contextualSpacing/>
        <w:jc w:val="both"/>
        <w:rPr>
          <w:rFonts w:ascii="Times New Roman" w:hAnsi="Times New Roman" w:cs="Times New Roman"/>
          <w:b/>
          <w:sz w:val="28"/>
          <w:szCs w:val="24"/>
        </w:rPr>
      </w:pPr>
      <w:r w:rsidRPr="00115860">
        <w:rPr>
          <w:rFonts w:ascii="Times New Roman" w:hAnsi="Times New Roman" w:cs="Times New Roman"/>
          <w:b/>
          <w:sz w:val="28"/>
          <w:szCs w:val="24"/>
        </w:rPr>
        <w:t xml:space="preserve">Use case for </w:t>
      </w:r>
      <w:r w:rsidR="002454A9" w:rsidRPr="00115860">
        <w:rPr>
          <w:rFonts w:ascii="Times New Roman" w:hAnsi="Times New Roman" w:cs="Times New Roman"/>
          <w:b/>
          <w:sz w:val="28"/>
          <w:szCs w:val="24"/>
        </w:rPr>
        <w:t>Home</w:t>
      </w:r>
      <w:r w:rsidRPr="00115860">
        <w:rPr>
          <w:rFonts w:ascii="Times New Roman" w:hAnsi="Times New Roman" w:cs="Times New Roman"/>
          <w:b/>
          <w:sz w:val="28"/>
          <w:szCs w:val="24"/>
        </w:rPr>
        <w:t xml:space="preserve"> Page:</w:t>
      </w:r>
    </w:p>
    <w:p w:rsidR="00ED3263" w:rsidRPr="00115860" w:rsidRDefault="00ED3263" w:rsidP="00945393">
      <w:pPr>
        <w:pStyle w:val="ListParagraph"/>
        <w:numPr>
          <w:ilvl w:val="0"/>
          <w:numId w:val="21"/>
        </w:numPr>
        <w:spacing w:before="120" w:after="120" w:line="360" w:lineRule="auto"/>
        <w:ind w:right="26"/>
        <w:jc w:val="both"/>
        <w:rPr>
          <w:rFonts w:ascii="Times New Roman" w:hAnsi="Times New Roman" w:cs="Times New Roman"/>
        </w:rPr>
      </w:pPr>
      <w:r w:rsidRPr="00115860">
        <w:rPr>
          <w:rFonts w:ascii="Times New Roman" w:hAnsi="Times New Roman" w:cs="Times New Roman"/>
          <w:sz w:val="24"/>
          <w:szCs w:val="24"/>
        </w:rPr>
        <w:t xml:space="preserve">Home page has the options like retrieve password, add password, update password, delete password and login from </w:t>
      </w:r>
      <w:proofErr w:type="spellStart"/>
      <w:r w:rsidRPr="00115860">
        <w:rPr>
          <w:rFonts w:ascii="Times New Roman" w:hAnsi="Times New Roman" w:cs="Times New Roman"/>
          <w:sz w:val="24"/>
          <w:szCs w:val="24"/>
        </w:rPr>
        <w:t>safehouse</w:t>
      </w:r>
      <w:proofErr w:type="spellEnd"/>
      <w:r w:rsidRPr="00115860">
        <w:rPr>
          <w:rFonts w:ascii="Times New Roman" w:hAnsi="Times New Roman" w:cs="Times New Roman"/>
          <w:sz w:val="24"/>
          <w:szCs w:val="24"/>
        </w:rPr>
        <w:t>.</w:t>
      </w:r>
    </w:p>
    <w:p w:rsidR="00ED3263" w:rsidRPr="00115860" w:rsidRDefault="00ED3263" w:rsidP="00945393">
      <w:pPr>
        <w:pStyle w:val="ListParagraph"/>
        <w:spacing w:before="120" w:after="120" w:line="360" w:lineRule="auto"/>
        <w:ind w:left="360" w:right="26"/>
        <w:jc w:val="both"/>
        <w:rPr>
          <w:rFonts w:ascii="Times New Roman" w:hAnsi="Times New Roman" w:cs="Times New Roman"/>
        </w:rPr>
      </w:pPr>
      <w:r w:rsidRPr="00115860">
        <w:rPr>
          <w:rFonts w:ascii="Times New Roman" w:hAnsi="Times New Roman" w:cs="Times New Roman"/>
          <w:noProof/>
          <w:lang w:val="en-US" w:eastAsia="en-US" w:bidi="hi-IN"/>
        </w:rPr>
        <w:lastRenderedPageBreak/>
        <w:drawing>
          <wp:inline distT="0" distB="0" distL="0" distR="0">
            <wp:extent cx="5019675" cy="5057775"/>
            <wp:effectExtent l="19050" t="1905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9675" cy="5057775"/>
                    </a:xfrm>
                    <a:prstGeom prst="rect">
                      <a:avLst/>
                    </a:prstGeom>
                    <a:ln>
                      <a:solidFill>
                        <a:schemeClr val="tx1"/>
                      </a:solidFill>
                    </a:ln>
                  </pic:spPr>
                </pic:pic>
              </a:graphicData>
            </a:graphic>
          </wp:inline>
        </w:drawing>
      </w:r>
    </w:p>
    <w:p w:rsidR="002454A9" w:rsidRPr="00115860" w:rsidRDefault="002454A9" w:rsidP="00E80BE1">
      <w:pPr>
        <w:pStyle w:val="ListParagraph"/>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Figure 4.4: Use Case </w:t>
      </w:r>
      <w:proofErr w:type="gramStart"/>
      <w:r w:rsidRPr="00115860">
        <w:rPr>
          <w:rFonts w:ascii="Times New Roman" w:hAnsi="Times New Roman" w:cs="Times New Roman"/>
          <w:sz w:val="18"/>
          <w:szCs w:val="18"/>
        </w:rPr>
        <w:t>For</w:t>
      </w:r>
      <w:proofErr w:type="gramEnd"/>
      <w:r w:rsidRPr="00115860">
        <w:rPr>
          <w:rFonts w:ascii="Times New Roman" w:hAnsi="Times New Roman" w:cs="Times New Roman"/>
          <w:sz w:val="18"/>
          <w:szCs w:val="18"/>
        </w:rPr>
        <w:t xml:space="preserve"> Home</w:t>
      </w:r>
    </w:p>
    <w:p w:rsidR="002454A9" w:rsidRPr="00115860" w:rsidRDefault="002454A9" w:rsidP="00945393">
      <w:pPr>
        <w:pStyle w:val="ListParagraph"/>
        <w:spacing w:before="120" w:after="120" w:line="360" w:lineRule="auto"/>
        <w:ind w:right="26"/>
        <w:jc w:val="both"/>
        <w:rPr>
          <w:rFonts w:ascii="Times New Roman" w:hAnsi="Times New Roman" w:cs="Times New Roman"/>
        </w:rPr>
      </w:pPr>
    </w:p>
    <w:p w:rsidR="000B3996" w:rsidRPr="00115860" w:rsidRDefault="000B3996" w:rsidP="00945393">
      <w:pPr>
        <w:spacing w:before="120" w:after="120" w:line="360" w:lineRule="auto"/>
        <w:ind w:right="26"/>
        <w:jc w:val="both"/>
        <w:rPr>
          <w:rFonts w:ascii="Times New Roman" w:hAnsi="Times New Roman" w:cs="Times New Roman"/>
          <w:b/>
          <w:sz w:val="32"/>
          <w:szCs w:val="24"/>
        </w:rPr>
      </w:pPr>
      <w:r w:rsidRPr="00115860">
        <w:rPr>
          <w:rFonts w:ascii="Times New Roman" w:hAnsi="Times New Roman" w:cs="Times New Roman"/>
          <w:b/>
          <w:sz w:val="32"/>
          <w:szCs w:val="24"/>
        </w:rPr>
        <w:t>4.4 Data Flow Diagram (</w:t>
      </w:r>
      <w:r w:rsidR="00686B51" w:rsidRPr="00115860">
        <w:rPr>
          <w:rFonts w:ascii="Times New Roman" w:hAnsi="Times New Roman" w:cs="Times New Roman"/>
          <w:b/>
          <w:sz w:val="32"/>
          <w:szCs w:val="24"/>
        </w:rPr>
        <w:t>DFD</w:t>
      </w:r>
      <w:r w:rsidRPr="00115860">
        <w:rPr>
          <w:rFonts w:ascii="Times New Roman" w:hAnsi="Times New Roman" w:cs="Times New Roman"/>
          <w:b/>
          <w:sz w:val="32"/>
          <w:szCs w:val="24"/>
        </w:rPr>
        <w:t>)</w:t>
      </w:r>
    </w:p>
    <w:p w:rsidR="00240753" w:rsidRPr="00115860" w:rsidRDefault="00240753" w:rsidP="00945393">
      <w:pPr>
        <w:spacing w:before="120" w:after="120" w:line="360" w:lineRule="auto"/>
        <w:ind w:right="26"/>
        <w:jc w:val="both"/>
        <w:rPr>
          <w:rFonts w:ascii="Times New Roman" w:hAnsi="Times New Roman" w:cs="Times New Roman"/>
          <w:sz w:val="24"/>
        </w:rPr>
      </w:pPr>
      <w:r w:rsidRPr="00115860">
        <w:rPr>
          <w:rFonts w:ascii="Times New Roman" w:hAnsi="Times New Roman" w:cs="Times New Roman"/>
          <w:sz w:val="24"/>
          <w:szCs w:val="24"/>
        </w:rPr>
        <w:t xml:space="preserve">The </w:t>
      </w:r>
      <w:r w:rsidR="00686B51" w:rsidRPr="00115860">
        <w:rPr>
          <w:rFonts w:ascii="Times New Roman" w:hAnsi="Times New Roman" w:cs="Times New Roman"/>
          <w:sz w:val="24"/>
          <w:szCs w:val="24"/>
        </w:rPr>
        <w:t>DFD</w:t>
      </w:r>
      <w:r w:rsidRPr="00115860">
        <w:rPr>
          <w:rFonts w:ascii="Times New Roman" w:hAnsi="Times New Roman" w:cs="Times New Roman"/>
          <w:sz w:val="24"/>
          <w:szCs w:val="24"/>
        </w:rPr>
        <w:t xml:space="preserve"> was first developed by Larry Constantine as a way of expressing system requirements sy</w:t>
      </w:r>
      <w:r w:rsidR="00FF24AB" w:rsidRPr="00115860">
        <w:rPr>
          <w:rFonts w:ascii="Times New Roman" w:hAnsi="Times New Roman" w:cs="Times New Roman"/>
          <w:sz w:val="24"/>
          <w:szCs w:val="24"/>
        </w:rPr>
        <w:t>s</w:t>
      </w:r>
      <w:r w:rsidRPr="00115860">
        <w:rPr>
          <w:rFonts w:ascii="Times New Roman" w:hAnsi="Times New Roman" w:cs="Times New Roman"/>
          <w:sz w:val="24"/>
          <w:szCs w:val="24"/>
        </w:rPr>
        <w:t xml:space="preserve">tem requirements and depicting the information </w:t>
      </w:r>
      <w:proofErr w:type="spellStart"/>
      <w:r w:rsidRPr="00115860">
        <w:rPr>
          <w:rFonts w:ascii="Times New Roman" w:hAnsi="Times New Roman" w:cs="Times New Roman"/>
          <w:sz w:val="24"/>
          <w:szCs w:val="24"/>
        </w:rPr>
        <w:t>flow.A</w:t>
      </w:r>
      <w:proofErr w:type="spellEnd"/>
      <w:r w:rsidRPr="00115860">
        <w:rPr>
          <w:rFonts w:ascii="Times New Roman" w:hAnsi="Times New Roman" w:cs="Times New Roman"/>
          <w:sz w:val="24"/>
          <w:szCs w:val="24"/>
        </w:rPr>
        <w:t xml:space="preserve"> </w:t>
      </w:r>
      <w:r w:rsidR="00686B51" w:rsidRPr="00115860">
        <w:rPr>
          <w:rFonts w:ascii="Times New Roman" w:hAnsi="Times New Roman" w:cs="Times New Roman"/>
          <w:sz w:val="24"/>
          <w:szCs w:val="24"/>
        </w:rPr>
        <w:t>DFD</w:t>
      </w:r>
      <w:r w:rsidRPr="00115860">
        <w:rPr>
          <w:rFonts w:ascii="Times New Roman" w:hAnsi="Times New Roman" w:cs="Times New Roman"/>
          <w:sz w:val="24"/>
          <w:szCs w:val="24"/>
        </w:rPr>
        <w:t xml:space="preserve"> also known as a ‘BUBBLE CHART’ has the purpose of clarifying sy</w:t>
      </w:r>
      <w:r w:rsidR="00FF24AB" w:rsidRPr="00115860">
        <w:rPr>
          <w:rFonts w:ascii="Times New Roman" w:hAnsi="Times New Roman" w:cs="Times New Roman"/>
          <w:sz w:val="24"/>
          <w:szCs w:val="24"/>
        </w:rPr>
        <w:t>s</w:t>
      </w:r>
      <w:r w:rsidRPr="00115860">
        <w:rPr>
          <w:rFonts w:ascii="Times New Roman" w:hAnsi="Times New Roman" w:cs="Times New Roman"/>
          <w:sz w:val="24"/>
          <w:szCs w:val="24"/>
        </w:rPr>
        <w:t>tem requirements and identifying major transformation that will become programs in system design.</w:t>
      </w:r>
    </w:p>
    <w:p w:rsidR="00240753" w:rsidRPr="00115860" w:rsidRDefault="00686B51" w:rsidP="00945393">
      <w:pPr>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b/>
          <w:sz w:val="24"/>
          <w:szCs w:val="24"/>
        </w:rPr>
        <w:t>DFD</w:t>
      </w:r>
      <w:r w:rsidR="00240753" w:rsidRPr="00115860">
        <w:rPr>
          <w:rFonts w:ascii="Times New Roman" w:hAnsi="Times New Roman" w:cs="Times New Roman"/>
          <w:b/>
          <w:sz w:val="24"/>
          <w:szCs w:val="24"/>
        </w:rPr>
        <w:t xml:space="preserve"> symbols:</w:t>
      </w:r>
      <w:r w:rsidR="00E80BE1">
        <w:rPr>
          <w:rFonts w:ascii="Times New Roman" w:hAnsi="Times New Roman" w:cs="Times New Roman"/>
          <w:b/>
          <w:sz w:val="24"/>
          <w:szCs w:val="24"/>
        </w:rPr>
        <w:t xml:space="preserve"> </w:t>
      </w:r>
      <w:r w:rsidR="00240753" w:rsidRPr="00115860">
        <w:rPr>
          <w:rFonts w:ascii="Times New Roman" w:hAnsi="Times New Roman" w:cs="Times New Roman"/>
          <w:sz w:val="24"/>
          <w:szCs w:val="24"/>
        </w:rPr>
        <w:t xml:space="preserve">In the </w:t>
      </w:r>
      <w:r w:rsidRPr="00115860">
        <w:rPr>
          <w:rFonts w:ascii="Times New Roman" w:hAnsi="Times New Roman" w:cs="Times New Roman"/>
          <w:sz w:val="24"/>
          <w:szCs w:val="24"/>
        </w:rPr>
        <w:t>DFD</w:t>
      </w:r>
      <w:r w:rsidR="00240753" w:rsidRPr="00115860">
        <w:rPr>
          <w:rFonts w:ascii="Times New Roman" w:hAnsi="Times New Roman" w:cs="Times New Roman"/>
          <w:sz w:val="24"/>
          <w:szCs w:val="24"/>
        </w:rPr>
        <w:t xml:space="preserve"> there are four symbol</w:t>
      </w:r>
      <w:r w:rsidR="00E80BE1">
        <w:rPr>
          <w:rFonts w:ascii="Times New Roman" w:hAnsi="Times New Roman" w:cs="Times New Roman"/>
          <w:sz w:val="24"/>
          <w:szCs w:val="24"/>
        </w:rPr>
        <w:t>s</w:t>
      </w:r>
      <w:r w:rsidR="00240753" w:rsidRPr="00115860">
        <w:rPr>
          <w:rFonts w:ascii="Times New Roman" w:hAnsi="Times New Roman" w:cs="Times New Roman"/>
          <w:sz w:val="24"/>
          <w:szCs w:val="24"/>
        </w:rPr>
        <w:t xml:space="preserve"> as described below:</w:t>
      </w:r>
    </w:p>
    <w:p w:rsidR="00240753" w:rsidRPr="00115860" w:rsidRDefault="00240753"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1.</w:t>
      </w:r>
      <w:r w:rsidR="00E80BE1">
        <w:rPr>
          <w:rFonts w:ascii="Times New Roman" w:hAnsi="Times New Roman" w:cs="Times New Roman"/>
          <w:sz w:val="24"/>
          <w:szCs w:val="24"/>
        </w:rPr>
        <w:t xml:space="preserve"> </w:t>
      </w:r>
      <w:r w:rsidRPr="00115860">
        <w:rPr>
          <w:rFonts w:ascii="Times New Roman" w:hAnsi="Times New Roman" w:cs="Times New Roman"/>
          <w:sz w:val="24"/>
          <w:szCs w:val="24"/>
        </w:rPr>
        <w:t>A square defines a source or destination of the system data:</w:t>
      </w:r>
    </w:p>
    <w:p w:rsidR="00240753" w:rsidRPr="00115860" w:rsidRDefault="00611B94" w:rsidP="00945393">
      <w:pPr>
        <w:spacing w:before="120" w:after="120" w:line="360" w:lineRule="auto"/>
        <w:ind w:right="26"/>
        <w:jc w:val="both"/>
        <w:rPr>
          <w:rFonts w:ascii="Times New Roman" w:hAnsi="Times New Roman" w:cs="Times New Roman"/>
          <w:sz w:val="24"/>
          <w:szCs w:val="24"/>
        </w:rPr>
      </w:pPr>
      <w:r w:rsidRPr="00611B94">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1034" type="#_x0000_t202" style="position:absolute;left:0;text-align:left;margin-left:0;margin-top:.5pt;width:64.55pt;height:38.75pt;z-index:251666432;mso-position-horizontal:center;mso-width-relative:margin;mso-height-relative:margin">
            <v:textbox style="mso-next-textbox:#_x0000_s1034">
              <w:txbxContent>
                <w:p w:rsidR="00356FD2" w:rsidRDefault="00356FD2" w:rsidP="00240753">
                  <w:pPr>
                    <w:jc w:val="center"/>
                  </w:pPr>
                  <w:r>
                    <w:t>I/O</w:t>
                  </w:r>
                </w:p>
              </w:txbxContent>
            </v:textbox>
          </v:shape>
        </w:pict>
      </w:r>
      <w:r w:rsidR="00240753" w:rsidRPr="00115860">
        <w:rPr>
          <w:rFonts w:ascii="Times New Roman" w:hAnsi="Times New Roman" w:cs="Times New Roman"/>
          <w:sz w:val="24"/>
          <w:szCs w:val="24"/>
        </w:rPr>
        <w:tab/>
      </w:r>
      <w:r w:rsidR="00240753" w:rsidRPr="00115860">
        <w:rPr>
          <w:rFonts w:ascii="Times New Roman" w:hAnsi="Times New Roman" w:cs="Times New Roman"/>
          <w:sz w:val="24"/>
          <w:szCs w:val="24"/>
        </w:rPr>
        <w:tab/>
      </w:r>
      <w:r w:rsidR="00240753" w:rsidRPr="00115860">
        <w:rPr>
          <w:rFonts w:ascii="Times New Roman" w:hAnsi="Times New Roman" w:cs="Times New Roman"/>
          <w:sz w:val="24"/>
          <w:szCs w:val="24"/>
        </w:rPr>
        <w:tab/>
      </w:r>
    </w:p>
    <w:p w:rsidR="00240753" w:rsidRPr="00115860" w:rsidRDefault="00240753" w:rsidP="00945393">
      <w:pPr>
        <w:tabs>
          <w:tab w:val="left" w:pos="5325"/>
        </w:tabs>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ab/>
      </w:r>
    </w:p>
    <w:p w:rsidR="00E80BE1" w:rsidRDefault="00E80BE1" w:rsidP="00945393">
      <w:pPr>
        <w:tabs>
          <w:tab w:val="left" w:pos="5325"/>
        </w:tabs>
        <w:spacing w:before="120" w:after="120" w:line="360" w:lineRule="auto"/>
        <w:ind w:right="26"/>
        <w:jc w:val="both"/>
        <w:rPr>
          <w:rFonts w:ascii="Times New Roman" w:hAnsi="Times New Roman" w:cs="Times New Roman"/>
          <w:sz w:val="24"/>
          <w:szCs w:val="24"/>
        </w:rPr>
      </w:pPr>
    </w:p>
    <w:p w:rsidR="00137A29" w:rsidRPr="00115860" w:rsidRDefault="00240753" w:rsidP="00945393">
      <w:pPr>
        <w:tabs>
          <w:tab w:val="left" w:pos="5325"/>
        </w:tabs>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lastRenderedPageBreak/>
        <w:t>2.</w:t>
      </w:r>
      <w:r w:rsidR="00E80BE1">
        <w:rPr>
          <w:rFonts w:ascii="Times New Roman" w:hAnsi="Times New Roman" w:cs="Times New Roman"/>
          <w:sz w:val="24"/>
          <w:szCs w:val="24"/>
        </w:rPr>
        <w:t xml:space="preserve"> </w:t>
      </w:r>
      <w:r w:rsidRPr="00115860">
        <w:rPr>
          <w:rFonts w:ascii="Times New Roman" w:hAnsi="Times New Roman" w:cs="Times New Roman"/>
          <w:sz w:val="24"/>
          <w:szCs w:val="24"/>
        </w:rPr>
        <w:t>An arrow identifies data flow-data in motion:</w:t>
      </w:r>
    </w:p>
    <w:p w:rsidR="00240753" w:rsidRPr="00115860" w:rsidRDefault="00611B94" w:rsidP="00945393">
      <w:pPr>
        <w:tabs>
          <w:tab w:val="left" w:pos="5325"/>
        </w:tabs>
        <w:spacing w:before="120" w:after="120" w:line="360" w:lineRule="auto"/>
        <w:ind w:right="26"/>
        <w:jc w:val="both"/>
        <w:rPr>
          <w:rFonts w:ascii="Times New Roman" w:hAnsi="Times New Roman" w:cs="Times New Roman"/>
          <w:sz w:val="24"/>
          <w:szCs w:val="24"/>
        </w:rPr>
      </w:pPr>
      <w:r>
        <w:rPr>
          <w:rFonts w:ascii="Times New Roman" w:hAnsi="Times New Roman" w:cs="Times New Roman"/>
          <w:noProof/>
          <w:sz w:val="24"/>
          <w:szCs w:val="24"/>
          <w:lang w:val="en-US"/>
        </w:rPr>
        <w:pict>
          <v:shapetype id="_x0000_t32" coordsize="21600,21600" o:spt="32" o:oned="t" path="m,l21600,21600e" filled="f">
            <v:path arrowok="t" fillok="f" o:connecttype="none"/>
            <o:lock v:ext="edit" shapetype="t"/>
          </v:shapetype>
          <v:shape id="_x0000_s1035" type="#_x0000_t32" style="position:absolute;left:0;text-align:left;margin-left:136.55pt;margin-top:17.05pt;width:115.45pt;height:0;z-index:251667456" o:connectortype="elbow" adj="-39018,-1,-39018">
            <v:stroke endarrow="block"/>
          </v:shape>
        </w:pict>
      </w:r>
      <w:r w:rsidR="00240753" w:rsidRPr="00115860">
        <w:rPr>
          <w:rFonts w:ascii="Times New Roman" w:hAnsi="Times New Roman" w:cs="Times New Roman"/>
          <w:sz w:val="24"/>
          <w:szCs w:val="24"/>
        </w:rPr>
        <w:tab/>
      </w:r>
    </w:p>
    <w:p w:rsidR="00240753" w:rsidRPr="00115860" w:rsidRDefault="00240753" w:rsidP="00945393">
      <w:pPr>
        <w:tabs>
          <w:tab w:val="left" w:pos="5325"/>
        </w:tabs>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It is a pipeline through which information flows.</w:t>
      </w:r>
    </w:p>
    <w:p w:rsidR="00240753" w:rsidRPr="00115860" w:rsidRDefault="00240753" w:rsidP="00945393">
      <w:pPr>
        <w:tabs>
          <w:tab w:val="left" w:pos="5325"/>
        </w:tabs>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3.</w:t>
      </w:r>
      <w:r w:rsidR="00FF24AB" w:rsidRPr="00115860">
        <w:rPr>
          <w:rFonts w:ascii="Times New Roman" w:hAnsi="Times New Roman" w:cs="Times New Roman"/>
          <w:sz w:val="24"/>
          <w:szCs w:val="24"/>
        </w:rPr>
        <w:t xml:space="preserve"> A square with round edges</w:t>
      </w:r>
      <w:r w:rsidRPr="00115860">
        <w:rPr>
          <w:rFonts w:ascii="Times New Roman" w:hAnsi="Times New Roman" w:cs="Times New Roman"/>
          <w:sz w:val="24"/>
          <w:szCs w:val="24"/>
        </w:rPr>
        <w:t>:</w:t>
      </w:r>
      <w:r w:rsidR="00611B94">
        <w:rPr>
          <w:rFonts w:ascii="Times New Roman" w:hAnsi="Times New Roman" w:cs="Times New Roman"/>
          <w:noProof/>
          <w:sz w:val="24"/>
          <w:szCs w:val="24"/>
          <w:lang w:val="en-US"/>
        </w:rPr>
        <w:pict>
          <v:roundrect id="_x0000_s1036" style="position:absolute;left:0;text-align:left;margin-left:173.9pt;margin-top:23.05pt;width:1in;height:32.6pt;z-index:251668480;mso-position-horizontal-relative:text;mso-position-vertical-relative:text" arcsize="10923f"/>
        </w:pict>
      </w:r>
    </w:p>
    <w:p w:rsidR="00240753" w:rsidRPr="00115860" w:rsidRDefault="00240753" w:rsidP="00945393">
      <w:pPr>
        <w:tabs>
          <w:tab w:val="left" w:pos="5325"/>
        </w:tabs>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ab/>
      </w:r>
    </w:p>
    <w:p w:rsidR="00137A29" w:rsidRPr="00115860" w:rsidRDefault="00240753" w:rsidP="00945393">
      <w:pPr>
        <w:tabs>
          <w:tab w:val="left" w:pos="5325"/>
        </w:tabs>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It represents a process.</w:t>
      </w:r>
    </w:p>
    <w:p w:rsidR="00E80BE1" w:rsidRDefault="00E80BE1" w:rsidP="00945393">
      <w:pPr>
        <w:tabs>
          <w:tab w:val="left" w:pos="5325"/>
        </w:tabs>
        <w:spacing w:before="120" w:after="120" w:line="360" w:lineRule="auto"/>
        <w:ind w:right="26"/>
        <w:jc w:val="both"/>
        <w:rPr>
          <w:rFonts w:ascii="Times New Roman" w:hAnsi="Times New Roman" w:cs="Times New Roman"/>
          <w:b/>
          <w:sz w:val="28"/>
          <w:szCs w:val="28"/>
        </w:rPr>
      </w:pPr>
    </w:p>
    <w:p w:rsidR="000B3996" w:rsidRPr="00115860" w:rsidRDefault="000B3996" w:rsidP="00945393">
      <w:pPr>
        <w:tabs>
          <w:tab w:val="left" w:pos="5325"/>
        </w:tabs>
        <w:spacing w:before="120" w:after="120" w:line="360" w:lineRule="auto"/>
        <w:ind w:right="26"/>
        <w:jc w:val="both"/>
        <w:rPr>
          <w:rFonts w:ascii="Times New Roman" w:hAnsi="Times New Roman" w:cs="Times New Roman"/>
          <w:b/>
          <w:sz w:val="28"/>
          <w:szCs w:val="28"/>
        </w:rPr>
      </w:pPr>
      <w:r w:rsidRPr="00115860">
        <w:rPr>
          <w:rFonts w:ascii="Times New Roman" w:hAnsi="Times New Roman" w:cs="Times New Roman"/>
          <w:b/>
          <w:sz w:val="28"/>
          <w:szCs w:val="28"/>
        </w:rPr>
        <w:t xml:space="preserve">Level 0 </w:t>
      </w:r>
      <w:r w:rsidR="00686B51" w:rsidRPr="00115860">
        <w:rPr>
          <w:rFonts w:ascii="Times New Roman" w:hAnsi="Times New Roman" w:cs="Times New Roman"/>
          <w:b/>
          <w:sz w:val="28"/>
          <w:szCs w:val="28"/>
        </w:rPr>
        <w:t>DFD</w:t>
      </w:r>
    </w:p>
    <w:p w:rsidR="000A769C" w:rsidRPr="00115860" w:rsidRDefault="000A769C" w:rsidP="00945393">
      <w:pPr>
        <w:pStyle w:val="ListParagraph"/>
        <w:numPr>
          <w:ilvl w:val="0"/>
          <w:numId w:val="21"/>
        </w:numPr>
        <w:tabs>
          <w:tab w:val="left" w:pos="5325"/>
        </w:tabs>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This data flow diagram represents the flow of data at the time of sign up</w:t>
      </w:r>
    </w:p>
    <w:p w:rsidR="00686B51" w:rsidRPr="00115860" w:rsidRDefault="00686B51" w:rsidP="00945393">
      <w:pPr>
        <w:pStyle w:val="ListParagraph"/>
        <w:tabs>
          <w:tab w:val="left" w:pos="5325"/>
        </w:tabs>
        <w:spacing w:before="120" w:after="120" w:line="360" w:lineRule="auto"/>
        <w:ind w:right="26"/>
        <w:jc w:val="both"/>
        <w:rPr>
          <w:rFonts w:ascii="Times New Roman" w:hAnsi="Times New Roman" w:cs="Times New Roman"/>
          <w:sz w:val="24"/>
          <w:szCs w:val="24"/>
        </w:rPr>
      </w:pPr>
    </w:p>
    <w:p w:rsidR="000A769C" w:rsidRPr="00115860" w:rsidRDefault="000A769C" w:rsidP="00945393">
      <w:pPr>
        <w:pStyle w:val="ListParagraph"/>
        <w:tabs>
          <w:tab w:val="left" w:pos="5325"/>
        </w:tabs>
        <w:spacing w:before="120" w:after="120" w:line="360" w:lineRule="auto"/>
        <w:ind w:left="360" w:right="26"/>
        <w:jc w:val="both"/>
        <w:rPr>
          <w:rFonts w:ascii="Times New Roman" w:hAnsi="Times New Roman" w:cs="Times New Roman"/>
          <w:sz w:val="24"/>
          <w:szCs w:val="24"/>
        </w:rPr>
      </w:pPr>
      <w:r w:rsidRPr="00115860">
        <w:rPr>
          <w:rFonts w:ascii="Times New Roman" w:hAnsi="Times New Roman" w:cs="Times New Roman"/>
          <w:noProof/>
          <w:sz w:val="24"/>
          <w:szCs w:val="24"/>
          <w:lang w:val="en-US" w:eastAsia="en-US" w:bidi="hi-IN"/>
        </w:rPr>
        <w:drawing>
          <wp:inline distT="0" distB="0" distL="0" distR="0">
            <wp:extent cx="5133975" cy="3867150"/>
            <wp:effectExtent l="19050" t="1905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fd level0.JP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3975" cy="3867150"/>
                    </a:xfrm>
                    <a:prstGeom prst="rect">
                      <a:avLst/>
                    </a:prstGeom>
                    <a:ln>
                      <a:solidFill>
                        <a:schemeClr val="tx1"/>
                      </a:solidFill>
                    </a:ln>
                  </pic:spPr>
                </pic:pic>
              </a:graphicData>
            </a:graphic>
          </wp:inline>
        </w:drawing>
      </w:r>
    </w:p>
    <w:p w:rsidR="005F6E6A" w:rsidRPr="00115860" w:rsidRDefault="000A769C" w:rsidP="00E80BE1">
      <w:pPr>
        <w:pStyle w:val="ListParagraph"/>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Figure 4.5</w:t>
      </w:r>
      <w:r w:rsidR="00686B51" w:rsidRPr="00115860">
        <w:rPr>
          <w:rFonts w:ascii="Times New Roman" w:hAnsi="Times New Roman" w:cs="Times New Roman"/>
          <w:sz w:val="18"/>
          <w:szCs w:val="18"/>
        </w:rPr>
        <w:t xml:space="preserve"> Level 0 DFD</w:t>
      </w:r>
      <w:r w:rsidRPr="00115860">
        <w:rPr>
          <w:rFonts w:ascii="Times New Roman" w:hAnsi="Times New Roman" w:cs="Times New Roman"/>
          <w:sz w:val="18"/>
          <w:szCs w:val="18"/>
        </w:rPr>
        <w:t xml:space="preserve"> for sign up</w:t>
      </w:r>
    </w:p>
    <w:p w:rsidR="0067041B" w:rsidRPr="00115860" w:rsidRDefault="0067041B" w:rsidP="00945393">
      <w:pPr>
        <w:pStyle w:val="ListParagraph"/>
        <w:spacing w:before="120" w:after="120" w:line="360" w:lineRule="auto"/>
        <w:ind w:right="26"/>
        <w:jc w:val="both"/>
        <w:rPr>
          <w:rFonts w:ascii="Times New Roman" w:hAnsi="Times New Roman" w:cs="Times New Roman"/>
          <w:sz w:val="18"/>
          <w:szCs w:val="18"/>
        </w:rPr>
      </w:pPr>
    </w:p>
    <w:p w:rsidR="0067041B" w:rsidRPr="00115860" w:rsidRDefault="0067041B" w:rsidP="00945393">
      <w:pPr>
        <w:pStyle w:val="ListParagraph"/>
        <w:spacing w:before="120" w:after="120" w:line="360" w:lineRule="auto"/>
        <w:ind w:right="26"/>
        <w:jc w:val="both"/>
        <w:rPr>
          <w:rFonts w:ascii="Times New Roman" w:hAnsi="Times New Roman" w:cs="Times New Roman"/>
          <w:sz w:val="18"/>
          <w:szCs w:val="18"/>
        </w:rPr>
      </w:pPr>
    </w:p>
    <w:p w:rsidR="0067041B" w:rsidRPr="00115860" w:rsidRDefault="0067041B" w:rsidP="00945393">
      <w:pPr>
        <w:pStyle w:val="ListParagraph"/>
        <w:spacing w:before="120" w:after="120" w:line="360" w:lineRule="auto"/>
        <w:ind w:right="26"/>
        <w:jc w:val="both"/>
        <w:rPr>
          <w:rFonts w:ascii="Times New Roman" w:hAnsi="Times New Roman" w:cs="Times New Roman"/>
          <w:sz w:val="18"/>
          <w:szCs w:val="18"/>
        </w:rPr>
      </w:pPr>
    </w:p>
    <w:p w:rsidR="00CA3A1A" w:rsidRPr="00115860" w:rsidRDefault="00CA3A1A" w:rsidP="00945393">
      <w:pPr>
        <w:pStyle w:val="ListParagraph"/>
        <w:spacing w:before="120" w:after="120" w:line="360" w:lineRule="auto"/>
        <w:ind w:right="26"/>
        <w:jc w:val="both"/>
        <w:rPr>
          <w:rFonts w:ascii="Times New Roman" w:hAnsi="Times New Roman" w:cs="Times New Roman"/>
          <w:sz w:val="18"/>
          <w:szCs w:val="18"/>
        </w:rPr>
      </w:pPr>
    </w:p>
    <w:p w:rsidR="00CA3A1A" w:rsidRPr="00115860" w:rsidRDefault="00CA3A1A" w:rsidP="00945393">
      <w:pPr>
        <w:pStyle w:val="ListParagraph"/>
        <w:spacing w:before="120" w:after="120" w:line="360" w:lineRule="auto"/>
        <w:ind w:right="26"/>
        <w:jc w:val="both"/>
        <w:rPr>
          <w:rFonts w:ascii="Times New Roman" w:hAnsi="Times New Roman" w:cs="Times New Roman"/>
          <w:sz w:val="18"/>
          <w:szCs w:val="18"/>
        </w:rPr>
      </w:pPr>
    </w:p>
    <w:p w:rsidR="00E80BE1" w:rsidRDefault="00E80BE1" w:rsidP="00E80BE1">
      <w:pPr>
        <w:pStyle w:val="ListParagraph"/>
        <w:tabs>
          <w:tab w:val="left" w:pos="5325"/>
        </w:tabs>
        <w:spacing w:before="120" w:after="120" w:line="360" w:lineRule="auto"/>
        <w:ind w:right="26"/>
        <w:jc w:val="both"/>
        <w:rPr>
          <w:rFonts w:ascii="Times New Roman" w:hAnsi="Times New Roman" w:cs="Times New Roman"/>
          <w:sz w:val="24"/>
          <w:szCs w:val="24"/>
        </w:rPr>
      </w:pPr>
    </w:p>
    <w:p w:rsidR="000A769C" w:rsidRPr="00115860" w:rsidRDefault="000A769C" w:rsidP="00945393">
      <w:pPr>
        <w:pStyle w:val="ListParagraph"/>
        <w:numPr>
          <w:ilvl w:val="0"/>
          <w:numId w:val="21"/>
        </w:numPr>
        <w:tabs>
          <w:tab w:val="left" w:pos="5325"/>
        </w:tabs>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lastRenderedPageBreak/>
        <w:t>This data flow diagram represents the flow of data at the time of login</w:t>
      </w:r>
    </w:p>
    <w:p w:rsidR="000A769C" w:rsidRPr="00115860" w:rsidRDefault="000A769C" w:rsidP="00945393">
      <w:pPr>
        <w:pStyle w:val="ListParagraph"/>
        <w:tabs>
          <w:tab w:val="left" w:pos="5325"/>
        </w:tabs>
        <w:spacing w:before="120" w:after="120" w:line="360" w:lineRule="auto"/>
        <w:ind w:left="360" w:right="26"/>
        <w:jc w:val="both"/>
        <w:rPr>
          <w:rFonts w:ascii="Times New Roman" w:hAnsi="Times New Roman" w:cs="Times New Roman"/>
          <w:sz w:val="24"/>
          <w:szCs w:val="24"/>
        </w:rPr>
      </w:pPr>
      <w:r w:rsidRPr="00115860">
        <w:rPr>
          <w:rFonts w:ascii="Times New Roman" w:hAnsi="Times New Roman" w:cs="Times New Roman"/>
          <w:noProof/>
          <w:sz w:val="24"/>
          <w:szCs w:val="24"/>
          <w:lang w:val="en-US" w:eastAsia="en-US" w:bidi="hi-IN"/>
        </w:rPr>
        <w:drawing>
          <wp:inline distT="0" distB="0" distL="0" distR="0">
            <wp:extent cx="5191125" cy="2959735"/>
            <wp:effectExtent l="19050" t="1905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level 00.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125" cy="2959735"/>
                    </a:xfrm>
                    <a:prstGeom prst="rect">
                      <a:avLst/>
                    </a:prstGeom>
                    <a:ln>
                      <a:solidFill>
                        <a:schemeClr val="tx1"/>
                      </a:solidFill>
                    </a:ln>
                  </pic:spPr>
                </pic:pic>
              </a:graphicData>
            </a:graphic>
          </wp:inline>
        </w:drawing>
      </w:r>
    </w:p>
    <w:p w:rsidR="000A769C" w:rsidRDefault="000A769C" w:rsidP="00E80BE1">
      <w:pPr>
        <w:pStyle w:val="ListParagraph"/>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Figure 4.6 Level 0 </w:t>
      </w:r>
      <w:r w:rsidR="00686B51" w:rsidRPr="00115860">
        <w:rPr>
          <w:rFonts w:ascii="Times New Roman" w:hAnsi="Times New Roman" w:cs="Times New Roman"/>
          <w:sz w:val="18"/>
          <w:szCs w:val="18"/>
        </w:rPr>
        <w:t>DFD</w:t>
      </w:r>
      <w:r w:rsidRPr="00115860">
        <w:rPr>
          <w:rFonts w:ascii="Times New Roman" w:hAnsi="Times New Roman" w:cs="Times New Roman"/>
          <w:sz w:val="18"/>
          <w:szCs w:val="18"/>
        </w:rPr>
        <w:t xml:space="preserve"> for login</w:t>
      </w:r>
    </w:p>
    <w:p w:rsidR="00E80BE1" w:rsidRPr="00115860" w:rsidRDefault="00E80BE1" w:rsidP="00E80BE1">
      <w:pPr>
        <w:pStyle w:val="ListParagraph"/>
        <w:spacing w:before="120" w:after="120" w:line="360" w:lineRule="auto"/>
        <w:ind w:right="26"/>
        <w:jc w:val="center"/>
        <w:rPr>
          <w:rFonts w:ascii="Times New Roman" w:hAnsi="Times New Roman" w:cs="Times New Roman"/>
          <w:sz w:val="24"/>
          <w:szCs w:val="24"/>
        </w:rPr>
      </w:pPr>
    </w:p>
    <w:p w:rsidR="003E6F96" w:rsidRPr="00115860" w:rsidRDefault="003E6F96" w:rsidP="00945393">
      <w:pPr>
        <w:tabs>
          <w:tab w:val="left" w:pos="5325"/>
        </w:tabs>
        <w:spacing w:before="120" w:after="120" w:line="360" w:lineRule="auto"/>
        <w:ind w:right="26"/>
        <w:jc w:val="both"/>
        <w:rPr>
          <w:rFonts w:ascii="Times New Roman" w:hAnsi="Times New Roman" w:cs="Times New Roman"/>
          <w:b/>
          <w:sz w:val="28"/>
          <w:szCs w:val="28"/>
        </w:rPr>
      </w:pPr>
      <w:r w:rsidRPr="00115860">
        <w:rPr>
          <w:rFonts w:ascii="Times New Roman" w:hAnsi="Times New Roman" w:cs="Times New Roman"/>
          <w:b/>
          <w:sz w:val="28"/>
          <w:szCs w:val="28"/>
        </w:rPr>
        <w:t xml:space="preserve">Level 1 </w:t>
      </w:r>
      <w:r w:rsidR="00686B51" w:rsidRPr="00115860">
        <w:rPr>
          <w:rFonts w:ascii="Times New Roman" w:hAnsi="Times New Roman" w:cs="Times New Roman"/>
          <w:b/>
          <w:sz w:val="28"/>
          <w:szCs w:val="28"/>
        </w:rPr>
        <w:t>DFD</w:t>
      </w:r>
    </w:p>
    <w:p w:rsidR="003E6F96" w:rsidRPr="00115860" w:rsidRDefault="003E6F96" w:rsidP="00945393">
      <w:pPr>
        <w:pStyle w:val="ListParagraph"/>
        <w:numPr>
          <w:ilvl w:val="0"/>
          <w:numId w:val="21"/>
        </w:numPr>
        <w:tabs>
          <w:tab w:val="left" w:pos="5325"/>
        </w:tabs>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Adding an account</w:t>
      </w:r>
    </w:p>
    <w:p w:rsidR="00240753" w:rsidRPr="00115860" w:rsidRDefault="003E6F96" w:rsidP="00945393">
      <w:pPr>
        <w:pStyle w:val="ListParagraph"/>
        <w:tabs>
          <w:tab w:val="left" w:pos="5325"/>
        </w:tabs>
        <w:spacing w:before="120" w:after="120" w:line="360" w:lineRule="auto"/>
        <w:ind w:left="360" w:right="26"/>
        <w:jc w:val="both"/>
        <w:rPr>
          <w:rFonts w:ascii="Times New Roman" w:hAnsi="Times New Roman" w:cs="Times New Roman"/>
          <w:sz w:val="28"/>
          <w:szCs w:val="28"/>
        </w:rPr>
      </w:pPr>
      <w:r w:rsidRPr="00115860">
        <w:rPr>
          <w:rFonts w:ascii="Times New Roman" w:hAnsi="Times New Roman" w:cs="Times New Roman"/>
          <w:noProof/>
          <w:sz w:val="28"/>
          <w:szCs w:val="28"/>
          <w:lang w:val="en-US" w:eastAsia="en-US" w:bidi="hi-IN"/>
        </w:rPr>
        <w:drawing>
          <wp:inline distT="0" distB="0" distL="0" distR="0">
            <wp:extent cx="5086350" cy="2693035"/>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fd addp.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6350" cy="2693035"/>
                    </a:xfrm>
                    <a:prstGeom prst="rect">
                      <a:avLst/>
                    </a:prstGeom>
                    <a:ln>
                      <a:solidFill>
                        <a:schemeClr val="tx1"/>
                      </a:solidFill>
                    </a:ln>
                  </pic:spPr>
                </pic:pic>
              </a:graphicData>
            </a:graphic>
          </wp:inline>
        </w:drawing>
      </w:r>
    </w:p>
    <w:p w:rsidR="00137A29" w:rsidRPr="00115860" w:rsidRDefault="005F6E6A" w:rsidP="00945393">
      <w:pPr>
        <w:pStyle w:val="ListParagraph"/>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b/>
          <w:sz w:val="24"/>
          <w:szCs w:val="24"/>
        </w:rPr>
        <w:tab/>
      </w:r>
      <w:r w:rsidRPr="00115860">
        <w:rPr>
          <w:rFonts w:ascii="Times New Roman" w:hAnsi="Times New Roman" w:cs="Times New Roman"/>
          <w:b/>
          <w:sz w:val="24"/>
          <w:szCs w:val="24"/>
        </w:rPr>
        <w:tab/>
      </w:r>
      <w:r w:rsidRPr="00115860">
        <w:rPr>
          <w:rFonts w:ascii="Times New Roman" w:hAnsi="Times New Roman" w:cs="Times New Roman"/>
          <w:b/>
          <w:sz w:val="24"/>
          <w:szCs w:val="24"/>
        </w:rPr>
        <w:tab/>
      </w:r>
      <w:r w:rsidRPr="00115860">
        <w:rPr>
          <w:rFonts w:ascii="Times New Roman" w:hAnsi="Times New Roman" w:cs="Times New Roman"/>
          <w:b/>
          <w:sz w:val="24"/>
          <w:szCs w:val="24"/>
        </w:rPr>
        <w:tab/>
      </w:r>
      <w:r w:rsidRPr="00115860">
        <w:rPr>
          <w:rFonts w:ascii="Times New Roman" w:hAnsi="Times New Roman" w:cs="Times New Roman"/>
          <w:sz w:val="18"/>
          <w:szCs w:val="18"/>
        </w:rPr>
        <w:t xml:space="preserve">Figure </w:t>
      </w:r>
      <w:r w:rsidR="00240753" w:rsidRPr="00115860">
        <w:rPr>
          <w:rFonts w:ascii="Times New Roman" w:hAnsi="Times New Roman" w:cs="Times New Roman"/>
          <w:sz w:val="18"/>
          <w:szCs w:val="18"/>
        </w:rPr>
        <w:t xml:space="preserve">4.7 </w:t>
      </w:r>
      <w:r w:rsidRPr="00115860">
        <w:rPr>
          <w:rFonts w:ascii="Times New Roman" w:hAnsi="Times New Roman" w:cs="Times New Roman"/>
          <w:sz w:val="18"/>
          <w:szCs w:val="18"/>
        </w:rPr>
        <w:t xml:space="preserve">Level 1 </w:t>
      </w:r>
      <w:r w:rsidR="00686B51" w:rsidRPr="00115860">
        <w:rPr>
          <w:rFonts w:ascii="Times New Roman" w:hAnsi="Times New Roman" w:cs="Times New Roman"/>
          <w:sz w:val="18"/>
          <w:szCs w:val="18"/>
        </w:rPr>
        <w:t>DFD</w:t>
      </w:r>
      <w:r w:rsidR="003E6F96" w:rsidRPr="00115860">
        <w:rPr>
          <w:rFonts w:ascii="Times New Roman" w:hAnsi="Times New Roman" w:cs="Times New Roman"/>
          <w:sz w:val="18"/>
          <w:szCs w:val="18"/>
        </w:rPr>
        <w:t xml:space="preserve"> for adding an account</w:t>
      </w:r>
    </w:p>
    <w:p w:rsidR="002F5E71" w:rsidRPr="00115860" w:rsidRDefault="002F5E71" w:rsidP="00945393">
      <w:pPr>
        <w:spacing w:before="120" w:after="120" w:line="360" w:lineRule="auto"/>
        <w:ind w:right="26"/>
        <w:jc w:val="both"/>
        <w:rPr>
          <w:rFonts w:ascii="Times New Roman" w:hAnsi="Times New Roman" w:cs="Times New Roman"/>
          <w:b/>
          <w:sz w:val="24"/>
          <w:szCs w:val="24"/>
        </w:rPr>
      </w:pPr>
    </w:p>
    <w:p w:rsidR="002F5E71" w:rsidRPr="00115860" w:rsidRDefault="002F5E71" w:rsidP="00945393">
      <w:pPr>
        <w:spacing w:before="120" w:after="120" w:line="360" w:lineRule="auto"/>
        <w:ind w:right="26"/>
        <w:jc w:val="both"/>
        <w:rPr>
          <w:rFonts w:ascii="Times New Roman" w:hAnsi="Times New Roman" w:cs="Times New Roman"/>
          <w:b/>
          <w:sz w:val="24"/>
          <w:szCs w:val="24"/>
        </w:rPr>
      </w:pPr>
    </w:p>
    <w:p w:rsidR="002F5E71" w:rsidRPr="00115860" w:rsidRDefault="002F5E71" w:rsidP="00945393">
      <w:pPr>
        <w:spacing w:before="120" w:after="120" w:line="360" w:lineRule="auto"/>
        <w:ind w:right="26"/>
        <w:jc w:val="both"/>
        <w:rPr>
          <w:rFonts w:ascii="Times New Roman" w:hAnsi="Times New Roman" w:cs="Times New Roman"/>
          <w:b/>
          <w:sz w:val="24"/>
          <w:szCs w:val="24"/>
        </w:rPr>
      </w:pPr>
    </w:p>
    <w:p w:rsidR="002F5E71" w:rsidRPr="00115860" w:rsidRDefault="002F5E71" w:rsidP="00945393">
      <w:pPr>
        <w:spacing w:before="120" w:after="120" w:line="360" w:lineRule="auto"/>
        <w:ind w:right="26"/>
        <w:jc w:val="both"/>
        <w:rPr>
          <w:rFonts w:ascii="Times New Roman" w:hAnsi="Times New Roman" w:cs="Times New Roman"/>
          <w:b/>
          <w:sz w:val="24"/>
          <w:szCs w:val="24"/>
        </w:rPr>
      </w:pPr>
    </w:p>
    <w:p w:rsidR="003E6F96" w:rsidRPr="00115860" w:rsidRDefault="003E6F96"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lastRenderedPageBreak/>
        <w:t>Retrieving an account</w:t>
      </w:r>
    </w:p>
    <w:p w:rsidR="003E6F96" w:rsidRPr="00115860" w:rsidRDefault="003E6F96" w:rsidP="00945393">
      <w:pPr>
        <w:pStyle w:val="ListParagraph"/>
        <w:spacing w:before="120" w:after="120" w:line="360" w:lineRule="auto"/>
        <w:ind w:left="360" w:right="26"/>
        <w:jc w:val="both"/>
        <w:rPr>
          <w:rFonts w:ascii="Times New Roman" w:hAnsi="Times New Roman" w:cs="Times New Roman"/>
          <w:sz w:val="24"/>
          <w:szCs w:val="24"/>
        </w:rPr>
      </w:pPr>
      <w:r w:rsidRPr="00115860">
        <w:rPr>
          <w:rFonts w:ascii="Times New Roman" w:hAnsi="Times New Roman" w:cs="Times New Roman"/>
          <w:noProof/>
          <w:sz w:val="24"/>
          <w:szCs w:val="24"/>
          <w:lang w:val="en-US" w:eastAsia="en-US" w:bidi="hi-IN"/>
        </w:rPr>
        <w:drawing>
          <wp:inline distT="0" distB="0" distL="0" distR="0">
            <wp:extent cx="5219700" cy="2884805"/>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fd retrieve.JP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884805"/>
                    </a:xfrm>
                    <a:prstGeom prst="rect">
                      <a:avLst/>
                    </a:prstGeom>
                    <a:ln>
                      <a:solidFill>
                        <a:schemeClr val="tx1"/>
                      </a:solidFill>
                    </a:ln>
                  </pic:spPr>
                </pic:pic>
              </a:graphicData>
            </a:graphic>
          </wp:inline>
        </w:drawing>
      </w:r>
    </w:p>
    <w:p w:rsidR="003E6F96" w:rsidRDefault="003E6F96" w:rsidP="00E80BE1">
      <w:pPr>
        <w:pStyle w:val="ListParagraph"/>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Figure 4.8 Level 1 </w:t>
      </w:r>
      <w:r w:rsidR="00686B51" w:rsidRPr="00115860">
        <w:rPr>
          <w:rFonts w:ascii="Times New Roman" w:hAnsi="Times New Roman" w:cs="Times New Roman"/>
          <w:sz w:val="18"/>
          <w:szCs w:val="18"/>
        </w:rPr>
        <w:t>DFD</w:t>
      </w:r>
      <w:r w:rsidRPr="00115860">
        <w:rPr>
          <w:rFonts w:ascii="Times New Roman" w:hAnsi="Times New Roman" w:cs="Times New Roman"/>
          <w:sz w:val="18"/>
          <w:szCs w:val="18"/>
        </w:rPr>
        <w:t xml:space="preserve"> for retrieving an account</w:t>
      </w:r>
    </w:p>
    <w:p w:rsidR="00E80BE1" w:rsidRPr="00115860" w:rsidRDefault="00E80BE1" w:rsidP="00E80BE1">
      <w:pPr>
        <w:pStyle w:val="ListParagraph"/>
        <w:spacing w:before="120" w:after="120" w:line="360" w:lineRule="auto"/>
        <w:ind w:right="26"/>
        <w:jc w:val="center"/>
        <w:rPr>
          <w:rFonts w:ascii="Times New Roman" w:hAnsi="Times New Roman" w:cs="Times New Roman"/>
          <w:sz w:val="18"/>
          <w:szCs w:val="18"/>
        </w:rPr>
      </w:pPr>
    </w:p>
    <w:p w:rsidR="003E6F96" w:rsidRPr="00115860" w:rsidRDefault="003E6F96" w:rsidP="00945393">
      <w:pPr>
        <w:pStyle w:val="ListParagraph"/>
        <w:spacing w:before="120" w:after="120" w:line="360" w:lineRule="auto"/>
        <w:ind w:right="26"/>
        <w:jc w:val="both"/>
        <w:rPr>
          <w:rFonts w:ascii="Times New Roman" w:hAnsi="Times New Roman" w:cs="Times New Roman"/>
          <w:sz w:val="24"/>
          <w:szCs w:val="24"/>
        </w:rPr>
      </w:pPr>
    </w:p>
    <w:p w:rsidR="003E6F96" w:rsidRPr="00115860" w:rsidRDefault="003E6F96"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Updating an account</w:t>
      </w:r>
    </w:p>
    <w:p w:rsidR="003E6F96" w:rsidRPr="00115860" w:rsidRDefault="003E6F96" w:rsidP="00945393">
      <w:pPr>
        <w:pStyle w:val="ListParagraph"/>
        <w:spacing w:before="120" w:after="120" w:line="360" w:lineRule="auto"/>
        <w:ind w:left="360" w:right="26"/>
        <w:jc w:val="both"/>
        <w:rPr>
          <w:rFonts w:ascii="Times New Roman" w:hAnsi="Times New Roman" w:cs="Times New Roman"/>
          <w:sz w:val="24"/>
          <w:szCs w:val="24"/>
        </w:rPr>
      </w:pPr>
      <w:r w:rsidRPr="00115860">
        <w:rPr>
          <w:rFonts w:ascii="Times New Roman" w:hAnsi="Times New Roman" w:cs="Times New Roman"/>
          <w:noProof/>
          <w:sz w:val="24"/>
          <w:szCs w:val="24"/>
          <w:lang w:val="en-US" w:eastAsia="en-US" w:bidi="hi-IN"/>
        </w:rPr>
        <w:drawing>
          <wp:inline distT="0" distB="0" distL="0" distR="0">
            <wp:extent cx="5219700" cy="2835275"/>
            <wp:effectExtent l="19050" t="1905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fd update.JP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835275"/>
                    </a:xfrm>
                    <a:prstGeom prst="rect">
                      <a:avLst/>
                    </a:prstGeom>
                    <a:ln>
                      <a:solidFill>
                        <a:schemeClr val="tx1"/>
                      </a:solidFill>
                    </a:ln>
                  </pic:spPr>
                </pic:pic>
              </a:graphicData>
            </a:graphic>
          </wp:inline>
        </w:drawing>
      </w:r>
    </w:p>
    <w:p w:rsidR="003E6F96" w:rsidRPr="00115860" w:rsidRDefault="003E6F96" w:rsidP="00E80BE1">
      <w:pPr>
        <w:pStyle w:val="ListParagraph"/>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Figure 4.9 Level 1 </w:t>
      </w:r>
      <w:r w:rsidR="00686B51" w:rsidRPr="00115860">
        <w:rPr>
          <w:rFonts w:ascii="Times New Roman" w:hAnsi="Times New Roman" w:cs="Times New Roman"/>
          <w:sz w:val="18"/>
          <w:szCs w:val="18"/>
        </w:rPr>
        <w:t>DFD</w:t>
      </w:r>
      <w:r w:rsidRPr="00115860">
        <w:rPr>
          <w:rFonts w:ascii="Times New Roman" w:hAnsi="Times New Roman" w:cs="Times New Roman"/>
          <w:sz w:val="18"/>
          <w:szCs w:val="18"/>
        </w:rPr>
        <w:t xml:space="preserve"> for updating an account</w:t>
      </w:r>
    </w:p>
    <w:p w:rsidR="002F5E71" w:rsidRPr="00115860" w:rsidRDefault="002F5E71" w:rsidP="00945393">
      <w:pPr>
        <w:pStyle w:val="ListParagraph"/>
        <w:spacing w:before="120" w:after="120" w:line="360" w:lineRule="auto"/>
        <w:ind w:right="26"/>
        <w:jc w:val="both"/>
        <w:rPr>
          <w:rFonts w:ascii="Times New Roman" w:hAnsi="Times New Roman" w:cs="Times New Roman"/>
          <w:b/>
          <w:sz w:val="24"/>
          <w:szCs w:val="24"/>
        </w:rPr>
      </w:pPr>
    </w:p>
    <w:p w:rsidR="002F5E71" w:rsidRPr="00115860" w:rsidRDefault="002F5E71" w:rsidP="00945393">
      <w:pPr>
        <w:pStyle w:val="ListParagraph"/>
        <w:spacing w:before="120" w:after="120" w:line="360" w:lineRule="auto"/>
        <w:ind w:right="26"/>
        <w:jc w:val="both"/>
        <w:rPr>
          <w:rFonts w:ascii="Times New Roman" w:hAnsi="Times New Roman" w:cs="Times New Roman"/>
          <w:b/>
          <w:sz w:val="24"/>
          <w:szCs w:val="24"/>
        </w:rPr>
      </w:pPr>
    </w:p>
    <w:p w:rsidR="002F5E71" w:rsidRPr="00115860" w:rsidRDefault="002F5E71" w:rsidP="00945393">
      <w:pPr>
        <w:pStyle w:val="ListParagraph"/>
        <w:spacing w:before="120" w:after="120" w:line="360" w:lineRule="auto"/>
        <w:ind w:right="26"/>
        <w:jc w:val="both"/>
        <w:rPr>
          <w:rFonts w:ascii="Times New Roman" w:hAnsi="Times New Roman" w:cs="Times New Roman"/>
          <w:b/>
          <w:sz w:val="24"/>
          <w:szCs w:val="24"/>
        </w:rPr>
      </w:pPr>
    </w:p>
    <w:p w:rsidR="002F5E71" w:rsidRPr="00115860" w:rsidRDefault="002F5E71" w:rsidP="00945393">
      <w:pPr>
        <w:pStyle w:val="ListParagraph"/>
        <w:spacing w:before="120" w:after="120" w:line="360" w:lineRule="auto"/>
        <w:ind w:right="26"/>
        <w:jc w:val="both"/>
        <w:rPr>
          <w:rFonts w:ascii="Times New Roman" w:hAnsi="Times New Roman" w:cs="Times New Roman"/>
          <w:b/>
          <w:sz w:val="24"/>
          <w:szCs w:val="24"/>
        </w:rPr>
      </w:pPr>
    </w:p>
    <w:p w:rsidR="002F5E71" w:rsidRPr="00115860" w:rsidRDefault="002F5E71" w:rsidP="00945393">
      <w:pPr>
        <w:pStyle w:val="ListParagraph"/>
        <w:spacing w:before="120" w:after="120" w:line="360" w:lineRule="auto"/>
        <w:ind w:right="26"/>
        <w:jc w:val="both"/>
        <w:rPr>
          <w:rFonts w:ascii="Times New Roman" w:hAnsi="Times New Roman" w:cs="Times New Roman"/>
          <w:b/>
          <w:sz w:val="24"/>
          <w:szCs w:val="24"/>
        </w:rPr>
      </w:pPr>
    </w:p>
    <w:p w:rsidR="003E6F96" w:rsidRPr="00115860" w:rsidRDefault="003E6F96" w:rsidP="00945393">
      <w:pPr>
        <w:pStyle w:val="ListParagraph"/>
        <w:spacing w:before="120" w:after="120" w:line="360" w:lineRule="auto"/>
        <w:ind w:right="26"/>
        <w:jc w:val="both"/>
        <w:rPr>
          <w:rFonts w:ascii="Times New Roman" w:hAnsi="Times New Roman" w:cs="Times New Roman"/>
          <w:sz w:val="24"/>
          <w:szCs w:val="24"/>
        </w:rPr>
      </w:pPr>
    </w:p>
    <w:p w:rsidR="003E6F96" w:rsidRPr="00115860" w:rsidRDefault="003E6F96"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lastRenderedPageBreak/>
        <w:t>Deleting an account</w:t>
      </w:r>
    </w:p>
    <w:p w:rsidR="003E6F96" w:rsidRPr="00115860" w:rsidRDefault="003E6F96" w:rsidP="00945393">
      <w:pPr>
        <w:pStyle w:val="ListParagraph"/>
        <w:spacing w:before="120" w:after="120" w:line="360" w:lineRule="auto"/>
        <w:ind w:left="360" w:right="26"/>
        <w:jc w:val="both"/>
        <w:rPr>
          <w:rFonts w:ascii="Times New Roman" w:hAnsi="Times New Roman" w:cs="Times New Roman"/>
          <w:sz w:val="24"/>
          <w:szCs w:val="24"/>
        </w:rPr>
      </w:pPr>
      <w:r w:rsidRPr="00115860">
        <w:rPr>
          <w:rFonts w:ascii="Times New Roman" w:hAnsi="Times New Roman" w:cs="Times New Roman"/>
          <w:noProof/>
          <w:sz w:val="24"/>
          <w:szCs w:val="24"/>
          <w:lang w:val="en-US" w:eastAsia="en-US" w:bidi="hi-IN"/>
        </w:rPr>
        <w:drawing>
          <wp:inline distT="0" distB="0" distL="0" distR="0">
            <wp:extent cx="5495925" cy="2684145"/>
            <wp:effectExtent l="19050" t="19050" r="952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fd delete.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5925" cy="2684145"/>
                    </a:xfrm>
                    <a:prstGeom prst="rect">
                      <a:avLst/>
                    </a:prstGeom>
                    <a:ln>
                      <a:solidFill>
                        <a:schemeClr val="tx1"/>
                      </a:solidFill>
                    </a:ln>
                  </pic:spPr>
                </pic:pic>
              </a:graphicData>
            </a:graphic>
          </wp:inline>
        </w:drawing>
      </w:r>
    </w:p>
    <w:p w:rsidR="00240753" w:rsidRPr="00115860" w:rsidRDefault="003E6F96" w:rsidP="008117AD">
      <w:pPr>
        <w:pStyle w:val="ListParagraph"/>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Figure 4.101 Level 1 </w:t>
      </w:r>
      <w:r w:rsidR="00686B51" w:rsidRPr="00115860">
        <w:rPr>
          <w:rFonts w:ascii="Times New Roman" w:hAnsi="Times New Roman" w:cs="Times New Roman"/>
          <w:sz w:val="18"/>
          <w:szCs w:val="18"/>
        </w:rPr>
        <w:t>DFD</w:t>
      </w:r>
      <w:r w:rsidRPr="00115860">
        <w:rPr>
          <w:rFonts w:ascii="Times New Roman" w:hAnsi="Times New Roman" w:cs="Times New Roman"/>
          <w:sz w:val="18"/>
          <w:szCs w:val="18"/>
        </w:rPr>
        <w:t xml:space="preserve"> for deleting an account</w:t>
      </w:r>
    </w:p>
    <w:p w:rsidR="00240753" w:rsidRPr="00115860" w:rsidRDefault="00240753" w:rsidP="00945393">
      <w:pPr>
        <w:tabs>
          <w:tab w:val="left" w:pos="5325"/>
        </w:tabs>
        <w:spacing w:before="120" w:after="120" w:line="360" w:lineRule="auto"/>
        <w:ind w:right="26"/>
        <w:jc w:val="both"/>
        <w:rPr>
          <w:rFonts w:ascii="Times New Roman" w:hAnsi="Times New Roman" w:cs="Times New Roman"/>
          <w:b/>
          <w:sz w:val="28"/>
          <w:szCs w:val="28"/>
        </w:rPr>
      </w:pPr>
    </w:p>
    <w:p w:rsidR="00240753" w:rsidRPr="00115860" w:rsidRDefault="003E6F96" w:rsidP="00945393">
      <w:pPr>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b/>
          <w:sz w:val="28"/>
          <w:szCs w:val="28"/>
        </w:rPr>
        <w:tab/>
      </w:r>
      <w:r w:rsidRPr="00115860">
        <w:rPr>
          <w:rFonts w:ascii="Times New Roman" w:hAnsi="Times New Roman" w:cs="Times New Roman"/>
          <w:b/>
          <w:sz w:val="28"/>
          <w:szCs w:val="28"/>
        </w:rPr>
        <w:tab/>
      </w:r>
      <w:r w:rsidRPr="00115860">
        <w:rPr>
          <w:rFonts w:ascii="Times New Roman" w:hAnsi="Times New Roman" w:cs="Times New Roman"/>
          <w:b/>
          <w:sz w:val="28"/>
          <w:szCs w:val="28"/>
        </w:rPr>
        <w:tab/>
      </w:r>
    </w:p>
    <w:p w:rsidR="00240753" w:rsidRPr="00115860" w:rsidRDefault="00240753" w:rsidP="00945393">
      <w:pPr>
        <w:tabs>
          <w:tab w:val="left" w:pos="5325"/>
        </w:tabs>
        <w:spacing w:before="120" w:after="120" w:line="360" w:lineRule="auto"/>
        <w:ind w:right="26"/>
        <w:jc w:val="both"/>
        <w:rPr>
          <w:rFonts w:ascii="Times New Roman" w:hAnsi="Times New Roman" w:cs="Times New Roman"/>
          <w:b/>
          <w:sz w:val="28"/>
          <w:szCs w:val="28"/>
        </w:rPr>
      </w:pPr>
    </w:p>
    <w:p w:rsidR="00176550" w:rsidRPr="00115860" w:rsidRDefault="00176550" w:rsidP="00945393">
      <w:pPr>
        <w:spacing w:before="120" w:after="120" w:line="360" w:lineRule="auto"/>
        <w:ind w:right="26"/>
        <w:jc w:val="both"/>
        <w:rPr>
          <w:rFonts w:ascii="Times New Roman" w:hAnsi="Times New Roman" w:cs="Times New Roman"/>
          <w:b/>
          <w:sz w:val="24"/>
          <w:szCs w:val="24"/>
        </w:rPr>
      </w:pPr>
    </w:p>
    <w:p w:rsidR="00197BC3" w:rsidRPr="00115860" w:rsidRDefault="00197BC3" w:rsidP="00945393">
      <w:pPr>
        <w:spacing w:before="120" w:after="120" w:line="360" w:lineRule="auto"/>
        <w:ind w:right="26"/>
        <w:jc w:val="both"/>
        <w:rPr>
          <w:rFonts w:ascii="Times New Roman" w:hAnsi="Times New Roman" w:cs="Times New Roman"/>
          <w:b/>
          <w:sz w:val="36"/>
          <w:szCs w:val="36"/>
        </w:rPr>
      </w:pPr>
    </w:p>
    <w:p w:rsidR="00197BC3" w:rsidRPr="00115860" w:rsidRDefault="00197BC3" w:rsidP="00945393">
      <w:pPr>
        <w:spacing w:before="120" w:after="120" w:line="360" w:lineRule="auto"/>
        <w:jc w:val="both"/>
        <w:rPr>
          <w:rFonts w:ascii="Times New Roman" w:hAnsi="Times New Roman" w:cs="Times New Roman"/>
          <w:b/>
          <w:sz w:val="36"/>
          <w:szCs w:val="36"/>
        </w:rPr>
      </w:pPr>
      <w:r w:rsidRPr="00115860">
        <w:rPr>
          <w:rFonts w:ascii="Times New Roman" w:hAnsi="Times New Roman" w:cs="Times New Roman"/>
          <w:b/>
          <w:sz w:val="36"/>
          <w:szCs w:val="36"/>
        </w:rPr>
        <w:br w:type="page"/>
      </w:r>
    </w:p>
    <w:p w:rsidR="000B3996" w:rsidRPr="00115860" w:rsidRDefault="000B3996" w:rsidP="008117AD">
      <w:pPr>
        <w:spacing w:before="120" w:after="120" w:line="360" w:lineRule="auto"/>
        <w:ind w:right="26"/>
        <w:jc w:val="center"/>
        <w:rPr>
          <w:rFonts w:ascii="Times New Roman" w:hAnsi="Times New Roman" w:cs="Times New Roman"/>
          <w:b/>
          <w:sz w:val="36"/>
          <w:szCs w:val="36"/>
        </w:rPr>
      </w:pPr>
      <w:r w:rsidRPr="00115860">
        <w:rPr>
          <w:rFonts w:ascii="Times New Roman" w:hAnsi="Times New Roman" w:cs="Times New Roman"/>
          <w:b/>
          <w:sz w:val="36"/>
          <w:szCs w:val="36"/>
        </w:rPr>
        <w:lastRenderedPageBreak/>
        <w:t>Chapter -5</w:t>
      </w:r>
    </w:p>
    <w:p w:rsidR="000B3996" w:rsidRPr="00115860" w:rsidRDefault="000B3996" w:rsidP="008117AD">
      <w:pPr>
        <w:spacing w:before="120" w:after="120" w:line="360" w:lineRule="auto"/>
        <w:ind w:right="26"/>
        <w:jc w:val="center"/>
        <w:rPr>
          <w:rFonts w:ascii="Times New Roman" w:hAnsi="Times New Roman" w:cs="Times New Roman"/>
          <w:b/>
          <w:sz w:val="36"/>
          <w:szCs w:val="36"/>
        </w:rPr>
      </w:pPr>
      <w:r w:rsidRPr="00115860">
        <w:rPr>
          <w:rFonts w:ascii="Times New Roman" w:hAnsi="Times New Roman" w:cs="Times New Roman"/>
          <w:b/>
          <w:sz w:val="36"/>
          <w:szCs w:val="36"/>
        </w:rPr>
        <w:t>Project Description</w:t>
      </w:r>
    </w:p>
    <w:p w:rsidR="000B3996" w:rsidRPr="00115860" w:rsidRDefault="008117AD" w:rsidP="00945393">
      <w:pPr>
        <w:spacing w:before="120" w:after="120" w:line="360" w:lineRule="auto"/>
        <w:ind w:right="26"/>
        <w:jc w:val="both"/>
        <w:rPr>
          <w:rFonts w:ascii="Times New Roman" w:hAnsi="Times New Roman" w:cs="Times New Roman"/>
          <w:b/>
          <w:sz w:val="32"/>
          <w:szCs w:val="36"/>
        </w:rPr>
      </w:pPr>
      <w:r>
        <w:rPr>
          <w:rFonts w:ascii="Times New Roman" w:hAnsi="Times New Roman" w:cs="Times New Roman"/>
          <w:b/>
          <w:sz w:val="32"/>
          <w:szCs w:val="36"/>
        </w:rPr>
        <w:t>5.1 Screens</w:t>
      </w:r>
      <w:r w:rsidR="000B3996" w:rsidRPr="00115860">
        <w:rPr>
          <w:rFonts w:ascii="Times New Roman" w:hAnsi="Times New Roman" w:cs="Times New Roman"/>
          <w:b/>
          <w:sz w:val="32"/>
          <w:szCs w:val="36"/>
        </w:rPr>
        <w:t>hots</w:t>
      </w:r>
      <w:r w:rsidR="003D0EEF" w:rsidRPr="00115860">
        <w:rPr>
          <w:rFonts w:ascii="Times New Roman" w:hAnsi="Times New Roman" w:cs="Times New Roman"/>
          <w:b/>
          <w:sz w:val="32"/>
          <w:szCs w:val="36"/>
        </w:rPr>
        <w:t xml:space="preserve"> and Descriptions</w:t>
      </w:r>
    </w:p>
    <w:p w:rsidR="00106C85" w:rsidRPr="00115860" w:rsidRDefault="00106C85" w:rsidP="00945393">
      <w:pPr>
        <w:spacing w:before="120" w:after="120" w:line="360" w:lineRule="auto"/>
        <w:ind w:right="26"/>
        <w:jc w:val="both"/>
        <w:rPr>
          <w:rFonts w:ascii="Times New Roman" w:hAnsi="Times New Roman" w:cs="Times New Roman"/>
          <w:b/>
          <w:sz w:val="28"/>
          <w:szCs w:val="28"/>
        </w:rPr>
      </w:pPr>
      <w:r w:rsidRPr="00115860">
        <w:rPr>
          <w:rFonts w:ascii="Times New Roman" w:hAnsi="Times New Roman" w:cs="Times New Roman"/>
          <w:b/>
          <w:sz w:val="28"/>
          <w:szCs w:val="28"/>
        </w:rPr>
        <w:t xml:space="preserve">5.1.1 </w:t>
      </w:r>
      <w:proofErr w:type="spellStart"/>
      <w:r w:rsidR="00702673" w:rsidRPr="00115860">
        <w:rPr>
          <w:rFonts w:ascii="Times New Roman" w:hAnsi="Times New Roman" w:cs="Times New Roman"/>
          <w:b/>
          <w:sz w:val="28"/>
          <w:szCs w:val="28"/>
        </w:rPr>
        <w:t>SafeHouse</w:t>
      </w:r>
      <w:proofErr w:type="spellEnd"/>
      <w:r w:rsidR="00837F00" w:rsidRPr="00115860">
        <w:rPr>
          <w:rFonts w:ascii="Times New Roman" w:hAnsi="Times New Roman" w:cs="Times New Roman"/>
          <w:b/>
          <w:sz w:val="28"/>
          <w:szCs w:val="28"/>
        </w:rPr>
        <w:t xml:space="preserve"> Home page-</w:t>
      </w:r>
    </w:p>
    <w:p w:rsidR="000B3996" w:rsidRPr="00115860" w:rsidRDefault="00106C85" w:rsidP="00945393">
      <w:pPr>
        <w:spacing w:before="120" w:after="120" w:line="360" w:lineRule="auto"/>
        <w:ind w:right="26"/>
        <w:jc w:val="both"/>
        <w:rPr>
          <w:rFonts w:ascii="Times New Roman" w:hAnsi="Times New Roman" w:cs="Times New Roman"/>
          <w:b/>
          <w:sz w:val="28"/>
          <w:szCs w:val="28"/>
        </w:rPr>
      </w:pPr>
      <w:r w:rsidRPr="00115860">
        <w:rPr>
          <w:rFonts w:ascii="Times New Roman" w:hAnsi="Times New Roman" w:cs="Times New Roman"/>
          <w:b/>
          <w:sz w:val="28"/>
          <w:szCs w:val="28"/>
        </w:rPr>
        <w:t xml:space="preserve">5.1.1.1 </w:t>
      </w:r>
      <w:r w:rsidR="00E90660" w:rsidRPr="00115860">
        <w:rPr>
          <w:rFonts w:ascii="Times New Roman" w:hAnsi="Times New Roman" w:cs="Times New Roman"/>
          <w:b/>
          <w:sz w:val="28"/>
          <w:szCs w:val="28"/>
        </w:rPr>
        <w:t xml:space="preserve">Signup </w:t>
      </w:r>
    </w:p>
    <w:p w:rsidR="00837F00" w:rsidRPr="00115860" w:rsidRDefault="00837F00"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This is the main home page where the user first</w:t>
      </w:r>
      <w:r w:rsidR="00EE3B79" w:rsidRPr="00115860">
        <w:rPr>
          <w:rFonts w:ascii="Times New Roman" w:hAnsi="Times New Roman" w:cs="Times New Roman"/>
          <w:sz w:val="24"/>
          <w:szCs w:val="24"/>
        </w:rPr>
        <w:t xml:space="preserve"> interacts with the </w:t>
      </w:r>
      <w:proofErr w:type="spellStart"/>
      <w:r w:rsidR="00702673" w:rsidRPr="00115860">
        <w:rPr>
          <w:rFonts w:ascii="Times New Roman" w:hAnsi="Times New Roman" w:cs="Times New Roman"/>
          <w:sz w:val="24"/>
          <w:szCs w:val="24"/>
        </w:rPr>
        <w:t>SafeHouse</w:t>
      </w:r>
      <w:proofErr w:type="spellEnd"/>
      <w:r w:rsidR="00EE3B79" w:rsidRPr="00115860">
        <w:rPr>
          <w:rFonts w:ascii="Times New Roman" w:hAnsi="Times New Roman" w:cs="Times New Roman"/>
          <w:sz w:val="24"/>
          <w:szCs w:val="24"/>
        </w:rPr>
        <w:t xml:space="preserve"> a</w:t>
      </w:r>
      <w:r w:rsidRPr="00115860">
        <w:rPr>
          <w:rFonts w:ascii="Times New Roman" w:hAnsi="Times New Roman" w:cs="Times New Roman"/>
          <w:sz w:val="24"/>
          <w:szCs w:val="24"/>
        </w:rPr>
        <w:t xml:space="preserve">pplication. The user is supposed to first sign up to access the application. At the time of sign up the use is asked to provide the Email id (which acts as the username), master password and confirm master password. This Master Password is the only password that the user needs to remember after becoming an </w:t>
      </w:r>
      <w:r w:rsidR="00B759DA" w:rsidRPr="00115860">
        <w:rPr>
          <w:rFonts w:ascii="Times New Roman" w:hAnsi="Times New Roman" w:cs="Times New Roman"/>
          <w:sz w:val="24"/>
          <w:szCs w:val="24"/>
        </w:rPr>
        <w:t xml:space="preserve">authenticated </w:t>
      </w:r>
      <w:r w:rsidRPr="00115860">
        <w:rPr>
          <w:rFonts w:ascii="Times New Roman" w:hAnsi="Times New Roman" w:cs="Times New Roman"/>
          <w:sz w:val="24"/>
          <w:szCs w:val="24"/>
        </w:rPr>
        <w:t xml:space="preserve">user of </w:t>
      </w:r>
      <w:proofErr w:type="spellStart"/>
      <w:r w:rsidR="00702673" w:rsidRPr="00115860">
        <w:rPr>
          <w:rFonts w:ascii="Times New Roman" w:hAnsi="Times New Roman" w:cs="Times New Roman"/>
          <w:sz w:val="24"/>
          <w:szCs w:val="24"/>
        </w:rPr>
        <w:t>SafeHouse</w:t>
      </w:r>
      <w:proofErr w:type="spellEnd"/>
      <w:r w:rsidRPr="00115860">
        <w:rPr>
          <w:rFonts w:ascii="Times New Roman" w:hAnsi="Times New Roman" w:cs="Times New Roman"/>
          <w:sz w:val="24"/>
          <w:szCs w:val="24"/>
        </w:rPr>
        <w:t>.</w:t>
      </w:r>
    </w:p>
    <w:p w:rsidR="00E90660" w:rsidRPr="00115860" w:rsidRDefault="00E90660"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At the backend, first the user id is sent to the server where using it a customer id</w:t>
      </w:r>
      <w:r w:rsidR="00A152EB" w:rsidRPr="00115860">
        <w:rPr>
          <w:rFonts w:ascii="Times New Roman" w:hAnsi="Times New Roman" w:cs="Times New Roman"/>
          <w:sz w:val="24"/>
          <w:szCs w:val="24"/>
        </w:rPr>
        <w:t xml:space="preserve"> (cid)</w:t>
      </w:r>
      <w:r w:rsidRPr="00115860">
        <w:rPr>
          <w:rFonts w:ascii="Times New Roman" w:hAnsi="Times New Roman" w:cs="Times New Roman"/>
          <w:sz w:val="24"/>
          <w:szCs w:val="24"/>
        </w:rPr>
        <w:t xml:space="preserve"> is generated which is the primary key for the customer table. This customer id is sent to the client side where it gets encrypted using the message digest of the master password provided by the user. This encrypted customer id is known as the authentication id</w:t>
      </w:r>
      <w:r w:rsidR="00A152EB" w:rsidRPr="00115860">
        <w:rPr>
          <w:rFonts w:ascii="Times New Roman" w:hAnsi="Times New Roman" w:cs="Times New Roman"/>
          <w:sz w:val="24"/>
          <w:szCs w:val="24"/>
        </w:rPr>
        <w:t xml:space="preserve"> (aid)</w:t>
      </w:r>
      <w:r w:rsidRPr="00115860">
        <w:rPr>
          <w:rFonts w:ascii="Times New Roman" w:hAnsi="Times New Roman" w:cs="Times New Roman"/>
          <w:sz w:val="24"/>
          <w:szCs w:val="24"/>
        </w:rPr>
        <w:t>. Now, this authentication id is saved at the server in the customer database.</w:t>
      </w:r>
    </w:p>
    <w:p w:rsidR="00CA0C1D" w:rsidRPr="00115860" w:rsidRDefault="00CA0C1D" w:rsidP="00945393">
      <w:pPr>
        <w:pStyle w:val="NormalWeb"/>
        <w:shd w:val="clear" w:color="auto" w:fill="FFFFFF"/>
        <w:spacing w:before="120" w:beforeAutospacing="0" w:after="120" w:afterAutospacing="0" w:line="360" w:lineRule="auto"/>
        <w:jc w:val="both"/>
        <w:textAlignment w:val="baseline"/>
        <w:rPr>
          <w:color w:val="000000"/>
          <w:spacing w:val="6"/>
        </w:rPr>
      </w:pPr>
      <w:r w:rsidRPr="00115860">
        <w:rPr>
          <w:color w:val="000000"/>
          <w:spacing w:val="6"/>
        </w:rPr>
        <w:t xml:space="preserve">All these functionalities are guarded by the Master Password that the user creates and is saved only in the user’s mind. The master password never flows on the network and thus if the user happens to forget the master password he needs to contact the </w:t>
      </w:r>
      <w:proofErr w:type="spellStart"/>
      <w:r w:rsidR="00702673" w:rsidRPr="00115860">
        <w:rPr>
          <w:color w:val="000000"/>
          <w:spacing w:val="6"/>
        </w:rPr>
        <w:t>SafeHouse</w:t>
      </w:r>
      <w:proofErr w:type="spellEnd"/>
      <w:r w:rsidRPr="00115860">
        <w:rPr>
          <w:color w:val="000000"/>
          <w:spacing w:val="6"/>
        </w:rPr>
        <w:t xml:space="preserve"> team to destroy his master account by sending an email. The encryption technique that we have used is Advanced Encryption Standard (AES) and the message digest algorithm used is Secure Hash Algorithm 3 (SHA 3) which shows that the application is highly secure and encrypted.</w:t>
      </w:r>
    </w:p>
    <w:p w:rsidR="00CA0C1D" w:rsidRPr="00115860" w:rsidRDefault="00CA0C1D" w:rsidP="00945393">
      <w:pPr>
        <w:spacing w:before="120" w:after="120" w:line="360" w:lineRule="auto"/>
        <w:ind w:right="26"/>
        <w:jc w:val="both"/>
        <w:rPr>
          <w:rFonts w:ascii="Times New Roman" w:hAnsi="Times New Roman" w:cs="Times New Roman"/>
          <w:sz w:val="24"/>
          <w:szCs w:val="24"/>
        </w:rPr>
      </w:pPr>
    </w:p>
    <w:p w:rsidR="00AF33D7" w:rsidRPr="00115860" w:rsidRDefault="00AF33D7" w:rsidP="00945393">
      <w:pPr>
        <w:spacing w:before="120" w:after="120" w:line="360" w:lineRule="auto"/>
        <w:ind w:right="26"/>
        <w:jc w:val="both"/>
        <w:rPr>
          <w:rFonts w:ascii="Times New Roman" w:hAnsi="Times New Roman" w:cs="Times New Roman"/>
          <w:b/>
          <w:sz w:val="32"/>
          <w:szCs w:val="32"/>
        </w:rPr>
      </w:pPr>
      <w:r w:rsidRPr="00115860">
        <w:rPr>
          <w:rFonts w:ascii="Times New Roman" w:hAnsi="Times New Roman" w:cs="Times New Roman"/>
          <w:noProof/>
          <w:lang w:val="en-US" w:eastAsia="en-US" w:bidi="hi-IN"/>
        </w:rPr>
        <w:lastRenderedPageBreak/>
        <w:drawing>
          <wp:inline distT="0" distB="0" distL="0" distR="0">
            <wp:extent cx="5705475" cy="7648575"/>
            <wp:effectExtent l="19050" t="1905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705475" cy="7648575"/>
                    </a:xfrm>
                    <a:prstGeom prst="rect">
                      <a:avLst/>
                    </a:prstGeom>
                    <a:ln>
                      <a:solidFill>
                        <a:schemeClr val="tx1"/>
                      </a:solidFill>
                    </a:ln>
                  </pic:spPr>
                </pic:pic>
              </a:graphicData>
            </a:graphic>
          </wp:inline>
        </w:drawing>
      </w:r>
    </w:p>
    <w:p w:rsidR="00B86E75" w:rsidRPr="00115860" w:rsidRDefault="000B3996" w:rsidP="008117AD">
      <w:pPr>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Figure 5.1: </w:t>
      </w:r>
      <w:r w:rsidR="009E018F" w:rsidRPr="00115860">
        <w:rPr>
          <w:rFonts w:ascii="Times New Roman" w:hAnsi="Times New Roman" w:cs="Times New Roman"/>
          <w:sz w:val="18"/>
          <w:szCs w:val="18"/>
        </w:rPr>
        <w:t xml:space="preserve">Sign </w:t>
      </w:r>
      <w:proofErr w:type="gramStart"/>
      <w:r w:rsidR="009E018F" w:rsidRPr="00115860">
        <w:rPr>
          <w:rFonts w:ascii="Times New Roman" w:hAnsi="Times New Roman" w:cs="Times New Roman"/>
          <w:sz w:val="18"/>
          <w:szCs w:val="18"/>
        </w:rPr>
        <w:t>Up</w:t>
      </w:r>
      <w:proofErr w:type="gramEnd"/>
      <w:r w:rsidR="009E018F" w:rsidRPr="00115860">
        <w:rPr>
          <w:rFonts w:ascii="Times New Roman" w:hAnsi="Times New Roman" w:cs="Times New Roman"/>
          <w:sz w:val="18"/>
          <w:szCs w:val="18"/>
        </w:rPr>
        <w:t xml:space="preserve"> page</w:t>
      </w:r>
    </w:p>
    <w:p w:rsidR="006549EB" w:rsidRPr="00115860" w:rsidRDefault="006549EB" w:rsidP="00945393">
      <w:pPr>
        <w:spacing w:before="120" w:after="120" w:line="360" w:lineRule="auto"/>
        <w:ind w:right="26"/>
        <w:jc w:val="both"/>
        <w:rPr>
          <w:rFonts w:ascii="Times New Roman" w:hAnsi="Times New Roman" w:cs="Times New Roman"/>
          <w:b/>
          <w:sz w:val="28"/>
          <w:szCs w:val="28"/>
        </w:rPr>
      </w:pPr>
    </w:p>
    <w:p w:rsidR="00002248" w:rsidRPr="00115860" w:rsidRDefault="00002248" w:rsidP="00945393">
      <w:pPr>
        <w:spacing w:before="120" w:after="120" w:line="360" w:lineRule="auto"/>
        <w:ind w:right="26"/>
        <w:jc w:val="both"/>
        <w:rPr>
          <w:rFonts w:ascii="Times New Roman" w:hAnsi="Times New Roman" w:cs="Times New Roman"/>
          <w:b/>
          <w:sz w:val="28"/>
          <w:szCs w:val="28"/>
        </w:rPr>
      </w:pPr>
    </w:p>
    <w:p w:rsidR="00AF33D7" w:rsidRPr="00115860" w:rsidRDefault="00265348" w:rsidP="00945393">
      <w:pPr>
        <w:spacing w:before="120" w:after="120" w:line="360" w:lineRule="auto"/>
        <w:ind w:right="26"/>
        <w:jc w:val="both"/>
        <w:rPr>
          <w:rFonts w:ascii="Times New Roman" w:hAnsi="Times New Roman" w:cs="Times New Roman"/>
          <w:b/>
          <w:sz w:val="28"/>
          <w:szCs w:val="32"/>
        </w:rPr>
      </w:pPr>
      <w:r w:rsidRPr="00115860">
        <w:rPr>
          <w:rFonts w:ascii="Times New Roman" w:hAnsi="Times New Roman" w:cs="Times New Roman"/>
          <w:b/>
          <w:sz w:val="28"/>
          <w:szCs w:val="28"/>
        </w:rPr>
        <w:lastRenderedPageBreak/>
        <w:t xml:space="preserve">5.1.1.2 </w:t>
      </w:r>
      <w:r w:rsidR="009E018F" w:rsidRPr="00115860">
        <w:rPr>
          <w:rFonts w:ascii="Times New Roman" w:hAnsi="Times New Roman" w:cs="Times New Roman"/>
          <w:b/>
          <w:sz w:val="28"/>
          <w:szCs w:val="32"/>
        </w:rPr>
        <w:t xml:space="preserve">Login </w:t>
      </w:r>
      <w:r w:rsidR="000B3996" w:rsidRPr="00115860">
        <w:rPr>
          <w:rFonts w:ascii="Times New Roman" w:hAnsi="Times New Roman" w:cs="Times New Roman"/>
          <w:b/>
          <w:sz w:val="28"/>
          <w:szCs w:val="32"/>
        </w:rPr>
        <w:t>Page</w:t>
      </w:r>
    </w:p>
    <w:p w:rsidR="009E018F" w:rsidRPr="00115860" w:rsidRDefault="009E018F"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After sign up the user needs to Login </w:t>
      </w:r>
      <w:r w:rsidR="00A152EB" w:rsidRPr="00115860">
        <w:rPr>
          <w:rFonts w:ascii="Times New Roman" w:hAnsi="Times New Roman" w:cs="Times New Roman"/>
          <w:sz w:val="24"/>
          <w:szCs w:val="24"/>
        </w:rPr>
        <w:t xml:space="preserve">to access his </w:t>
      </w:r>
      <w:proofErr w:type="spellStart"/>
      <w:r w:rsidR="00702673" w:rsidRPr="00115860">
        <w:rPr>
          <w:rFonts w:ascii="Times New Roman" w:hAnsi="Times New Roman" w:cs="Times New Roman"/>
          <w:sz w:val="24"/>
          <w:szCs w:val="24"/>
        </w:rPr>
        <w:t>SafeHouse</w:t>
      </w:r>
      <w:proofErr w:type="spellEnd"/>
      <w:r w:rsidR="00A152EB" w:rsidRPr="00115860">
        <w:rPr>
          <w:rFonts w:ascii="Times New Roman" w:hAnsi="Times New Roman" w:cs="Times New Roman"/>
          <w:sz w:val="24"/>
          <w:szCs w:val="24"/>
        </w:rPr>
        <w:t xml:space="preserve"> account</w:t>
      </w:r>
      <w:r w:rsidRPr="00115860">
        <w:rPr>
          <w:rFonts w:ascii="Times New Roman" w:hAnsi="Times New Roman" w:cs="Times New Roman"/>
          <w:sz w:val="24"/>
          <w:szCs w:val="24"/>
        </w:rPr>
        <w:t>.</w:t>
      </w:r>
      <w:r w:rsidR="00A152EB" w:rsidRPr="00115860">
        <w:rPr>
          <w:rFonts w:ascii="Times New Roman" w:hAnsi="Times New Roman" w:cs="Times New Roman"/>
          <w:sz w:val="24"/>
          <w:szCs w:val="24"/>
        </w:rPr>
        <w:t xml:space="preserve"> The user needs to provide the username and master password here.  Message digest (MD) of the master password is calculated. The client requests the server for the cid and aid of the given username. The requested aid is then decrypted using the MD. This decrypted text is matched with the cid and if both the values match, the user is authentic and is directed to his </w:t>
      </w:r>
      <w:proofErr w:type="spellStart"/>
      <w:r w:rsidR="00702673" w:rsidRPr="00115860">
        <w:rPr>
          <w:rFonts w:ascii="Times New Roman" w:hAnsi="Times New Roman" w:cs="Times New Roman"/>
          <w:sz w:val="24"/>
          <w:szCs w:val="24"/>
        </w:rPr>
        <w:t>SafeHouse</w:t>
      </w:r>
      <w:proofErr w:type="spellEnd"/>
      <w:r w:rsidR="00A152EB" w:rsidRPr="00115860">
        <w:rPr>
          <w:rFonts w:ascii="Times New Roman" w:hAnsi="Times New Roman" w:cs="Times New Roman"/>
          <w:sz w:val="24"/>
          <w:szCs w:val="24"/>
        </w:rPr>
        <w:t xml:space="preserve"> account. </w:t>
      </w:r>
    </w:p>
    <w:p w:rsidR="000B3996" w:rsidRPr="00115860" w:rsidRDefault="00AF33D7"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noProof/>
          <w:lang w:val="en-US" w:eastAsia="en-US" w:bidi="hi-IN"/>
        </w:rPr>
        <w:drawing>
          <wp:inline distT="0" distB="0" distL="0" distR="0">
            <wp:extent cx="5731510" cy="2096043"/>
            <wp:effectExtent l="19050" t="1905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srcRect/>
                    <a:stretch>
                      <a:fillRect/>
                    </a:stretch>
                  </pic:blipFill>
                  <pic:spPr bwMode="auto">
                    <a:xfrm>
                      <a:off x="0" y="0"/>
                      <a:ext cx="5731510" cy="2096043"/>
                    </a:xfrm>
                    <a:prstGeom prst="rect">
                      <a:avLst/>
                    </a:prstGeom>
                    <a:noFill/>
                    <a:ln w="9525">
                      <a:solidFill>
                        <a:schemeClr val="tx1"/>
                      </a:solidFill>
                      <a:miter lim="800000"/>
                      <a:headEnd/>
                      <a:tailEnd/>
                    </a:ln>
                  </pic:spPr>
                </pic:pic>
              </a:graphicData>
            </a:graphic>
          </wp:inline>
        </w:drawing>
      </w:r>
    </w:p>
    <w:p w:rsidR="000B3996" w:rsidRDefault="00240753" w:rsidP="008117AD">
      <w:pPr>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Figure 5.2: </w:t>
      </w:r>
      <w:proofErr w:type="spellStart"/>
      <w:r w:rsidR="00AF33D7" w:rsidRPr="00115860">
        <w:rPr>
          <w:rFonts w:ascii="Times New Roman" w:hAnsi="Times New Roman" w:cs="Times New Roman"/>
          <w:sz w:val="18"/>
          <w:szCs w:val="18"/>
        </w:rPr>
        <w:t>Login</w:t>
      </w:r>
      <w:r w:rsidR="000B3996" w:rsidRPr="00115860">
        <w:rPr>
          <w:rFonts w:ascii="Times New Roman" w:hAnsi="Times New Roman" w:cs="Times New Roman"/>
          <w:sz w:val="18"/>
          <w:szCs w:val="18"/>
        </w:rPr>
        <w:t>Page</w:t>
      </w:r>
      <w:proofErr w:type="spellEnd"/>
    </w:p>
    <w:p w:rsidR="008117AD" w:rsidRPr="00115860" w:rsidRDefault="008117AD" w:rsidP="008117AD">
      <w:pPr>
        <w:spacing w:before="120" w:after="120" w:line="360" w:lineRule="auto"/>
        <w:ind w:right="26"/>
        <w:jc w:val="center"/>
        <w:rPr>
          <w:rFonts w:ascii="Times New Roman" w:hAnsi="Times New Roman" w:cs="Times New Roman"/>
          <w:sz w:val="18"/>
          <w:szCs w:val="18"/>
        </w:rPr>
      </w:pPr>
    </w:p>
    <w:p w:rsidR="000B3996" w:rsidRPr="00115860" w:rsidRDefault="00784C28" w:rsidP="00945393">
      <w:pPr>
        <w:spacing w:before="120" w:after="120" w:line="360" w:lineRule="auto"/>
        <w:ind w:right="26"/>
        <w:jc w:val="both"/>
        <w:rPr>
          <w:rFonts w:ascii="Times New Roman" w:hAnsi="Times New Roman" w:cs="Times New Roman"/>
          <w:b/>
          <w:sz w:val="28"/>
          <w:szCs w:val="32"/>
        </w:rPr>
      </w:pPr>
      <w:r>
        <w:rPr>
          <w:rFonts w:ascii="Times New Roman" w:hAnsi="Times New Roman" w:cs="Times New Roman"/>
          <w:b/>
          <w:sz w:val="28"/>
          <w:szCs w:val="28"/>
        </w:rPr>
        <w:t>5.1.2</w:t>
      </w:r>
      <w:r w:rsidR="00106C85" w:rsidRPr="00115860">
        <w:rPr>
          <w:rFonts w:ascii="Times New Roman" w:hAnsi="Times New Roman" w:cs="Times New Roman"/>
          <w:b/>
          <w:sz w:val="28"/>
          <w:szCs w:val="28"/>
        </w:rPr>
        <w:t xml:space="preserve"> </w:t>
      </w:r>
      <w:r w:rsidR="00FF501B" w:rsidRPr="00115860">
        <w:rPr>
          <w:rFonts w:ascii="Times New Roman" w:hAnsi="Times New Roman" w:cs="Times New Roman"/>
          <w:b/>
          <w:sz w:val="28"/>
          <w:szCs w:val="32"/>
        </w:rPr>
        <w:t>User Page</w:t>
      </w:r>
    </w:p>
    <w:p w:rsidR="000B3996" w:rsidRPr="00115860" w:rsidRDefault="00C57157"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 The user is provided with the options such as Home, Password Generator, Security, Change Password, </w:t>
      </w:r>
      <w:r w:rsidR="00A60F85" w:rsidRPr="00115860">
        <w:rPr>
          <w:rFonts w:ascii="Times New Roman" w:hAnsi="Times New Roman" w:cs="Times New Roman"/>
          <w:sz w:val="24"/>
          <w:szCs w:val="24"/>
        </w:rPr>
        <w:t xml:space="preserve">Logout form </w:t>
      </w:r>
      <w:proofErr w:type="spellStart"/>
      <w:r w:rsidR="00702673" w:rsidRPr="00115860">
        <w:rPr>
          <w:rFonts w:ascii="Times New Roman" w:hAnsi="Times New Roman" w:cs="Times New Roman"/>
          <w:sz w:val="24"/>
          <w:szCs w:val="24"/>
        </w:rPr>
        <w:t>SafeHouse</w:t>
      </w:r>
      <w:proofErr w:type="spellEnd"/>
      <w:r w:rsidR="00A60F85" w:rsidRPr="00115860">
        <w:rPr>
          <w:rFonts w:ascii="Times New Roman" w:hAnsi="Times New Roman" w:cs="Times New Roman"/>
          <w:sz w:val="24"/>
          <w:szCs w:val="24"/>
        </w:rPr>
        <w:t xml:space="preserve"> and Contact us.</w:t>
      </w:r>
    </w:p>
    <w:p w:rsidR="000B3996" w:rsidRPr="00115860" w:rsidRDefault="00AF33D7" w:rsidP="00945393">
      <w:pPr>
        <w:spacing w:before="120" w:after="120" w:line="360" w:lineRule="auto"/>
        <w:ind w:right="26"/>
        <w:jc w:val="both"/>
        <w:rPr>
          <w:rFonts w:ascii="Times New Roman" w:hAnsi="Times New Roman" w:cs="Times New Roman"/>
          <w:b/>
          <w:sz w:val="32"/>
          <w:szCs w:val="32"/>
        </w:rPr>
      </w:pPr>
      <w:r w:rsidRPr="00115860">
        <w:rPr>
          <w:rFonts w:ascii="Times New Roman" w:hAnsi="Times New Roman" w:cs="Times New Roman"/>
          <w:noProof/>
          <w:lang w:val="en-US" w:eastAsia="en-US" w:bidi="hi-IN"/>
        </w:rPr>
        <w:drawing>
          <wp:inline distT="0" distB="0" distL="0" distR="0">
            <wp:extent cx="5735320" cy="2548890"/>
            <wp:effectExtent l="19050" t="19050" r="1778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srcRect/>
                    <a:stretch>
                      <a:fillRect/>
                    </a:stretch>
                  </pic:blipFill>
                  <pic:spPr bwMode="auto">
                    <a:xfrm>
                      <a:off x="0" y="0"/>
                      <a:ext cx="5731510" cy="2547197"/>
                    </a:xfrm>
                    <a:prstGeom prst="rect">
                      <a:avLst/>
                    </a:prstGeom>
                    <a:noFill/>
                    <a:ln w="9525">
                      <a:solidFill>
                        <a:schemeClr val="tx1"/>
                      </a:solidFill>
                      <a:miter lim="800000"/>
                      <a:headEnd/>
                      <a:tailEnd/>
                    </a:ln>
                  </pic:spPr>
                </pic:pic>
              </a:graphicData>
            </a:graphic>
          </wp:inline>
        </w:drawing>
      </w:r>
    </w:p>
    <w:p w:rsidR="000B3996" w:rsidRPr="00115860" w:rsidRDefault="000B3996" w:rsidP="00945393">
      <w:pPr>
        <w:spacing w:before="120" w:after="120" w:line="360" w:lineRule="auto"/>
        <w:ind w:right="26"/>
        <w:jc w:val="both"/>
        <w:rPr>
          <w:rFonts w:ascii="Times New Roman" w:hAnsi="Times New Roman" w:cs="Times New Roman"/>
          <w:b/>
          <w:sz w:val="32"/>
          <w:szCs w:val="32"/>
        </w:rPr>
      </w:pPr>
      <w:r w:rsidRPr="00115860">
        <w:rPr>
          <w:rFonts w:ascii="Times New Roman" w:hAnsi="Times New Roman" w:cs="Times New Roman"/>
          <w:b/>
          <w:sz w:val="32"/>
          <w:szCs w:val="32"/>
        </w:rPr>
        <w:tab/>
      </w:r>
      <w:r w:rsidRPr="00115860">
        <w:rPr>
          <w:rFonts w:ascii="Times New Roman" w:hAnsi="Times New Roman" w:cs="Times New Roman"/>
          <w:b/>
          <w:sz w:val="32"/>
          <w:szCs w:val="32"/>
        </w:rPr>
        <w:tab/>
      </w:r>
      <w:r w:rsidRPr="00115860">
        <w:rPr>
          <w:rFonts w:ascii="Times New Roman" w:hAnsi="Times New Roman" w:cs="Times New Roman"/>
          <w:b/>
          <w:sz w:val="32"/>
          <w:szCs w:val="32"/>
        </w:rPr>
        <w:tab/>
      </w:r>
      <w:r w:rsidRPr="00115860">
        <w:rPr>
          <w:rFonts w:ascii="Times New Roman" w:hAnsi="Times New Roman" w:cs="Times New Roman"/>
          <w:b/>
          <w:sz w:val="32"/>
          <w:szCs w:val="32"/>
        </w:rPr>
        <w:tab/>
      </w:r>
      <w:r w:rsidRPr="00115860">
        <w:rPr>
          <w:rFonts w:ascii="Times New Roman" w:hAnsi="Times New Roman" w:cs="Times New Roman"/>
          <w:b/>
          <w:sz w:val="32"/>
          <w:szCs w:val="32"/>
        </w:rPr>
        <w:tab/>
      </w:r>
      <w:r w:rsidRPr="00115860">
        <w:rPr>
          <w:rFonts w:ascii="Times New Roman" w:hAnsi="Times New Roman" w:cs="Times New Roman"/>
          <w:sz w:val="18"/>
          <w:szCs w:val="18"/>
        </w:rPr>
        <w:t xml:space="preserve">Figure 5.3: </w:t>
      </w:r>
      <w:r w:rsidR="00AF33D7" w:rsidRPr="00115860">
        <w:rPr>
          <w:rFonts w:ascii="Times New Roman" w:hAnsi="Times New Roman" w:cs="Times New Roman"/>
          <w:sz w:val="18"/>
          <w:szCs w:val="18"/>
        </w:rPr>
        <w:t>User Page</w:t>
      </w:r>
    </w:p>
    <w:p w:rsidR="00A60F85" w:rsidRPr="00115860" w:rsidRDefault="00024507"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lastRenderedPageBreak/>
        <w:t xml:space="preserve">On the home page you have options like Retrieve, Add, Update and Delete password and also an option for Login from </w:t>
      </w:r>
      <w:proofErr w:type="spellStart"/>
      <w:r w:rsidR="00702673" w:rsidRPr="00115860">
        <w:rPr>
          <w:rFonts w:ascii="Times New Roman" w:hAnsi="Times New Roman" w:cs="Times New Roman"/>
          <w:sz w:val="24"/>
          <w:szCs w:val="24"/>
        </w:rPr>
        <w:t>SafeHouse</w:t>
      </w:r>
      <w:proofErr w:type="spellEnd"/>
      <w:r w:rsidRPr="00115860">
        <w:rPr>
          <w:rFonts w:ascii="Times New Roman" w:hAnsi="Times New Roman" w:cs="Times New Roman"/>
          <w:sz w:val="24"/>
          <w:szCs w:val="24"/>
        </w:rPr>
        <w:t>.</w:t>
      </w:r>
    </w:p>
    <w:p w:rsidR="000B3996" w:rsidRPr="00115860" w:rsidRDefault="00784C28" w:rsidP="00945393">
      <w:pPr>
        <w:spacing w:before="120" w:after="120" w:line="360" w:lineRule="auto"/>
        <w:ind w:right="26"/>
        <w:jc w:val="both"/>
        <w:rPr>
          <w:rFonts w:ascii="Times New Roman" w:hAnsi="Times New Roman" w:cs="Times New Roman"/>
          <w:b/>
          <w:sz w:val="28"/>
          <w:szCs w:val="28"/>
        </w:rPr>
      </w:pPr>
      <w:r>
        <w:rPr>
          <w:rFonts w:ascii="Times New Roman" w:hAnsi="Times New Roman" w:cs="Times New Roman"/>
          <w:b/>
          <w:sz w:val="28"/>
          <w:szCs w:val="28"/>
        </w:rPr>
        <w:t xml:space="preserve">5.1.2.1 </w:t>
      </w:r>
      <w:r w:rsidR="00024507" w:rsidRPr="00115860">
        <w:rPr>
          <w:rFonts w:ascii="Times New Roman" w:hAnsi="Times New Roman" w:cs="Times New Roman"/>
          <w:b/>
          <w:sz w:val="28"/>
          <w:szCs w:val="28"/>
        </w:rPr>
        <w:t>Add Password</w:t>
      </w:r>
    </w:p>
    <w:p w:rsidR="000B3996" w:rsidRPr="00115860" w:rsidRDefault="00024507"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Select the account which you want to add. Enter the details such as account id, account password and the master password. Here again the authentication process will take place using the master password as was done at the time of login. </w:t>
      </w:r>
      <w:r w:rsidR="00572A03" w:rsidRPr="00115860">
        <w:rPr>
          <w:rFonts w:ascii="Times New Roman" w:hAnsi="Times New Roman" w:cs="Times New Roman"/>
          <w:sz w:val="24"/>
          <w:szCs w:val="24"/>
        </w:rPr>
        <w:t>The MD of the master password will encrypt the account password and save it on the server database.</w:t>
      </w:r>
    </w:p>
    <w:p w:rsidR="00AF33D7" w:rsidRPr="00115860" w:rsidRDefault="00AF33D7"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noProof/>
          <w:lang w:val="en-US" w:eastAsia="en-US" w:bidi="hi-IN"/>
        </w:rPr>
        <w:drawing>
          <wp:inline distT="0" distB="0" distL="0" distR="0">
            <wp:extent cx="5731510" cy="2822279"/>
            <wp:effectExtent l="19050" t="1905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cstate="print"/>
                    <a:srcRect/>
                    <a:stretch>
                      <a:fillRect/>
                    </a:stretch>
                  </pic:blipFill>
                  <pic:spPr bwMode="auto">
                    <a:xfrm>
                      <a:off x="0" y="0"/>
                      <a:ext cx="5731510" cy="2822279"/>
                    </a:xfrm>
                    <a:prstGeom prst="rect">
                      <a:avLst/>
                    </a:prstGeom>
                    <a:noFill/>
                    <a:ln w="9525">
                      <a:solidFill>
                        <a:schemeClr val="tx1"/>
                      </a:solidFill>
                      <a:miter lim="800000"/>
                      <a:headEnd/>
                      <a:tailEnd/>
                    </a:ln>
                  </pic:spPr>
                </pic:pic>
              </a:graphicData>
            </a:graphic>
          </wp:inline>
        </w:drawing>
      </w:r>
    </w:p>
    <w:p w:rsidR="00AF33D7" w:rsidRPr="00115860" w:rsidRDefault="00AF33D7" w:rsidP="00784C28">
      <w:pPr>
        <w:spacing w:before="120" w:after="120" w:line="360" w:lineRule="auto"/>
        <w:ind w:right="26"/>
        <w:jc w:val="center"/>
        <w:rPr>
          <w:rFonts w:ascii="Times New Roman" w:hAnsi="Times New Roman" w:cs="Times New Roman"/>
          <w:sz w:val="24"/>
          <w:szCs w:val="24"/>
        </w:rPr>
      </w:pPr>
      <w:r w:rsidRPr="00115860">
        <w:rPr>
          <w:rFonts w:ascii="Times New Roman" w:hAnsi="Times New Roman" w:cs="Times New Roman"/>
          <w:sz w:val="18"/>
          <w:szCs w:val="18"/>
        </w:rPr>
        <w:t>Figure 5.4: Add Password Page</w:t>
      </w:r>
    </w:p>
    <w:p w:rsidR="00784C28" w:rsidRDefault="00784C28" w:rsidP="00945393">
      <w:pPr>
        <w:spacing w:before="120" w:after="120" w:line="360" w:lineRule="auto"/>
        <w:ind w:right="26"/>
        <w:jc w:val="both"/>
        <w:rPr>
          <w:rFonts w:ascii="Times New Roman" w:hAnsi="Times New Roman" w:cs="Times New Roman"/>
          <w:b/>
          <w:sz w:val="28"/>
          <w:szCs w:val="32"/>
        </w:rPr>
      </w:pPr>
    </w:p>
    <w:p w:rsidR="004A1728" w:rsidRPr="00115860" w:rsidRDefault="00784C28" w:rsidP="00945393">
      <w:pPr>
        <w:spacing w:before="120" w:after="120" w:line="360" w:lineRule="auto"/>
        <w:ind w:right="26"/>
        <w:jc w:val="both"/>
        <w:rPr>
          <w:rFonts w:ascii="Times New Roman" w:hAnsi="Times New Roman" w:cs="Times New Roman"/>
          <w:b/>
          <w:sz w:val="28"/>
          <w:szCs w:val="32"/>
        </w:rPr>
      </w:pPr>
      <w:r>
        <w:rPr>
          <w:rFonts w:ascii="Times New Roman" w:hAnsi="Times New Roman" w:cs="Times New Roman"/>
          <w:b/>
          <w:sz w:val="28"/>
          <w:szCs w:val="32"/>
        </w:rPr>
        <w:t xml:space="preserve">5.1.2.2 </w:t>
      </w:r>
      <w:r w:rsidR="004A1728" w:rsidRPr="00115860">
        <w:rPr>
          <w:rFonts w:ascii="Times New Roman" w:hAnsi="Times New Roman" w:cs="Times New Roman"/>
          <w:b/>
          <w:sz w:val="28"/>
          <w:szCs w:val="32"/>
        </w:rPr>
        <w:t>Retrieve Password</w:t>
      </w:r>
    </w:p>
    <w:p w:rsidR="004A1728" w:rsidRPr="00115860" w:rsidRDefault="004A1728"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Select the account for which you want to retrieve the id and password. Enter the master password. Here again the authentication process will take place using the master password as was done at the time of login. If t</w:t>
      </w:r>
      <w:r w:rsidR="00A51D72" w:rsidRPr="00115860">
        <w:rPr>
          <w:rFonts w:ascii="Times New Roman" w:hAnsi="Times New Roman" w:cs="Times New Roman"/>
          <w:sz w:val="24"/>
          <w:szCs w:val="24"/>
        </w:rPr>
        <w:t>he authentication is successful, the server sends the required id and password in encrypted form.</w:t>
      </w:r>
      <w:r w:rsidRPr="00115860">
        <w:rPr>
          <w:rFonts w:ascii="Times New Roman" w:hAnsi="Times New Roman" w:cs="Times New Roman"/>
          <w:sz w:val="24"/>
          <w:szCs w:val="24"/>
        </w:rPr>
        <w:t xml:space="preserve"> The </w:t>
      </w:r>
      <w:r w:rsidR="00A51D72" w:rsidRPr="00115860">
        <w:rPr>
          <w:rFonts w:ascii="Times New Roman" w:hAnsi="Times New Roman" w:cs="Times New Roman"/>
          <w:sz w:val="24"/>
          <w:szCs w:val="24"/>
        </w:rPr>
        <w:t>MD of the master password will decrypt these details and display them to the server.</w:t>
      </w:r>
    </w:p>
    <w:p w:rsidR="001D13E8" w:rsidRPr="00115860" w:rsidRDefault="001D13E8"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noProof/>
          <w:lang w:val="en-US" w:eastAsia="en-US" w:bidi="hi-IN"/>
        </w:rPr>
        <w:lastRenderedPageBreak/>
        <w:drawing>
          <wp:inline distT="0" distB="0" distL="0" distR="0">
            <wp:extent cx="5731510" cy="3048233"/>
            <wp:effectExtent l="19050" t="1905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cstate="print"/>
                    <a:srcRect/>
                    <a:stretch>
                      <a:fillRect/>
                    </a:stretch>
                  </pic:blipFill>
                  <pic:spPr bwMode="auto">
                    <a:xfrm>
                      <a:off x="0" y="0"/>
                      <a:ext cx="5731510" cy="3048233"/>
                    </a:xfrm>
                    <a:prstGeom prst="rect">
                      <a:avLst/>
                    </a:prstGeom>
                    <a:noFill/>
                    <a:ln w="9525">
                      <a:solidFill>
                        <a:schemeClr val="tx1"/>
                      </a:solidFill>
                      <a:miter lim="800000"/>
                      <a:headEnd/>
                      <a:tailEnd/>
                    </a:ln>
                  </pic:spPr>
                </pic:pic>
              </a:graphicData>
            </a:graphic>
          </wp:inline>
        </w:drawing>
      </w:r>
    </w:p>
    <w:p w:rsidR="00AF33D7" w:rsidRDefault="00AF33D7" w:rsidP="00784C28">
      <w:pPr>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Figure 5.5: Retrieve Password Page</w:t>
      </w:r>
    </w:p>
    <w:p w:rsidR="00ED6388" w:rsidRPr="00115860" w:rsidRDefault="00ED6388" w:rsidP="00784C28">
      <w:pPr>
        <w:spacing w:before="120" w:after="120" w:line="360" w:lineRule="auto"/>
        <w:ind w:right="26"/>
        <w:jc w:val="center"/>
        <w:rPr>
          <w:rFonts w:ascii="Times New Roman" w:hAnsi="Times New Roman" w:cs="Times New Roman"/>
          <w:sz w:val="18"/>
          <w:szCs w:val="18"/>
        </w:rPr>
      </w:pPr>
    </w:p>
    <w:p w:rsidR="00F8291A" w:rsidRPr="00115860" w:rsidRDefault="00ED6388" w:rsidP="00945393">
      <w:pPr>
        <w:spacing w:before="120" w:after="120" w:line="360" w:lineRule="auto"/>
        <w:ind w:right="26"/>
        <w:jc w:val="both"/>
        <w:rPr>
          <w:rFonts w:ascii="Times New Roman" w:hAnsi="Times New Roman" w:cs="Times New Roman"/>
          <w:b/>
          <w:sz w:val="28"/>
          <w:szCs w:val="32"/>
        </w:rPr>
      </w:pPr>
      <w:r>
        <w:rPr>
          <w:rFonts w:ascii="Times New Roman" w:hAnsi="Times New Roman" w:cs="Times New Roman"/>
          <w:b/>
          <w:sz w:val="28"/>
          <w:szCs w:val="32"/>
        </w:rPr>
        <w:t xml:space="preserve">5.1.2.3 </w:t>
      </w:r>
      <w:r w:rsidR="00F8291A" w:rsidRPr="00115860">
        <w:rPr>
          <w:rFonts w:ascii="Times New Roman" w:hAnsi="Times New Roman" w:cs="Times New Roman"/>
          <w:b/>
          <w:sz w:val="28"/>
          <w:szCs w:val="32"/>
        </w:rPr>
        <w:t>Update Password</w:t>
      </w:r>
    </w:p>
    <w:p w:rsidR="00F8291A" w:rsidRPr="00115860" w:rsidRDefault="00F8291A"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Select the account for which you want to update the password. Enter the master password. Here again the authentication process will take place using the master password as was done at the time of login. If the authentication is successful, the server will encrypt the</w:t>
      </w:r>
      <w:r w:rsidR="00D8127D" w:rsidRPr="00115860">
        <w:rPr>
          <w:rFonts w:ascii="Times New Roman" w:hAnsi="Times New Roman" w:cs="Times New Roman"/>
          <w:sz w:val="24"/>
          <w:szCs w:val="24"/>
        </w:rPr>
        <w:t xml:space="preserve"> new password with the</w:t>
      </w:r>
      <w:r w:rsidRPr="00115860">
        <w:rPr>
          <w:rFonts w:ascii="Times New Roman" w:hAnsi="Times New Roman" w:cs="Times New Roman"/>
          <w:sz w:val="24"/>
          <w:szCs w:val="24"/>
        </w:rPr>
        <w:t xml:space="preserve"> MD of the master password </w:t>
      </w:r>
      <w:r w:rsidR="00D8127D" w:rsidRPr="00115860">
        <w:rPr>
          <w:rFonts w:ascii="Times New Roman" w:hAnsi="Times New Roman" w:cs="Times New Roman"/>
          <w:sz w:val="24"/>
          <w:szCs w:val="24"/>
        </w:rPr>
        <w:t>and replace the old password with the new password</w:t>
      </w:r>
      <w:r w:rsidRPr="00115860">
        <w:rPr>
          <w:rFonts w:ascii="Times New Roman" w:hAnsi="Times New Roman" w:cs="Times New Roman"/>
          <w:sz w:val="24"/>
          <w:szCs w:val="24"/>
        </w:rPr>
        <w:t>.</w:t>
      </w:r>
    </w:p>
    <w:p w:rsidR="001D13E8" w:rsidRPr="00115860" w:rsidRDefault="001D13E8"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noProof/>
          <w:lang w:val="en-US" w:eastAsia="en-US" w:bidi="hi-IN"/>
        </w:rPr>
        <w:drawing>
          <wp:inline distT="0" distB="0" distL="0" distR="0">
            <wp:extent cx="5467350" cy="2925087"/>
            <wp:effectExtent l="19050" t="19050" r="19050" b="27663"/>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srcRect/>
                    <a:stretch>
                      <a:fillRect/>
                    </a:stretch>
                  </pic:blipFill>
                  <pic:spPr bwMode="auto">
                    <a:xfrm>
                      <a:off x="0" y="0"/>
                      <a:ext cx="5467350" cy="2925087"/>
                    </a:xfrm>
                    <a:prstGeom prst="rect">
                      <a:avLst/>
                    </a:prstGeom>
                    <a:noFill/>
                    <a:ln w="9525">
                      <a:solidFill>
                        <a:schemeClr val="tx1"/>
                      </a:solidFill>
                      <a:miter lim="800000"/>
                      <a:headEnd/>
                      <a:tailEnd/>
                    </a:ln>
                  </pic:spPr>
                </pic:pic>
              </a:graphicData>
            </a:graphic>
          </wp:inline>
        </w:drawing>
      </w:r>
    </w:p>
    <w:p w:rsidR="00AF33D7" w:rsidRPr="00115860" w:rsidRDefault="00AF33D7" w:rsidP="00ED6388">
      <w:pPr>
        <w:spacing w:before="120" w:after="120" w:line="360" w:lineRule="auto"/>
        <w:ind w:right="26"/>
        <w:jc w:val="center"/>
        <w:rPr>
          <w:rFonts w:ascii="Times New Roman" w:hAnsi="Times New Roman" w:cs="Times New Roman"/>
          <w:sz w:val="24"/>
          <w:szCs w:val="24"/>
        </w:rPr>
      </w:pPr>
      <w:r w:rsidRPr="00115860">
        <w:rPr>
          <w:rFonts w:ascii="Times New Roman" w:hAnsi="Times New Roman" w:cs="Times New Roman"/>
          <w:sz w:val="18"/>
          <w:szCs w:val="18"/>
        </w:rPr>
        <w:t>Figure 5.6: Update Password Page</w:t>
      </w:r>
    </w:p>
    <w:p w:rsidR="001F7E84" w:rsidRPr="00115860" w:rsidRDefault="00ED6388" w:rsidP="00945393">
      <w:pPr>
        <w:spacing w:before="120" w:after="120" w:line="360" w:lineRule="auto"/>
        <w:ind w:right="26"/>
        <w:jc w:val="both"/>
        <w:rPr>
          <w:rFonts w:ascii="Times New Roman" w:hAnsi="Times New Roman" w:cs="Times New Roman"/>
          <w:b/>
          <w:sz w:val="28"/>
          <w:szCs w:val="32"/>
        </w:rPr>
      </w:pPr>
      <w:r>
        <w:rPr>
          <w:rFonts w:ascii="Times New Roman" w:hAnsi="Times New Roman" w:cs="Times New Roman"/>
          <w:b/>
          <w:sz w:val="28"/>
          <w:szCs w:val="32"/>
        </w:rPr>
        <w:lastRenderedPageBreak/>
        <w:t xml:space="preserve">5.1.2.4 </w:t>
      </w:r>
      <w:r w:rsidR="001F7E84" w:rsidRPr="00115860">
        <w:rPr>
          <w:rFonts w:ascii="Times New Roman" w:hAnsi="Times New Roman" w:cs="Times New Roman"/>
          <w:b/>
          <w:sz w:val="28"/>
          <w:szCs w:val="32"/>
        </w:rPr>
        <w:t>Delete Password</w:t>
      </w:r>
    </w:p>
    <w:p w:rsidR="001F7E84" w:rsidRPr="00115860" w:rsidRDefault="001F7E84"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Select the account which you want to delete. Enter the master password. Here again the authentication process will take place using the master password as was done at the time of login. If the authentication is successful, the server delete the record for that account</w:t>
      </w:r>
      <w:r w:rsidR="004D1333" w:rsidRPr="00115860">
        <w:rPr>
          <w:rFonts w:ascii="Times New Roman" w:hAnsi="Times New Roman" w:cs="Times New Roman"/>
          <w:sz w:val="24"/>
          <w:szCs w:val="24"/>
        </w:rPr>
        <w:t>.</w:t>
      </w:r>
    </w:p>
    <w:p w:rsidR="001D13E8" w:rsidRPr="00115860" w:rsidRDefault="001D13E8"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noProof/>
          <w:lang w:val="en-US" w:eastAsia="en-US" w:bidi="hi-IN"/>
        </w:rPr>
        <w:drawing>
          <wp:inline distT="0" distB="0" distL="0" distR="0">
            <wp:extent cx="5731510" cy="2693670"/>
            <wp:effectExtent l="19050" t="19050" r="21590"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srcRect/>
                    <a:stretch>
                      <a:fillRect/>
                    </a:stretch>
                  </pic:blipFill>
                  <pic:spPr bwMode="auto">
                    <a:xfrm>
                      <a:off x="0" y="0"/>
                      <a:ext cx="5731510" cy="2693670"/>
                    </a:xfrm>
                    <a:prstGeom prst="rect">
                      <a:avLst/>
                    </a:prstGeom>
                    <a:noFill/>
                    <a:ln w="9525">
                      <a:solidFill>
                        <a:schemeClr val="tx1"/>
                      </a:solidFill>
                      <a:miter lim="800000"/>
                      <a:headEnd/>
                      <a:tailEnd/>
                    </a:ln>
                  </pic:spPr>
                </pic:pic>
              </a:graphicData>
            </a:graphic>
          </wp:inline>
        </w:drawing>
      </w:r>
    </w:p>
    <w:p w:rsidR="00AF33D7" w:rsidRDefault="00AF33D7" w:rsidP="00ED6388">
      <w:pPr>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Figure 5.7: Delete Password Page</w:t>
      </w:r>
    </w:p>
    <w:p w:rsidR="00ED6388" w:rsidRPr="00115860" w:rsidRDefault="00ED6388" w:rsidP="00ED6388">
      <w:pPr>
        <w:spacing w:before="120" w:after="120" w:line="360" w:lineRule="auto"/>
        <w:ind w:right="26"/>
        <w:jc w:val="center"/>
        <w:rPr>
          <w:rFonts w:ascii="Times New Roman" w:hAnsi="Times New Roman" w:cs="Times New Roman"/>
          <w:sz w:val="18"/>
          <w:szCs w:val="18"/>
        </w:rPr>
      </w:pPr>
    </w:p>
    <w:p w:rsidR="004D1333" w:rsidRPr="00115860" w:rsidRDefault="00ED6388" w:rsidP="00945393">
      <w:pPr>
        <w:spacing w:before="120" w:after="120" w:line="360" w:lineRule="auto"/>
        <w:ind w:right="26"/>
        <w:jc w:val="both"/>
        <w:rPr>
          <w:rFonts w:ascii="Times New Roman" w:hAnsi="Times New Roman" w:cs="Times New Roman"/>
          <w:b/>
          <w:sz w:val="28"/>
          <w:szCs w:val="24"/>
        </w:rPr>
      </w:pPr>
      <w:r>
        <w:rPr>
          <w:rFonts w:ascii="Times New Roman" w:hAnsi="Times New Roman" w:cs="Times New Roman"/>
          <w:b/>
          <w:sz w:val="28"/>
          <w:szCs w:val="24"/>
        </w:rPr>
        <w:t xml:space="preserve">5.1.2.5 </w:t>
      </w:r>
      <w:r w:rsidR="004D1333" w:rsidRPr="00115860">
        <w:rPr>
          <w:rFonts w:ascii="Times New Roman" w:hAnsi="Times New Roman" w:cs="Times New Roman"/>
          <w:b/>
          <w:sz w:val="28"/>
          <w:szCs w:val="24"/>
        </w:rPr>
        <w:t xml:space="preserve">Login </w:t>
      </w:r>
      <w:r w:rsidR="003E7324" w:rsidRPr="00115860">
        <w:rPr>
          <w:rFonts w:ascii="Times New Roman" w:hAnsi="Times New Roman" w:cs="Times New Roman"/>
          <w:b/>
          <w:sz w:val="28"/>
          <w:szCs w:val="24"/>
        </w:rPr>
        <w:t>f</w:t>
      </w:r>
      <w:r w:rsidR="004D1333" w:rsidRPr="00115860">
        <w:rPr>
          <w:rFonts w:ascii="Times New Roman" w:hAnsi="Times New Roman" w:cs="Times New Roman"/>
          <w:b/>
          <w:sz w:val="28"/>
          <w:szCs w:val="24"/>
        </w:rPr>
        <w:t xml:space="preserve">rom </w:t>
      </w:r>
      <w:proofErr w:type="spellStart"/>
      <w:r w:rsidR="00702673" w:rsidRPr="00115860">
        <w:rPr>
          <w:rFonts w:ascii="Times New Roman" w:hAnsi="Times New Roman" w:cs="Times New Roman"/>
          <w:b/>
          <w:sz w:val="28"/>
          <w:szCs w:val="24"/>
        </w:rPr>
        <w:t>SafeHouse</w:t>
      </w:r>
      <w:proofErr w:type="spellEnd"/>
    </w:p>
    <w:p w:rsidR="004D1333" w:rsidRPr="00115860" w:rsidRDefault="00702673" w:rsidP="00945393">
      <w:pPr>
        <w:spacing w:before="120" w:after="120" w:line="360" w:lineRule="auto"/>
        <w:ind w:right="26"/>
        <w:jc w:val="both"/>
        <w:rPr>
          <w:rFonts w:ascii="Times New Roman" w:hAnsi="Times New Roman" w:cs="Times New Roman"/>
          <w:sz w:val="24"/>
          <w:szCs w:val="24"/>
        </w:rPr>
      </w:pPr>
      <w:proofErr w:type="spellStart"/>
      <w:r w:rsidRPr="00115860">
        <w:rPr>
          <w:rFonts w:ascii="Times New Roman" w:hAnsi="Times New Roman" w:cs="Times New Roman"/>
          <w:sz w:val="24"/>
          <w:szCs w:val="24"/>
        </w:rPr>
        <w:t>SafeHouse</w:t>
      </w:r>
      <w:proofErr w:type="spellEnd"/>
      <w:r w:rsidR="004D1333" w:rsidRPr="00115860">
        <w:rPr>
          <w:rFonts w:ascii="Times New Roman" w:hAnsi="Times New Roman" w:cs="Times New Roman"/>
          <w:sz w:val="24"/>
          <w:szCs w:val="24"/>
        </w:rPr>
        <w:t xml:space="preserve"> provid</w:t>
      </w:r>
      <w:r w:rsidR="002C1BA8" w:rsidRPr="00115860">
        <w:rPr>
          <w:rFonts w:ascii="Times New Roman" w:hAnsi="Times New Roman" w:cs="Times New Roman"/>
          <w:sz w:val="24"/>
          <w:szCs w:val="24"/>
        </w:rPr>
        <w:t>es you with the option of logging in to your various accounts without manually opening the respective website.</w:t>
      </w:r>
    </w:p>
    <w:p w:rsidR="001D13E8" w:rsidRPr="00115860" w:rsidRDefault="001D13E8"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noProof/>
          <w:lang w:val="en-US" w:eastAsia="en-US" w:bidi="hi-IN"/>
        </w:rPr>
        <w:drawing>
          <wp:inline distT="0" distB="0" distL="0" distR="0">
            <wp:extent cx="5731510" cy="2830830"/>
            <wp:effectExtent l="19050" t="19050" r="21590" b="266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srcRect/>
                    <a:stretch>
                      <a:fillRect/>
                    </a:stretch>
                  </pic:blipFill>
                  <pic:spPr bwMode="auto">
                    <a:xfrm>
                      <a:off x="0" y="0"/>
                      <a:ext cx="5731510" cy="2830830"/>
                    </a:xfrm>
                    <a:prstGeom prst="rect">
                      <a:avLst/>
                    </a:prstGeom>
                    <a:noFill/>
                    <a:ln w="9525">
                      <a:solidFill>
                        <a:schemeClr val="tx1"/>
                      </a:solidFill>
                      <a:miter lim="800000"/>
                      <a:headEnd/>
                      <a:tailEnd/>
                    </a:ln>
                  </pic:spPr>
                </pic:pic>
              </a:graphicData>
            </a:graphic>
          </wp:inline>
        </w:drawing>
      </w:r>
    </w:p>
    <w:p w:rsidR="00AF33D7" w:rsidRPr="00115860" w:rsidRDefault="00AF33D7" w:rsidP="00ED6388">
      <w:pPr>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Figure 5.8: Login </w:t>
      </w:r>
      <w:proofErr w:type="gramStart"/>
      <w:r w:rsidRPr="00115860">
        <w:rPr>
          <w:rFonts w:ascii="Times New Roman" w:hAnsi="Times New Roman" w:cs="Times New Roman"/>
          <w:sz w:val="18"/>
          <w:szCs w:val="18"/>
        </w:rPr>
        <w:t>From</w:t>
      </w:r>
      <w:proofErr w:type="gramEnd"/>
      <w:r w:rsidRPr="00115860">
        <w:rPr>
          <w:rFonts w:ascii="Times New Roman" w:hAnsi="Times New Roman" w:cs="Times New Roman"/>
          <w:sz w:val="18"/>
          <w:szCs w:val="18"/>
        </w:rPr>
        <w:t xml:space="preserve"> </w:t>
      </w:r>
      <w:proofErr w:type="spellStart"/>
      <w:r w:rsidR="00702673" w:rsidRPr="00115860">
        <w:rPr>
          <w:rFonts w:ascii="Times New Roman" w:hAnsi="Times New Roman" w:cs="Times New Roman"/>
          <w:sz w:val="18"/>
          <w:szCs w:val="18"/>
        </w:rPr>
        <w:t>SafeHouse</w:t>
      </w:r>
      <w:proofErr w:type="spellEnd"/>
      <w:r w:rsidRPr="00115860">
        <w:rPr>
          <w:rFonts w:ascii="Times New Roman" w:hAnsi="Times New Roman" w:cs="Times New Roman"/>
          <w:sz w:val="18"/>
          <w:szCs w:val="18"/>
        </w:rPr>
        <w:t xml:space="preserve"> Page</w:t>
      </w:r>
    </w:p>
    <w:p w:rsidR="00106C85" w:rsidRPr="00115860" w:rsidRDefault="003E7324" w:rsidP="00945393">
      <w:pPr>
        <w:spacing w:before="120" w:after="120" w:line="360" w:lineRule="auto"/>
        <w:ind w:right="26"/>
        <w:jc w:val="both"/>
        <w:rPr>
          <w:rFonts w:ascii="Times New Roman" w:hAnsi="Times New Roman" w:cs="Times New Roman"/>
          <w:b/>
          <w:sz w:val="28"/>
          <w:szCs w:val="24"/>
        </w:rPr>
      </w:pPr>
      <w:r w:rsidRPr="00115860">
        <w:rPr>
          <w:rFonts w:ascii="Times New Roman" w:hAnsi="Times New Roman" w:cs="Times New Roman"/>
          <w:b/>
          <w:sz w:val="28"/>
          <w:szCs w:val="24"/>
        </w:rPr>
        <w:lastRenderedPageBreak/>
        <w:t>5.1</w:t>
      </w:r>
      <w:r w:rsidR="00ED6388">
        <w:rPr>
          <w:rFonts w:ascii="Times New Roman" w:hAnsi="Times New Roman" w:cs="Times New Roman"/>
          <w:b/>
          <w:sz w:val="28"/>
          <w:szCs w:val="24"/>
        </w:rPr>
        <w:t>.3</w:t>
      </w:r>
      <w:r w:rsidRPr="00115860">
        <w:rPr>
          <w:rFonts w:ascii="Times New Roman" w:hAnsi="Times New Roman" w:cs="Times New Roman"/>
          <w:b/>
          <w:sz w:val="28"/>
          <w:szCs w:val="24"/>
        </w:rPr>
        <w:t xml:space="preserve"> </w:t>
      </w:r>
      <w:r w:rsidR="003605A0" w:rsidRPr="00115860">
        <w:rPr>
          <w:rFonts w:ascii="Times New Roman" w:hAnsi="Times New Roman" w:cs="Times New Roman"/>
          <w:b/>
          <w:sz w:val="28"/>
          <w:szCs w:val="24"/>
        </w:rPr>
        <w:t>Password Generator</w:t>
      </w:r>
    </w:p>
    <w:p w:rsidR="003605A0" w:rsidRPr="00115860" w:rsidRDefault="0010592F"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Password generator generates passwords for the user so the he does not have to bother about a strong, confidential and non-guessable password for the various accounts that he adds. It provides the user with the options of customized length passwords. Passwords are generated using an intelligent combination of numbers, alphabets and special characters.</w:t>
      </w:r>
    </w:p>
    <w:p w:rsidR="00F11F09" w:rsidRPr="00115860" w:rsidRDefault="00F11F09"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noProof/>
          <w:lang w:val="en-US" w:eastAsia="en-US" w:bidi="hi-IN"/>
        </w:rPr>
        <w:drawing>
          <wp:inline distT="0" distB="0" distL="0" distR="0">
            <wp:extent cx="5731510" cy="1531620"/>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cstate="print"/>
                    <a:srcRect t="2427"/>
                    <a:stretch>
                      <a:fillRect/>
                    </a:stretch>
                  </pic:blipFill>
                  <pic:spPr bwMode="auto">
                    <a:xfrm>
                      <a:off x="0" y="0"/>
                      <a:ext cx="5731510" cy="1531620"/>
                    </a:xfrm>
                    <a:prstGeom prst="rect">
                      <a:avLst/>
                    </a:prstGeom>
                    <a:noFill/>
                    <a:ln w="9525">
                      <a:noFill/>
                      <a:miter lim="800000"/>
                      <a:headEnd/>
                      <a:tailEnd/>
                    </a:ln>
                  </pic:spPr>
                </pic:pic>
              </a:graphicData>
            </a:graphic>
          </wp:inline>
        </w:drawing>
      </w:r>
    </w:p>
    <w:p w:rsidR="001D13E8" w:rsidRPr="00115860" w:rsidRDefault="001D13E8" w:rsidP="001155BF">
      <w:pPr>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Figure 5.9: Password Generator Pop-up Page</w:t>
      </w:r>
    </w:p>
    <w:p w:rsidR="001D13E8" w:rsidRPr="00115860" w:rsidRDefault="001D13E8" w:rsidP="00945393">
      <w:pPr>
        <w:spacing w:before="120" w:after="120" w:line="360" w:lineRule="auto"/>
        <w:ind w:right="26"/>
        <w:jc w:val="both"/>
        <w:rPr>
          <w:rFonts w:ascii="Times New Roman" w:hAnsi="Times New Roman" w:cs="Times New Roman"/>
          <w:sz w:val="24"/>
          <w:szCs w:val="24"/>
        </w:rPr>
      </w:pPr>
    </w:p>
    <w:p w:rsidR="00B301E2" w:rsidRDefault="001155BF" w:rsidP="00945393">
      <w:pPr>
        <w:spacing w:before="120" w:after="120" w:line="360" w:lineRule="auto"/>
        <w:ind w:right="26"/>
        <w:jc w:val="both"/>
        <w:rPr>
          <w:rFonts w:ascii="Times New Roman" w:hAnsi="Times New Roman" w:cs="Times New Roman"/>
          <w:b/>
          <w:sz w:val="28"/>
          <w:szCs w:val="24"/>
        </w:rPr>
      </w:pPr>
      <w:r>
        <w:rPr>
          <w:rFonts w:ascii="Times New Roman" w:hAnsi="Times New Roman" w:cs="Times New Roman"/>
          <w:b/>
          <w:sz w:val="28"/>
          <w:szCs w:val="24"/>
        </w:rPr>
        <w:t>5.1.4</w:t>
      </w:r>
      <w:r w:rsidR="005A2E9D" w:rsidRPr="00115860">
        <w:rPr>
          <w:rFonts w:ascii="Times New Roman" w:hAnsi="Times New Roman" w:cs="Times New Roman"/>
          <w:b/>
          <w:sz w:val="28"/>
          <w:szCs w:val="24"/>
        </w:rPr>
        <w:t xml:space="preserve"> Security</w:t>
      </w:r>
    </w:p>
    <w:p w:rsidR="00EF2FA8" w:rsidRDefault="00EF2FA8" w:rsidP="00945393">
      <w:pPr>
        <w:spacing w:before="120" w:after="120" w:line="360" w:lineRule="auto"/>
        <w:ind w:right="26"/>
        <w:jc w:val="both"/>
        <w:rPr>
          <w:rFonts w:ascii="Times New Roman" w:hAnsi="Times New Roman" w:cs="Times New Roman"/>
          <w:b/>
          <w:sz w:val="28"/>
          <w:szCs w:val="24"/>
        </w:rPr>
      </w:pPr>
      <w:r>
        <w:rPr>
          <w:rFonts w:ascii="Times New Roman" w:hAnsi="Times New Roman" w:cs="Times New Roman"/>
          <w:b/>
          <w:sz w:val="28"/>
          <w:szCs w:val="24"/>
        </w:rPr>
        <w:t>5.1.4.1 Crypto JS</w:t>
      </w:r>
    </w:p>
    <w:p w:rsidR="001D2ED6" w:rsidRPr="001D2ED6" w:rsidRDefault="001D2ED6" w:rsidP="001D2ED6">
      <w:pPr>
        <w:spacing w:before="120" w:after="120" w:line="360" w:lineRule="auto"/>
        <w:ind w:right="26"/>
        <w:jc w:val="both"/>
        <w:rPr>
          <w:rFonts w:ascii="Times New Roman" w:hAnsi="Times New Roman" w:cs="Times New Roman"/>
          <w:bCs/>
          <w:sz w:val="24"/>
        </w:rPr>
      </w:pPr>
      <w:proofErr w:type="spellStart"/>
      <w:r w:rsidRPr="001D2ED6">
        <w:rPr>
          <w:rFonts w:ascii="Times New Roman" w:hAnsi="Times New Roman" w:cs="Times New Roman"/>
          <w:bCs/>
          <w:sz w:val="24"/>
        </w:rPr>
        <w:t>CryptoJS</w:t>
      </w:r>
      <w:proofErr w:type="spellEnd"/>
      <w:r w:rsidRPr="001D2ED6">
        <w:rPr>
          <w:rFonts w:ascii="Times New Roman" w:hAnsi="Times New Roman" w:cs="Times New Roman"/>
          <w:bCs/>
          <w:sz w:val="24"/>
        </w:rPr>
        <w:t xml:space="preserve"> is a growing collection of standard and secure cryptographic algorithms implemented in JavaScript using best practices and patterns. They are fast, and they have a consistent and simple interface.</w:t>
      </w:r>
    </w:p>
    <w:p w:rsidR="001D2ED6" w:rsidRPr="001D2ED6" w:rsidRDefault="001D2ED6" w:rsidP="001D2ED6">
      <w:pPr>
        <w:spacing w:before="120" w:after="120" w:line="360" w:lineRule="auto"/>
        <w:ind w:right="26"/>
        <w:jc w:val="both"/>
        <w:rPr>
          <w:rFonts w:ascii="Times New Roman" w:hAnsi="Times New Roman" w:cs="Times New Roman"/>
          <w:bCs/>
          <w:sz w:val="24"/>
        </w:rPr>
      </w:pPr>
      <w:proofErr w:type="spellStart"/>
      <w:r w:rsidRPr="001D2ED6">
        <w:rPr>
          <w:rFonts w:ascii="Times New Roman" w:hAnsi="Times New Roman" w:cs="Times New Roman"/>
          <w:bCs/>
          <w:sz w:val="24"/>
        </w:rPr>
        <w:t>Hsashers</w:t>
      </w:r>
      <w:proofErr w:type="spellEnd"/>
      <w:r w:rsidRPr="001D2ED6">
        <w:rPr>
          <w:rFonts w:ascii="Times New Roman" w:hAnsi="Times New Roman" w:cs="Times New Roman"/>
          <w:bCs/>
          <w:sz w:val="24"/>
        </w:rPr>
        <w:t xml:space="preserve"> are functions that take an input (no matter how large) and maps it to a fixed size, smaller one (the hash, or checksum). You can’t convert a hash back to the original input, yet you can check if the original data has been corrupted comparing the hashes. The hashing algorithms used by </w:t>
      </w:r>
      <w:proofErr w:type="spellStart"/>
      <w:r w:rsidRPr="001D2ED6">
        <w:rPr>
          <w:rFonts w:ascii="Times New Roman" w:hAnsi="Times New Roman" w:cs="Times New Roman"/>
          <w:bCs/>
          <w:sz w:val="24"/>
        </w:rPr>
        <w:t>CryptoJS</w:t>
      </w:r>
      <w:proofErr w:type="spellEnd"/>
      <w:r w:rsidRPr="001D2ED6">
        <w:rPr>
          <w:rFonts w:ascii="Times New Roman" w:hAnsi="Times New Roman" w:cs="Times New Roman"/>
          <w:bCs/>
          <w:sz w:val="24"/>
        </w:rPr>
        <w:t xml:space="preserve"> are:</w:t>
      </w:r>
    </w:p>
    <w:p w:rsidR="001D2ED6" w:rsidRPr="001D2ED6" w:rsidRDefault="001D2ED6" w:rsidP="001D2ED6">
      <w:pPr>
        <w:pStyle w:val="ListParagraph"/>
        <w:numPr>
          <w:ilvl w:val="0"/>
          <w:numId w:val="21"/>
        </w:numPr>
        <w:spacing w:before="120" w:after="120" w:line="360" w:lineRule="auto"/>
        <w:ind w:right="26"/>
        <w:jc w:val="both"/>
        <w:rPr>
          <w:rFonts w:ascii="Times New Roman" w:hAnsi="Times New Roman" w:cs="Times New Roman"/>
          <w:bCs/>
          <w:sz w:val="24"/>
        </w:rPr>
      </w:pPr>
      <w:r w:rsidRPr="001D2ED6">
        <w:rPr>
          <w:rFonts w:ascii="Times New Roman" w:hAnsi="Times New Roman" w:cs="Times New Roman"/>
          <w:bCs/>
          <w:sz w:val="24"/>
        </w:rPr>
        <w:t>MD5</w:t>
      </w:r>
    </w:p>
    <w:p w:rsidR="001D2ED6" w:rsidRPr="001D2ED6" w:rsidRDefault="001D2ED6" w:rsidP="001D2ED6">
      <w:pPr>
        <w:pStyle w:val="ListParagraph"/>
        <w:numPr>
          <w:ilvl w:val="0"/>
          <w:numId w:val="21"/>
        </w:numPr>
        <w:spacing w:before="120" w:after="120" w:line="360" w:lineRule="auto"/>
        <w:ind w:right="26"/>
        <w:jc w:val="both"/>
        <w:rPr>
          <w:rFonts w:ascii="Times New Roman" w:hAnsi="Times New Roman" w:cs="Times New Roman"/>
          <w:bCs/>
          <w:sz w:val="24"/>
        </w:rPr>
      </w:pPr>
      <w:r w:rsidRPr="001D2ED6">
        <w:rPr>
          <w:rFonts w:ascii="Times New Roman" w:hAnsi="Times New Roman" w:cs="Times New Roman"/>
          <w:bCs/>
          <w:sz w:val="24"/>
        </w:rPr>
        <w:t>SHA-1</w:t>
      </w:r>
    </w:p>
    <w:p w:rsidR="001D2ED6" w:rsidRPr="001D2ED6" w:rsidRDefault="001D2ED6" w:rsidP="001D2ED6">
      <w:pPr>
        <w:pStyle w:val="ListParagraph"/>
        <w:numPr>
          <w:ilvl w:val="0"/>
          <w:numId w:val="21"/>
        </w:numPr>
        <w:spacing w:before="120" w:after="120" w:line="360" w:lineRule="auto"/>
        <w:ind w:right="26"/>
        <w:jc w:val="both"/>
        <w:rPr>
          <w:rFonts w:ascii="Times New Roman" w:hAnsi="Times New Roman" w:cs="Times New Roman"/>
          <w:bCs/>
          <w:sz w:val="24"/>
        </w:rPr>
      </w:pPr>
      <w:r w:rsidRPr="001D2ED6">
        <w:rPr>
          <w:rFonts w:ascii="Times New Roman" w:hAnsi="Times New Roman" w:cs="Times New Roman"/>
          <w:bCs/>
          <w:sz w:val="24"/>
        </w:rPr>
        <w:t>SHA-2</w:t>
      </w:r>
    </w:p>
    <w:p w:rsidR="00EF2FA8" w:rsidRPr="00EF2FA8" w:rsidRDefault="00EF2FA8" w:rsidP="00EF2FA8">
      <w:pPr>
        <w:pStyle w:val="ListParagraph"/>
        <w:numPr>
          <w:ilvl w:val="0"/>
          <w:numId w:val="46"/>
        </w:num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t>SHA-3</w:t>
      </w:r>
    </w:p>
    <w:p w:rsidR="00EF2FA8" w:rsidRPr="00EF2FA8" w:rsidRDefault="00EF2FA8" w:rsidP="00EF2FA8">
      <w:pPr>
        <w:pStyle w:val="ListParagraph"/>
        <w:numPr>
          <w:ilvl w:val="0"/>
          <w:numId w:val="46"/>
        </w:num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t>RIPEMD-160</w:t>
      </w:r>
    </w:p>
    <w:p w:rsidR="00EF2FA8" w:rsidRPr="00EF2FA8" w:rsidRDefault="00EF2FA8" w:rsidP="00EF2FA8">
      <w:pPr>
        <w:pStyle w:val="ListParagraph"/>
        <w:numPr>
          <w:ilvl w:val="0"/>
          <w:numId w:val="46"/>
        </w:num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t>HMAC</w:t>
      </w:r>
    </w:p>
    <w:p w:rsidR="00EF2FA8" w:rsidRPr="00EF2FA8" w:rsidRDefault="00EF2FA8" w:rsidP="00EF2FA8">
      <w:pPr>
        <w:pStyle w:val="ListParagraph"/>
        <w:numPr>
          <w:ilvl w:val="0"/>
          <w:numId w:val="46"/>
        </w:num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t>Progressive HMAC Hashing</w:t>
      </w:r>
    </w:p>
    <w:p w:rsidR="00EF2FA8" w:rsidRPr="00EF2FA8" w:rsidRDefault="00EF2FA8" w:rsidP="00EF2FA8">
      <w:pPr>
        <w:pStyle w:val="ListParagraph"/>
        <w:numPr>
          <w:ilvl w:val="0"/>
          <w:numId w:val="46"/>
        </w:num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t>PBKDF2</w:t>
      </w:r>
    </w:p>
    <w:p w:rsidR="00EF2FA8" w:rsidRPr="00EF2FA8" w:rsidRDefault="00EF2FA8" w:rsidP="00EF2FA8">
      <w:pPr>
        <w:pStyle w:val="ListParagraph"/>
        <w:numPr>
          <w:ilvl w:val="0"/>
          <w:numId w:val="46"/>
        </w:num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lastRenderedPageBreak/>
        <w:t>Ciphers</w:t>
      </w:r>
    </w:p>
    <w:p w:rsidR="00EF2FA8" w:rsidRPr="00EF2FA8" w:rsidRDefault="00EF2FA8" w:rsidP="00EF2FA8">
      <w:pPr>
        <w:pStyle w:val="ListParagraph"/>
        <w:numPr>
          <w:ilvl w:val="0"/>
          <w:numId w:val="46"/>
        </w:num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t>The Cipher Algorithms</w:t>
      </w:r>
    </w:p>
    <w:p w:rsidR="00EF2FA8" w:rsidRPr="00EF2FA8" w:rsidRDefault="00EF2FA8" w:rsidP="00EF2FA8">
      <w:pPr>
        <w:pStyle w:val="ListParagraph"/>
        <w:numPr>
          <w:ilvl w:val="0"/>
          <w:numId w:val="46"/>
        </w:num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t>AES</w:t>
      </w:r>
    </w:p>
    <w:p w:rsidR="00EF2FA8" w:rsidRPr="00EF2FA8" w:rsidRDefault="00EF2FA8" w:rsidP="00EF2FA8">
      <w:pPr>
        <w:pStyle w:val="ListParagraph"/>
        <w:numPr>
          <w:ilvl w:val="0"/>
          <w:numId w:val="46"/>
        </w:num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t>DES, Triple DES</w:t>
      </w:r>
    </w:p>
    <w:p w:rsidR="00EF2FA8" w:rsidRPr="00EF2FA8" w:rsidRDefault="00EF2FA8" w:rsidP="00EF2FA8">
      <w:pPr>
        <w:pStyle w:val="ListParagraph"/>
        <w:numPr>
          <w:ilvl w:val="0"/>
          <w:numId w:val="46"/>
        </w:num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t>Rabbit</w:t>
      </w:r>
    </w:p>
    <w:p w:rsidR="00EF2FA8" w:rsidRDefault="00EF2FA8" w:rsidP="00EF2FA8">
      <w:pPr>
        <w:pStyle w:val="ListParagraph"/>
        <w:numPr>
          <w:ilvl w:val="0"/>
          <w:numId w:val="46"/>
        </w:num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t>RC4, RC4Drop</w:t>
      </w:r>
    </w:p>
    <w:p w:rsidR="00482ABA" w:rsidRPr="00EF2FA8" w:rsidRDefault="00482ABA" w:rsidP="00482ABA">
      <w:pPr>
        <w:pStyle w:val="ListParagraph"/>
        <w:spacing w:before="120" w:after="120" w:line="360" w:lineRule="auto"/>
        <w:ind w:right="26"/>
        <w:jc w:val="both"/>
        <w:rPr>
          <w:rFonts w:ascii="Times New Roman" w:hAnsi="Times New Roman" w:cs="Times New Roman"/>
          <w:bCs/>
          <w:sz w:val="24"/>
        </w:rPr>
      </w:pPr>
    </w:p>
    <w:p w:rsidR="00EF2FA8" w:rsidRPr="00EF2FA8" w:rsidRDefault="00EF2FA8" w:rsidP="00EF2FA8">
      <w:pPr>
        <w:spacing w:before="120" w:after="120" w:line="360" w:lineRule="auto"/>
        <w:ind w:right="26"/>
        <w:jc w:val="both"/>
        <w:rPr>
          <w:rFonts w:ascii="Times New Roman" w:hAnsi="Times New Roman" w:cs="Times New Roman"/>
          <w:bCs/>
          <w:sz w:val="24"/>
        </w:rPr>
      </w:pPr>
      <w:proofErr w:type="spellStart"/>
      <w:r w:rsidRPr="00EF2FA8">
        <w:rPr>
          <w:rFonts w:ascii="Times New Roman" w:hAnsi="Times New Roman" w:cs="Times New Roman"/>
          <w:bCs/>
          <w:sz w:val="24"/>
        </w:rPr>
        <w:t>CryptoJS</w:t>
      </w:r>
      <w:proofErr w:type="spellEnd"/>
      <w:r w:rsidRPr="00EF2FA8">
        <w:rPr>
          <w:rFonts w:ascii="Times New Roman" w:hAnsi="Times New Roman" w:cs="Times New Roman"/>
          <w:bCs/>
          <w:sz w:val="24"/>
        </w:rPr>
        <w:t xml:space="preserve"> contains two folders:</w:t>
      </w:r>
    </w:p>
    <w:p w:rsidR="00EF2FA8" w:rsidRPr="00EF2FA8" w:rsidRDefault="00EF2FA8" w:rsidP="00EF2FA8">
      <w:pPr>
        <w:pStyle w:val="ListParagraph"/>
        <w:numPr>
          <w:ilvl w:val="0"/>
          <w:numId w:val="47"/>
        </w:numPr>
        <w:spacing w:before="120" w:after="120" w:line="360" w:lineRule="auto"/>
        <w:ind w:right="26"/>
        <w:jc w:val="both"/>
        <w:rPr>
          <w:rFonts w:ascii="Times New Roman" w:hAnsi="Times New Roman" w:cs="Times New Roman"/>
          <w:bCs/>
          <w:sz w:val="24"/>
        </w:rPr>
      </w:pPr>
      <w:proofErr w:type="gramStart"/>
      <w:r w:rsidRPr="00EF2FA8">
        <w:rPr>
          <w:rFonts w:ascii="Times New Roman" w:hAnsi="Times New Roman" w:cs="Times New Roman"/>
          <w:bCs/>
          <w:sz w:val="24"/>
        </w:rPr>
        <w:t>components</w:t>
      </w:r>
      <w:proofErr w:type="gramEnd"/>
      <w:r w:rsidRPr="00EF2FA8">
        <w:rPr>
          <w:rFonts w:ascii="Times New Roman" w:hAnsi="Times New Roman" w:cs="Times New Roman"/>
          <w:bCs/>
          <w:sz w:val="24"/>
        </w:rPr>
        <w:t xml:space="preserve"> – with both minified and commented JS files.</w:t>
      </w:r>
    </w:p>
    <w:p w:rsidR="00EF2FA8" w:rsidRPr="00EF2FA8" w:rsidRDefault="00EF2FA8" w:rsidP="00EF2FA8">
      <w:pPr>
        <w:pStyle w:val="ListParagraph"/>
        <w:numPr>
          <w:ilvl w:val="0"/>
          <w:numId w:val="47"/>
        </w:numPr>
        <w:spacing w:before="120" w:after="120" w:line="360" w:lineRule="auto"/>
        <w:ind w:right="26"/>
        <w:jc w:val="both"/>
        <w:rPr>
          <w:rFonts w:ascii="Times New Roman" w:hAnsi="Times New Roman" w:cs="Times New Roman"/>
          <w:bCs/>
          <w:sz w:val="24"/>
        </w:rPr>
      </w:pPr>
      <w:proofErr w:type="gramStart"/>
      <w:r w:rsidRPr="00EF2FA8">
        <w:rPr>
          <w:rFonts w:ascii="Times New Roman" w:hAnsi="Times New Roman" w:cs="Times New Roman"/>
          <w:bCs/>
          <w:sz w:val="24"/>
        </w:rPr>
        <w:t>rollups</w:t>
      </w:r>
      <w:proofErr w:type="gramEnd"/>
      <w:r w:rsidRPr="00EF2FA8">
        <w:rPr>
          <w:rFonts w:ascii="Times New Roman" w:hAnsi="Times New Roman" w:cs="Times New Roman"/>
          <w:bCs/>
          <w:sz w:val="24"/>
        </w:rPr>
        <w:t xml:space="preserve"> – minified files (one for each algorithm) bundled with core code.</w:t>
      </w:r>
    </w:p>
    <w:p w:rsidR="00EF2FA8" w:rsidRDefault="00EF2FA8" w:rsidP="00EF2FA8">
      <w:pPr>
        <w:spacing w:before="120" w:after="120" w:line="360" w:lineRule="auto"/>
        <w:ind w:right="26"/>
        <w:jc w:val="both"/>
        <w:rPr>
          <w:rFonts w:ascii="Times New Roman" w:hAnsi="Times New Roman" w:cs="Times New Roman"/>
          <w:bCs/>
          <w:sz w:val="24"/>
        </w:rPr>
      </w:pPr>
      <w:r w:rsidRPr="00EF2FA8">
        <w:rPr>
          <w:rFonts w:ascii="Times New Roman" w:hAnsi="Times New Roman" w:cs="Times New Roman"/>
          <w:bCs/>
          <w:sz w:val="24"/>
        </w:rPr>
        <w:t>Components files have dependencies: you have to link at least core.js, while rollups are quite self contained.</w:t>
      </w:r>
    </w:p>
    <w:p w:rsidR="00482ABA" w:rsidRPr="00EF2FA8" w:rsidRDefault="00482ABA" w:rsidP="00EF2FA8">
      <w:pPr>
        <w:spacing w:before="120" w:after="120" w:line="360" w:lineRule="auto"/>
        <w:ind w:right="26"/>
        <w:jc w:val="both"/>
        <w:rPr>
          <w:rFonts w:ascii="Times New Roman" w:hAnsi="Times New Roman" w:cs="Times New Roman"/>
          <w:bCs/>
          <w:sz w:val="24"/>
        </w:rPr>
      </w:pPr>
    </w:p>
    <w:p w:rsidR="00B301E2" w:rsidRPr="00CA5565" w:rsidRDefault="00EF2FA8" w:rsidP="00945393">
      <w:pPr>
        <w:spacing w:before="120" w:after="120" w:line="360" w:lineRule="auto"/>
        <w:ind w:right="26"/>
        <w:jc w:val="both"/>
        <w:rPr>
          <w:rFonts w:ascii="Times New Roman" w:hAnsi="Times New Roman" w:cs="Times New Roman"/>
          <w:b/>
          <w:sz w:val="28"/>
          <w:szCs w:val="24"/>
        </w:rPr>
      </w:pPr>
      <w:r>
        <w:rPr>
          <w:rFonts w:ascii="Times New Roman" w:hAnsi="Times New Roman" w:cs="Times New Roman"/>
          <w:b/>
          <w:sz w:val="28"/>
          <w:szCs w:val="24"/>
        </w:rPr>
        <w:t>5.1.4.2</w:t>
      </w:r>
      <w:r w:rsidR="00CA5565" w:rsidRPr="00CA5565">
        <w:rPr>
          <w:rFonts w:ascii="Times New Roman" w:hAnsi="Times New Roman" w:cs="Times New Roman"/>
          <w:b/>
          <w:sz w:val="28"/>
          <w:szCs w:val="24"/>
        </w:rPr>
        <w:t xml:space="preserve"> </w:t>
      </w:r>
      <w:r w:rsidR="00B301E2" w:rsidRPr="00CA5565">
        <w:rPr>
          <w:rFonts w:ascii="Times New Roman" w:hAnsi="Times New Roman" w:cs="Times New Roman"/>
          <w:b/>
          <w:sz w:val="28"/>
          <w:szCs w:val="24"/>
        </w:rPr>
        <w:t>Message Digest Algorithm- SHA-3</w:t>
      </w:r>
    </w:p>
    <w:p w:rsidR="00B301E2" w:rsidRPr="00115860" w:rsidRDefault="00B301E2"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We have used </w:t>
      </w:r>
      <w:r w:rsidR="00390F00" w:rsidRPr="00115860">
        <w:rPr>
          <w:rFonts w:ascii="Times New Roman" w:hAnsi="Times New Roman" w:cs="Times New Roman"/>
          <w:sz w:val="24"/>
          <w:szCs w:val="24"/>
        </w:rPr>
        <w:t xml:space="preserve">five rounds of </w:t>
      </w:r>
      <w:r w:rsidRPr="00115860">
        <w:rPr>
          <w:rFonts w:ascii="Times New Roman" w:hAnsi="Times New Roman" w:cs="Times New Roman"/>
          <w:sz w:val="24"/>
          <w:szCs w:val="24"/>
        </w:rPr>
        <w:t xml:space="preserve">Secure Hash Algorithm SHA-3 for deriving the message digest of the Master password. </w:t>
      </w:r>
    </w:p>
    <w:p w:rsidR="006F1CAF" w:rsidRPr="00115860" w:rsidRDefault="006F1CAF"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We have used SHA-3 for deriving the message digest because of the various features mentioned below</w:t>
      </w:r>
    </w:p>
    <w:p w:rsidR="006F1CAF" w:rsidRPr="00115860" w:rsidRDefault="006F1CAF"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It has a high security margin. </w:t>
      </w:r>
    </w:p>
    <w:p w:rsidR="006F1CAF" w:rsidRPr="00115860" w:rsidRDefault="006F1CAF"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It received good amount of high-quality analysis. </w:t>
      </w:r>
    </w:p>
    <w:p w:rsidR="006F1CAF" w:rsidRPr="00115860" w:rsidRDefault="006F1CAF"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It has excellent hardware performance.</w:t>
      </w:r>
    </w:p>
    <w:p w:rsidR="006F1CAF" w:rsidRPr="00115860" w:rsidRDefault="006F1CAF"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It has good overall performance. </w:t>
      </w:r>
    </w:p>
    <w:p w:rsidR="006F1CAF" w:rsidRPr="00115860" w:rsidRDefault="006F1CAF"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It is very different from SHA-2.</w:t>
      </w:r>
    </w:p>
    <w:p w:rsidR="006F1CAF" w:rsidRPr="00115860" w:rsidRDefault="006F1CAF"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It provides a lot of flexibility.</w:t>
      </w:r>
    </w:p>
    <w:p w:rsidR="008C2222" w:rsidRPr="00115860" w:rsidRDefault="008C2222"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rPr>
        <w:t>Support for variable-length hashes</w:t>
      </w:r>
    </w:p>
    <w:p w:rsidR="008C2222" w:rsidRPr="00115860" w:rsidRDefault="008C2222"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rPr>
        <w:t xml:space="preserve"> Considering options: One capacity: c = 512, with output size encoding</w:t>
      </w:r>
    </w:p>
    <w:p w:rsidR="008C2222" w:rsidRPr="00115860" w:rsidRDefault="008C2222"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rPr>
        <w:t xml:space="preserve"> </w:t>
      </w:r>
      <w:r w:rsidRPr="00115860">
        <w:rPr>
          <w:rFonts w:ascii="Times New Roman" w:hAnsi="Times New Roman" w:cs="Times New Roman"/>
          <w:sz w:val="24"/>
          <w:szCs w:val="24"/>
        </w:rPr>
        <w:t xml:space="preserve">Two capacities: c = 256 and c = 512, with output size encoding, or </w:t>
      </w:r>
    </w:p>
    <w:p w:rsidR="008C2222" w:rsidRPr="00115860" w:rsidRDefault="008C2222"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Four capacities: c = 224, c = 256, c=384, and c = 512 without output size encoding (preferred by the </w:t>
      </w:r>
      <w:proofErr w:type="spellStart"/>
      <w:r w:rsidRPr="00115860">
        <w:rPr>
          <w:rFonts w:ascii="Times New Roman" w:hAnsi="Times New Roman" w:cs="Times New Roman"/>
          <w:sz w:val="24"/>
          <w:szCs w:val="24"/>
        </w:rPr>
        <w:t>Keccak</w:t>
      </w:r>
      <w:proofErr w:type="spellEnd"/>
      <w:r w:rsidRPr="00115860">
        <w:rPr>
          <w:rFonts w:ascii="Times New Roman" w:hAnsi="Times New Roman" w:cs="Times New Roman"/>
          <w:sz w:val="24"/>
          <w:szCs w:val="24"/>
        </w:rPr>
        <w:t xml:space="preserve"> team). </w:t>
      </w:r>
    </w:p>
    <w:p w:rsidR="008C2222" w:rsidRPr="00115860" w:rsidRDefault="008C2222"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lastRenderedPageBreak/>
        <w:t>Input format for SHA-3 hash function(s) will contain a padding scheme to support tree hashing in the future.</w:t>
      </w:r>
    </w:p>
    <w:p w:rsidR="008C2222" w:rsidRPr="00115860" w:rsidRDefault="008C2222" w:rsidP="00945393">
      <w:pPr>
        <w:pStyle w:val="ListParagraph"/>
        <w:numPr>
          <w:ilvl w:val="0"/>
          <w:numId w:val="21"/>
        </w:num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 NIST will standardize 224, 256, 384 and 512 alternative has</w:t>
      </w:r>
      <w:r w:rsidR="008B36EF">
        <w:rPr>
          <w:rFonts w:ascii="Times New Roman" w:hAnsi="Times New Roman" w:cs="Times New Roman"/>
          <w:sz w:val="24"/>
          <w:szCs w:val="24"/>
        </w:rPr>
        <w:t>hes to the 4 hash sizes of SHA-</w:t>
      </w:r>
      <w:r w:rsidR="00E93648">
        <w:rPr>
          <w:rFonts w:ascii="Times New Roman" w:hAnsi="Times New Roman" w:cs="Times New Roman"/>
          <w:sz w:val="24"/>
          <w:szCs w:val="24"/>
        </w:rPr>
        <w:t>2</w:t>
      </w:r>
      <w:r w:rsidRPr="00115860">
        <w:rPr>
          <w:rFonts w:ascii="Times New Roman" w:hAnsi="Times New Roman" w:cs="Times New Roman"/>
          <w:sz w:val="24"/>
          <w:szCs w:val="24"/>
        </w:rPr>
        <w:t>.</w:t>
      </w:r>
    </w:p>
    <w:p w:rsidR="006F1CAF" w:rsidRPr="00115860" w:rsidRDefault="006F1CAF" w:rsidP="00945393">
      <w:pPr>
        <w:spacing w:before="120" w:after="120" w:line="360" w:lineRule="auto"/>
        <w:ind w:right="26"/>
        <w:jc w:val="both"/>
        <w:rPr>
          <w:rFonts w:ascii="Times New Roman" w:hAnsi="Times New Roman" w:cs="Times New Roman"/>
          <w:b/>
          <w:sz w:val="24"/>
          <w:szCs w:val="24"/>
        </w:rPr>
      </w:pPr>
      <w:proofErr w:type="spellStart"/>
      <w:r w:rsidRPr="00115860">
        <w:rPr>
          <w:rFonts w:ascii="Times New Roman" w:hAnsi="Times New Roman" w:cs="Times New Roman"/>
          <w:b/>
          <w:sz w:val="24"/>
          <w:szCs w:val="24"/>
        </w:rPr>
        <w:t>Keccak</w:t>
      </w:r>
      <w:proofErr w:type="spellEnd"/>
      <w:r w:rsidRPr="00115860">
        <w:rPr>
          <w:rFonts w:ascii="Times New Roman" w:hAnsi="Times New Roman" w:cs="Times New Roman"/>
          <w:b/>
          <w:sz w:val="24"/>
          <w:szCs w:val="24"/>
        </w:rPr>
        <w:t xml:space="preserve"> Features </w:t>
      </w:r>
    </w:p>
    <w:p w:rsidR="006F1CAF" w:rsidRPr="00115860" w:rsidRDefault="006F1CAF" w:rsidP="00945393">
      <w:pPr>
        <w:pStyle w:val="ListParagraph"/>
        <w:numPr>
          <w:ilvl w:val="0"/>
          <w:numId w:val="33"/>
        </w:numPr>
        <w:spacing w:before="120" w:after="120" w:line="360" w:lineRule="auto"/>
        <w:ind w:right="26"/>
        <w:jc w:val="both"/>
        <w:rPr>
          <w:rFonts w:ascii="Times New Roman" w:hAnsi="Times New Roman" w:cs="Times New Roman"/>
          <w:sz w:val="24"/>
          <w:szCs w:val="24"/>
        </w:rPr>
      </w:pPr>
      <w:proofErr w:type="spellStart"/>
      <w:r w:rsidRPr="00115860">
        <w:rPr>
          <w:rFonts w:ascii="Times New Roman" w:hAnsi="Times New Roman" w:cs="Times New Roman"/>
          <w:sz w:val="24"/>
          <w:szCs w:val="24"/>
        </w:rPr>
        <w:t>Keccak</w:t>
      </w:r>
      <w:proofErr w:type="spellEnd"/>
      <w:r w:rsidRPr="00115860">
        <w:rPr>
          <w:rFonts w:ascii="Times New Roman" w:hAnsi="Times New Roman" w:cs="Times New Roman"/>
          <w:sz w:val="24"/>
          <w:szCs w:val="24"/>
        </w:rPr>
        <w:t xml:space="preserve"> supports the same hash-output sizes as SHA-2 (i.e., SHA-224, -256, -384, -512). </w:t>
      </w:r>
    </w:p>
    <w:p w:rsidR="006F1CAF" w:rsidRPr="00115860" w:rsidRDefault="006F1CAF" w:rsidP="00945393">
      <w:pPr>
        <w:pStyle w:val="ListParagraph"/>
        <w:numPr>
          <w:ilvl w:val="0"/>
          <w:numId w:val="33"/>
        </w:numPr>
        <w:spacing w:before="120" w:after="120" w:line="360" w:lineRule="auto"/>
        <w:ind w:right="26"/>
        <w:jc w:val="both"/>
        <w:rPr>
          <w:rFonts w:ascii="Times New Roman" w:hAnsi="Times New Roman" w:cs="Times New Roman"/>
          <w:sz w:val="24"/>
          <w:szCs w:val="24"/>
        </w:rPr>
      </w:pPr>
      <w:proofErr w:type="spellStart"/>
      <w:r w:rsidRPr="00115860">
        <w:rPr>
          <w:rFonts w:ascii="Times New Roman" w:hAnsi="Times New Roman" w:cs="Times New Roman"/>
          <w:sz w:val="24"/>
          <w:szCs w:val="24"/>
        </w:rPr>
        <w:t>Keccak</w:t>
      </w:r>
      <w:proofErr w:type="spellEnd"/>
      <w:r w:rsidRPr="00115860">
        <w:rPr>
          <w:rFonts w:ascii="Times New Roman" w:hAnsi="Times New Roman" w:cs="Times New Roman"/>
          <w:sz w:val="24"/>
          <w:szCs w:val="24"/>
        </w:rPr>
        <w:t xml:space="preserve"> works fine with existing applications, such as DRBGs, KDFs, HMAC and digital signatures.</w:t>
      </w:r>
    </w:p>
    <w:p w:rsidR="006F1CAF" w:rsidRPr="00115860" w:rsidRDefault="006F1CAF" w:rsidP="00945393">
      <w:pPr>
        <w:pStyle w:val="ListParagraph"/>
        <w:numPr>
          <w:ilvl w:val="0"/>
          <w:numId w:val="33"/>
        </w:numPr>
        <w:spacing w:before="120" w:after="120" w:line="360" w:lineRule="auto"/>
        <w:ind w:right="26"/>
        <w:jc w:val="both"/>
        <w:rPr>
          <w:rFonts w:ascii="Times New Roman" w:hAnsi="Times New Roman" w:cs="Times New Roman"/>
          <w:sz w:val="24"/>
          <w:szCs w:val="24"/>
        </w:rPr>
      </w:pPr>
      <w:proofErr w:type="spellStart"/>
      <w:r w:rsidRPr="00115860">
        <w:rPr>
          <w:rFonts w:ascii="Times New Roman" w:hAnsi="Times New Roman" w:cs="Times New Roman"/>
          <w:sz w:val="24"/>
          <w:szCs w:val="24"/>
        </w:rPr>
        <w:t>Keccak</w:t>
      </w:r>
      <w:proofErr w:type="spellEnd"/>
      <w:r w:rsidRPr="00115860">
        <w:rPr>
          <w:rFonts w:ascii="Times New Roman" w:hAnsi="Times New Roman" w:cs="Times New Roman"/>
          <w:sz w:val="24"/>
          <w:szCs w:val="24"/>
        </w:rPr>
        <w:t xml:space="preserve"> offers flexibility in performance/security tradeoffs. </w:t>
      </w:r>
    </w:p>
    <w:p w:rsidR="006F1CAF" w:rsidRPr="00115860" w:rsidRDefault="008C2222" w:rsidP="00945393">
      <w:pPr>
        <w:pStyle w:val="ListParagraph"/>
        <w:numPr>
          <w:ilvl w:val="0"/>
          <w:numId w:val="33"/>
        </w:numPr>
        <w:spacing w:before="120" w:after="120" w:line="360" w:lineRule="auto"/>
        <w:ind w:right="26"/>
        <w:jc w:val="both"/>
        <w:rPr>
          <w:rFonts w:ascii="Times New Roman" w:hAnsi="Times New Roman" w:cs="Times New Roman"/>
          <w:sz w:val="24"/>
          <w:szCs w:val="24"/>
        </w:rPr>
      </w:pPr>
      <w:proofErr w:type="spellStart"/>
      <w:r w:rsidRPr="00115860">
        <w:rPr>
          <w:rFonts w:ascii="Times New Roman" w:hAnsi="Times New Roman" w:cs="Times New Roman"/>
          <w:sz w:val="24"/>
          <w:szCs w:val="24"/>
        </w:rPr>
        <w:t>Keccak</w:t>
      </w:r>
      <w:proofErr w:type="spellEnd"/>
      <w:r w:rsidRPr="00115860">
        <w:rPr>
          <w:rFonts w:ascii="Times New Roman" w:hAnsi="Times New Roman" w:cs="Times New Roman"/>
          <w:sz w:val="24"/>
          <w:szCs w:val="24"/>
        </w:rPr>
        <w:t xml:space="preserve"> supports tree hashing.</w:t>
      </w:r>
    </w:p>
    <w:p w:rsidR="006F1CAF" w:rsidRPr="00115860" w:rsidRDefault="006F1CAF" w:rsidP="00945393">
      <w:pPr>
        <w:pStyle w:val="ListParagraph"/>
        <w:numPr>
          <w:ilvl w:val="0"/>
          <w:numId w:val="33"/>
        </w:numPr>
        <w:spacing w:before="120" w:after="120" w:line="360" w:lineRule="auto"/>
        <w:ind w:right="26"/>
        <w:jc w:val="both"/>
        <w:rPr>
          <w:rFonts w:ascii="Times New Roman" w:hAnsi="Times New Roman" w:cs="Times New Roman"/>
          <w:sz w:val="24"/>
          <w:szCs w:val="24"/>
        </w:rPr>
      </w:pPr>
      <w:proofErr w:type="spellStart"/>
      <w:r w:rsidRPr="00115860">
        <w:rPr>
          <w:rFonts w:ascii="Times New Roman" w:hAnsi="Times New Roman" w:cs="Times New Roman"/>
          <w:sz w:val="24"/>
          <w:szCs w:val="24"/>
        </w:rPr>
        <w:t>Keccak</w:t>
      </w:r>
      <w:proofErr w:type="spellEnd"/>
      <w:r w:rsidRPr="00115860">
        <w:rPr>
          <w:rFonts w:ascii="Times New Roman" w:hAnsi="Times New Roman" w:cs="Times New Roman"/>
          <w:sz w:val="24"/>
          <w:szCs w:val="24"/>
        </w:rPr>
        <w:t xml:space="preserve"> supports variable-length output.</w:t>
      </w:r>
    </w:p>
    <w:p w:rsidR="008F4213" w:rsidRDefault="008F4213" w:rsidP="00945393">
      <w:pPr>
        <w:spacing w:before="120" w:after="120" w:line="360" w:lineRule="auto"/>
        <w:ind w:right="26"/>
        <w:jc w:val="both"/>
        <w:rPr>
          <w:rFonts w:ascii="Times New Roman" w:hAnsi="Times New Roman" w:cs="Times New Roman"/>
          <w:b/>
          <w:sz w:val="28"/>
          <w:szCs w:val="24"/>
        </w:rPr>
      </w:pPr>
    </w:p>
    <w:p w:rsidR="00905AC5" w:rsidRPr="008B36EF" w:rsidRDefault="008B36EF" w:rsidP="00945393">
      <w:pPr>
        <w:spacing w:before="120" w:after="120" w:line="360" w:lineRule="auto"/>
        <w:ind w:right="26"/>
        <w:jc w:val="both"/>
        <w:rPr>
          <w:rFonts w:ascii="Times New Roman" w:hAnsi="Times New Roman" w:cs="Times New Roman"/>
          <w:b/>
          <w:sz w:val="28"/>
          <w:szCs w:val="24"/>
        </w:rPr>
      </w:pPr>
      <w:r w:rsidRPr="008B36EF">
        <w:rPr>
          <w:rFonts w:ascii="Times New Roman" w:hAnsi="Times New Roman" w:cs="Times New Roman"/>
          <w:b/>
          <w:sz w:val="28"/>
          <w:szCs w:val="24"/>
        </w:rPr>
        <w:t>5.1.4.</w:t>
      </w:r>
      <w:r w:rsidR="00EF2FA8">
        <w:rPr>
          <w:rFonts w:ascii="Times New Roman" w:hAnsi="Times New Roman" w:cs="Times New Roman"/>
          <w:b/>
          <w:sz w:val="28"/>
          <w:szCs w:val="24"/>
        </w:rPr>
        <w:t>3</w:t>
      </w:r>
      <w:r w:rsidRPr="008B36EF">
        <w:rPr>
          <w:rFonts w:ascii="Times New Roman" w:hAnsi="Times New Roman" w:cs="Times New Roman"/>
          <w:b/>
          <w:sz w:val="28"/>
          <w:szCs w:val="24"/>
        </w:rPr>
        <w:t xml:space="preserve"> </w:t>
      </w:r>
      <w:r w:rsidR="00905AC5" w:rsidRPr="008B36EF">
        <w:rPr>
          <w:rFonts w:ascii="Times New Roman" w:hAnsi="Times New Roman" w:cs="Times New Roman"/>
          <w:b/>
          <w:sz w:val="28"/>
          <w:szCs w:val="24"/>
        </w:rPr>
        <w:t>Advanced Encryption Standard (AES 256) – For encryption</w:t>
      </w:r>
    </w:p>
    <w:p w:rsidR="00FE53DA" w:rsidRDefault="00FE53DA" w:rsidP="00945393">
      <w:pPr>
        <w:numPr>
          <w:ilvl w:val="0"/>
          <w:numId w:val="34"/>
        </w:numPr>
        <w:spacing w:before="120" w:after="120" w:line="360" w:lineRule="auto"/>
        <w:ind w:right="26"/>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9F58A8" w:rsidRPr="00FE53DA">
        <w:rPr>
          <w:rFonts w:ascii="Times New Roman" w:hAnsi="Times New Roman" w:cs="Times New Roman"/>
          <w:sz w:val="24"/>
          <w:szCs w:val="24"/>
          <w:lang w:val="en-US"/>
        </w:rPr>
        <w:t>ymmetric-key algorithm</w:t>
      </w:r>
    </w:p>
    <w:p w:rsidR="002A6DA2" w:rsidRPr="00FE53DA" w:rsidRDefault="009F58A8" w:rsidP="00945393">
      <w:pPr>
        <w:numPr>
          <w:ilvl w:val="0"/>
          <w:numId w:val="34"/>
        </w:numPr>
        <w:spacing w:before="120" w:after="120" w:line="360" w:lineRule="auto"/>
        <w:ind w:right="26"/>
        <w:jc w:val="both"/>
        <w:rPr>
          <w:rFonts w:ascii="Times New Roman" w:hAnsi="Times New Roman" w:cs="Times New Roman"/>
          <w:sz w:val="24"/>
          <w:szCs w:val="24"/>
          <w:lang w:val="en-US"/>
        </w:rPr>
      </w:pPr>
      <w:r w:rsidRPr="00FE53DA">
        <w:rPr>
          <w:rFonts w:ascii="Times New Roman" w:hAnsi="Times New Roman" w:cs="Times New Roman"/>
          <w:sz w:val="24"/>
          <w:szCs w:val="24"/>
          <w:lang w:val="en-US"/>
        </w:rPr>
        <w:t>It supersedes DES</w:t>
      </w:r>
    </w:p>
    <w:p w:rsidR="002A6DA2" w:rsidRPr="00115860" w:rsidRDefault="009F58A8" w:rsidP="00945393">
      <w:pPr>
        <w:numPr>
          <w:ilvl w:val="0"/>
          <w:numId w:val="34"/>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Symmetric and parallel architecture</w:t>
      </w:r>
    </w:p>
    <w:p w:rsidR="002A6DA2" w:rsidRPr="00115860" w:rsidRDefault="009F58A8" w:rsidP="00945393">
      <w:pPr>
        <w:numPr>
          <w:ilvl w:val="0"/>
          <w:numId w:val="34"/>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Adapted to modern processor</w:t>
      </w:r>
    </w:p>
    <w:p w:rsidR="002A6DA2" w:rsidRPr="00115860" w:rsidRDefault="009F58A8" w:rsidP="00945393">
      <w:pPr>
        <w:numPr>
          <w:ilvl w:val="0"/>
          <w:numId w:val="34"/>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Suited to smart card</w:t>
      </w:r>
    </w:p>
    <w:p w:rsidR="002A6DA2" w:rsidRPr="00115860" w:rsidRDefault="009F58A8" w:rsidP="00945393">
      <w:pPr>
        <w:numPr>
          <w:ilvl w:val="0"/>
          <w:numId w:val="34"/>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 xml:space="preserve">AES has a fixed block size of 128 bits. </w:t>
      </w:r>
    </w:p>
    <w:p w:rsidR="002A6DA2" w:rsidRPr="00115860" w:rsidRDefault="000F7085" w:rsidP="00945393">
      <w:pPr>
        <w:numPr>
          <w:ilvl w:val="0"/>
          <w:numId w:val="34"/>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K</w:t>
      </w:r>
      <w:r w:rsidR="009F58A8" w:rsidRPr="00115860">
        <w:rPr>
          <w:rFonts w:ascii="Times New Roman" w:hAnsi="Times New Roman" w:cs="Times New Roman"/>
          <w:sz w:val="24"/>
          <w:szCs w:val="24"/>
          <w:lang w:val="en-US"/>
        </w:rPr>
        <w:t xml:space="preserve">ey size of 128, 192, or 256 bits, whereas </w:t>
      </w:r>
      <w:proofErr w:type="spellStart"/>
      <w:r w:rsidR="009F58A8" w:rsidRPr="00115860">
        <w:rPr>
          <w:rFonts w:ascii="Times New Roman" w:hAnsi="Times New Roman" w:cs="Times New Roman"/>
          <w:sz w:val="24"/>
          <w:szCs w:val="24"/>
          <w:lang w:val="en-US"/>
        </w:rPr>
        <w:t>Rijndael</w:t>
      </w:r>
      <w:proofErr w:type="spellEnd"/>
      <w:r w:rsidR="009F58A8" w:rsidRPr="00115860">
        <w:rPr>
          <w:rFonts w:ascii="Times New Roman" w:hAnsi="Times New Roman" w:cs="Times New Roman"/>
          <w:sz w:val="24"/>
          <w:szCs w:val="24"/>
          <w:lang w:val="en-US"/>
        </w:rPr>
        <w:t xml:space="preserve"> can be specified with block and key sizes in any multiple of 32 bits.</w:t>
      </w:r>
    </w:p>
    <w:p w:rsidR="002A6DA2" w:rsidRPr="00115860" w:rsidRDefault="001F535F" w:rsidP="00945393">
      <w:pPr>
        <w:numPr>
          <w:ilvl w:val="0"/>
          <w:numId w:val="34"/>
        </w:numPr>
        <w:spacing w:before="120" w:after="120" w:line="360" w:lineRule="auto"/>
        <w:ind w:right="26"/>
        <w:jc w:val="both"/>
        <w:rPr>
          <w:rFonts w:ascii="Times New Roman" w:hAnsi="Times New Roman" w:cs="Times New Roman"/>
          <w:sz w:val="24"/>
          <w:szCs w:val="24"/>
          <w:lang w:val="en-US"/>
        </w:rPr>
      </w:pPr>
      <w:r>
        <w:rPr>
          <w:rFonts w:ascii="Times New Roman" w:hAnsi="Times New Roman" w:cs="Times New Roman"/>
          <w:sz w:val="24"/>
          <w:szCs w:val="24"/>
          <w:lang w:val="en-US"/>
        </w:rPr>
        <w:t>128 bit plain</w:t>
      </w:r>
      <w:r w:rsidR="009F58A8" w:rsidRPr="00115860">
        <w:rPr>
          <w:rFonts w:ascii="Times New Roman" w:hAnsi="Times New Roman" w:cs="Times New Roman"/>
          <w:sz w:val="24"/>
          <w:szCs w:val="24"/>
          <w:lang w:val="en-US"/>
        </w:rPr>
        <w:t xml:space="preserve"> text block, 256 bit key</w:t>
      </w:r>
    </w:p>
    <w:p w:rsidR="002A6DA2" w:rsidRPr="00115860" w:rsidRDefault="009F58A8" w:rsidP="00945393">
      <w:pPr>
        <w:numPr>
          <w:ilvl w:val="0"/>
          <w:numId w:val="34"/>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 xml:space="preserve">AES operates on a 4×4 column-major order matrix of bytes, termed the </w:t>
      </w:r>
      <w:r w:rsidRPr="00115860">
        <w:rPr>
          <w:rFonts w:ascii="Times New Roman" w:hAnsi="Times New Roman" w:cs="Times New Roman"/>
          <w:i/>
          <w:iCs/>
          <w:sz w:val="24"/>
          <w:szCs w:val="24"/>
          <w:lang w:val="en-US"/>
        </w:rPr>
        <w:t>state</w:t>
      </w:r>
    </w:p>
    <w:p w:rsidR="000F7085" w:rsidRPr="00115860" w:rsidRDefault="000F7085" w:rsidP="00945393">
      <w:pPr>
        <w:spacing w:before="120" w:after="120" w:line="360" w:lineRule="auto"/>
        <w:ind w:right="26"/>
        <w:jc w:val="both"/>
        <w:rPr>
          <w:rFonts w:ascii="Times New Roman" w:hAnsi="Times New Roman" w:cs="Times New Roman"/>
          <w:b/>
          <w:bCs/>
          <w:sz w:val="24"/>
          <w:szCs w:val="24"/>
        </w:rPr>
      </w:pPr>
    </w:p>
    <w:p w:rsidR="000F7085" w:rsidRPr="00115860" w:rsidRDefault="000F7085" w:rsidP="00945393">
      <w:pPr>
        <w:spacing w:before="120" w:after="120" w:line="360" w:lineRule="auto"/>
        <w:ind w:right="26"/>
        <w:jc w:val="both"/>
        <w:rPr>
          <w:rFonts w:ascii="Times New Roman" w:hAnsi="Times New Roman" w:cs="Times New Roman"/>
          <w:b/>
          <w:bCs/>
          <w:sz w:val="24"/>
          <w:szCs w:val="24"/>
        </w:rPr>
      </w:pPr>
      <w:r w:rsidRPr="00115860">
        <w:rPr>
          <w:rFonts w:ascii="Times New Roman" w:hAnsi="Times New Roman" w:cs="Times New Roman"/>
          <w:b/>
          <w:bCs/>
          <w:sz w:val="24"/>
          <w:szCs w:val="24"/>
        </w:rPr>
        <w:t>High-level description of the algorithm</w:t>
      </w:r>
    </w:p>
    <w:p w:rsidR="002A6DA2" w:rsidRPr="00115860" w:rsidRDefault="000F7085" w:rsidP="00945393">
      <w:pPr>
        <w:numPr>
          <w:ilvl w:val="0"/>
          <w:numId w:val="39"/>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 xml:space="preserve">Key Expansion—round keys are derived from the cipher key using </w:t>
      </w:r>
      <w:proofErr w:type="spellStart"/>
      <w:r w:rsidRPr="00115860">
        <w:rPr>
          <w:rFonts w:ascii="Times New Roman" w:hAnsi="Times New Roman" w:cs="Times New Roman"/>
          <w:sz w:val="24"/>
          <w:szCs w:val="24"/>
          <w:lang w:val="en-US"/>
        </w:rPr>
        <w:t>Rijndael's</w:t>
      </w:r>
      <w:proofErr w:type="spellEnd"/>
      <w:r w:rsidRPr="00115860">
        <w:rPr>
          <w:rFonts w:ascii="Times New Roman" w:hAnsi="Times New Roman" w:cs="Times New Roman"/>
          <w:sz w:val="24"/>
          <w:szCs w:val="24"/>
          <w:lang w:val="en-US"/>
        </w:rPr>
        <w:t xml:space="preserve"> key schedule</w:t>
      </w:r>
    </w:p>
    <w:p w:rsidR="002A6DA2" w:rsidRPr="00115860" w:rsidRDefault="000F7085" w:rsidP="00945393">
      <w:pPr>
        <w:numPr>
          <w:ilvl w:val="0"/>
          <w:numId w:val="39"/>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lastRenderedPageBreak/>
        <w:t xml:space="preserve">Initial Round </w:t>
      </w:r>
    </w:p>
    <w:p w:rsidR="002A6DA2" w:rsidRPr="00115860" w:rsidRDefault="000F7085" w:rsidP="00945393">
      <w:pPr>
        <w:numPr>
          <w:ilvl w:val="1"/>
          <w:numId w:val="39"/>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Add Round Key—each byte of the state is combined with the round key using bitwise XOR</w:t>
      </w:r>
    </w:p>
    <w:p w:rsidR="002A6DA2" w:rsidRPr="00115860" w:rsidRDefault="000F7085" w:rsidP="00945393">
      <w:pPr>
        <w:numPr>
          <w:ilvl w:val="0"/>
          <w:numId w:val="39"/>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 xml:space="preserve">Rounds </w:t>
      </w:r>
    </w:p>
    <w:p w:rsidR="002A6DA2" w:rsidRPr="00115860" w:rsidRDefault="000F7085" w:rsidP="00945393">
      <w:pPr>
        <w:pStyle w:val="ListParagraph"/>
        <w:numPr>
          <w:ilvl w:val="1"/>
          <w:numId w:val="39"/>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Sub Bytes—a non-linear substitution step where each byte is replaced with another according to a lookup table.</w:t>
      </w:r>
    </w:p>
    <w:p w:rsidR="002A6DA2" w:rsidRPr="00115860" w:rsidRDefault="000F7085" w:rsidP="00945393">
      <w:pPr>
        <w:pStyle w:val="ListParagraph"/>
        <w:numPr>
          <w:ilvl w:val="1"/>
          <w:numId w:val="39"/>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Shift Rows—a transposition step where each row of the state is shifted cyclically a certain number of steps.</w:t>
      </w:r>
    </w:p>
    <w:p w:rsidR="002A6DA2" w:rsidRPr="00115860" w:rsidRDefault="000F7085" w:rsidP="00945393">
      <w:pPr>
        <w:pStyle w:val="ListParagraph"/>
        <w:numPr>
          <w:ilvl w:val="1"/>
          <w:numId w:val="39"/>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Mix Columns—a mixing operation which operates on the columns of the state, combining the four bytes in each column.</w:t>
      </w:r>
    </w:p>
    <w:p w:rsidR="002A6DA2" w:rsidRPr="00115860" w:rsidRDefault="000F7085" w:rsidP="00945393">
      <w:pPr>
        <w:pStyle w:val="ListParagraph"/>
        <w:numPr>
          <w:ilvl w:val="0"/>
          <w:numId w:val="39"/>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Add Round Key</w:t>
      </w:r>
    </w:p>
    <w:p w:rsidR="002A6DA2" w:rsidRPr="00115860" w:rsidRDefault="000F7085" w:rsidP="00945393">
      <w:pPr>
        <w:numPr>
          <w:ilvl w:val="0"/>
          <w:numId w:val="39"/>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 xml:space="preserve">Final Round (no Mix Columns) </w:t>
      </w:r>
    </w:p>
    <w:p w:rsidR="002A6DA2" w:rsidRPr="00115860" w:rsidRDefault="000F7085" w:rsidP="00945393">
      <w:pPr>
        <w:numPr>
          <w:ilvl w:val="1"/>
          <w:numId w:val="39"/>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Sub Bytes</w:t>
      </w:r>
    </w:p>
    <w:p w:rsidR="00170EDE" w:rsidRDefault="000F7085" w:rsidP="00170EDE">
      <w:pPr>
        <w:numPr>
          <w:ilvl w:val="1"/>
          <w:numId w:val="39"/>
        </w:numPr>
        <w:spacing w:before="120" w:after="120" w:line="360" w:lineRule="auto"/>
        <w:ind w:right="26"/>
        <w:jc w:val="both"/>
        <w:rPr>
          <w:rFonts w:ascii="Times New Roman" w:hAnsi="Times New Roman" w:cs="Times New Roman"/>
          <w:sz w:val="24"/>
          <w:szCs w:val="24"/>
          <w:lang w:val="en-US"/>
        </w:rPr>
      </w:pPr>
      <w:r w:rsidRPr="00115860">
        <w:rPr>
          <w:rFonts w:ascii="Times New Roman" w:hAnsi="Times New Roman" w:cs="Times New Roman"/>
          <w:sz w:val="24"/>
          <w:szCs w:val="24"/>
          <w:lang w:val="en-US"/>
        </w:rPr>
        <w:t>Shift Rows</w:t>
      </w:r>
    </w:p>
    <w:p w:rsidR="00170EDE" w:rsidRPr="00170EDE" w:rsidRDefault="000F7085" w:rsidP="00945393">
      <w:pPr>
        <w:numPr>
          <w:ilvl w:val="1"/>
          <w:numId w:val="39"/>
        </w:numPr>
        <w:spacing w:before="120" w:after="120" w:line="360" w:lineRule="auto"/>
        <w:ind w:right="26"/>
        <w:jc w:val="both"/>
        <w:rPr>
          <w:rFonts w:ascii="Times New Roman" w:hAnsi="Times New Roman" w:cs="Times New Roman"/>
          <w:sz w:val="24"/>
          <w:szCs w:val="24"/>
          <w:lang w:val="en-US"/>
        </w:rPr>
      </w:pPr>
      <w:r w:rsidRPr="00170EDE">
        <w:rPr>
          <w:rFonts w:ascii="Times New Roman" w:hAnsi="Times New Roman" w:cs="Times New Roman"/>
          <w:sz w:val="24"/>
          <w:szCs w:val="24"/>
          <w:lang w:val="en-US"/>
        </w:rPr>
        <w:t>Add Round Key</w:t>
      </w:r>
    </w:p>
    <w:p w:rsidR="009933A2" w:rsidRDefault="009933A2" w:rsidP="009933A2">
      <w:pPr>
        <w:spacing w:before="120" w:after="120" w:line="360" w:lineRule="auto"/>
        <w:ind w:right="26"/>
        <w:rPr>
          <w:rFonts w:ascii="Times New Roman" w:hAnsi="Times New Roman" w:cs="Times New Roman"/>
          <w:sz w:val="18"/>
          <w:szCs w:val="18"/>
        </w:rPr>
      </w:pPr>
    </w:p>
    <w:p w:rsidR="00170EDE" w:rsidRPr="00170EDE" w:rsidRDefault="00170EDE" w:rsidP="00170EDE">
      <w:pPr>
        <w:spacing w:before="120" w:after="120" w:line="360" w:lineRule="auto"/>
        <w:ind w:right="26"/>
        <w:jc w:val="center"/>
        <w:rPr>
          <w:rFonts w:ascii="Times New Roman" w:hAnsi="Times New Roman" w:cs="Times New Roman"/>
          <w:sz w:val="18"/>
          <w:szCs w:val="18"/>
        </w:rPr>
      </w:pPr>
    </w:p>
    <w:p w:rsidR="00F11F09" w:rsidRPr="00115860" w:rsidRDefault="00F11F09" w:rsidP="00945393">
      <w:pPr>
        <w:spacing w:before="120" w:after="120" w:line="360" w:lineRule="auto"/>
        <w:ind w:right="26"/>
        <w:jc w:val="both"/>
        <w:rPr>
          <w:rFonts w:ascii="Times New Roman" w:hAnsi="Times New Roman" w:cs="Times New Roman"/>
          <w:b/>
          <w:sz w:val="28"/>
          <w:szCs w:val="24"/>
        </w:rPr>
      </w:pPr>
      <w:r w:rsidRPr="00115860">
        <w:rPr>
          <w:rFonts w:ascii="Times New Roman" w:hAnsi="Times New Roman" w:cs="Times New Roman"/>
          <w:noProof/>
          <w:lang w:val="en-US" w:eastAsia="en-US" w:bidi="hi-IN"/>
        </w:rPr>
        <w:lastRenderedPageBreak/>
        <w:drawing>
          <wp:inline distT="0" distB="0" distL="0" distR="0">
            <wp:extent cx="5729130" cy="7197090"/>
            <wp:effectExtent l="38100" t="19050" r="23970"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731510" cy="7200079"/>
                    </a:xfrm>
                    <a:prstGeom prst="rect">
                      <a:avLst/>
                    </a:prstGeom>
                    <a:ln>
                      <a:solidFill>
                        <a:schemeClr val="tx1"/>
                      </a:solidFill>
                    </a:ln>
                  </pic:spPr>
                </pic:pic>
              </a:graphicData>
            </a:graphic>
          </wp:inline>
        </w:drawing>
      </w:r>
    </w:p>
    <w:p w:rsidR="00482ABA" w:rsidRDefault="00F11F09" w:rsidP="00482ABA">
      <w:pPr>
        <w:spacing w:before="120" w:after="120" w:line="360" w:lineRule="auto"/>
        <w:ind w:right="26"/>
        <w:jc w:val="center"/>
        <w:rPr>
          <w:rFonts w:ascii="Times New Roman" w:hAnsi="Times New Roman" w:cs="Times New Roman"/>
          <w:sz w:val="24"/>
          <w:szCs w:val="24"/>
        </w:rPr>
      </w:pPr>
      <w:r w:rsidRPr="00115860">
        <w:rPr>
          <w:rFonts w:ascii="Times New Roman" w:hAnsi="Times New Roman" w:cs="Times New Roman"/>
          <w:sz w:val="18"/>
          <w:szCs w:val="18"/>
        </w:rPr>
        <w:t>Figure 5.9: Security Page</w:t>
      </w:r>
    </w:p>
    <w:p w:rsidR="0044200E" w:rsidRDefault="0044200E" w:rsidP="00482ABA">
      <w:pPr>
        <w:spacing w:before="120" w:after="120" w:line="360" w:lineRule="auto"/>
        <w:ind w:right="26"/>
        <w:rPr>
          <w:rFonts w:ascii="Times New Roman" w:hAnsi="Times New Roman" w:cs="Times New Roman"/>
          <w:b/>
          <w:sz w:val="28"/>
          <w:szCs w:val="24"/>
        </w:rPr>
      </w:pPr>
    </w:p>
    <w:p w:rsidR="0044200E" w:rsidRDefault="0044200E" w:rsidP="00482ABA">
      <w:pPr>
        <w:spacing w:before="120" w:after="120" w:line="360" w:lineRule="auto"/>
        <w:ind w:right="26"/>
        <w:rPr>
          <w:rFonts w:ascii="Times New Roman" w:hAnsi="Times New Roman" w:cs="Times New Roman"/>
          <w:b/>
          <w:sz w:val="28"/>
          <w:szCs w:val="24"/>
        </w:rPr>
      </w:pPr>
    </w:p>
    <w:p w:rsidR="0044200E" w:rsidRDefault="0044200E" w:rsidP="00482ABA">
      <w:pPr>
        <w:spacing w:before="120" w:after="120" w:line="360" w:lineRule="auto"/>
        <w:ind w:right="26"/>
        <w:rPr>
          <w:rFonts w:ascii="Times New Roman" w:hAnsi="Times New Roman" w:cs="Times New Roman"/>
          <w:b/>
          <w:sz w:val="28"/>
          <w:szCs w:val="24"/>
        </w:rPr>
      </w:pPr>
    </w:p>
    <w:p w:rsidR="00A8050F" w:rsidRPr="00482ABA" w:rsidRDefault="00E93648" w:rsidP="00482ABA">
      <w:pPr>
        <w:spacing w:before="120" w:after="120" w:line="360" w:lineRule="auto"/>
        <w:ind w:right="26"/>
        <w:rPr>
          <w:rFonts w:ascii="Times New Roman" w:hAnsi="Times New Roman" w:cs="Times New Roman"/>
          <w:sz w:val="24"/>
          <w:szCs w:val="24"/>
        </w:rPr>
      </w:pPr>
      <w:r>
        <w:rPr>
          <w:rFonts w:ascii="Times New Roman" w:hAnsi="Times New Roman" w:cs="Times New Roman"/>
          <w:b/>
          <w:sz w:val="28"/>
          <w:szCs w:val="24"/>
        </w:rPr>
        <w:lastRenderedPageBreak/>
        <w:t>5.1.5</w:t>
      </w:r>
      <w:r w:rsidR="00A8050F" w:rsidRPr="00115860">
        <w:rPr>
          <w:rFonts w:ascii="Times New Roman" w:hAnsi="Times New Roman" w:cs="Times New Roman"/>
          <w:b/>
          <w:sz w:val="28"/>
          <w:szCs w:val="24"/>
        </w:rPr>
        <w:t xml:space="preserve"> Change</w:t>
      </w:r>
      <w:r>
        <w:rPr>
          <w:rFonts w:ascii="Times New Roman" w:hAnsi="Times New Roman" w:cs="Times New Roman"/>
          <w:b/>
          <w:sz w:val="28"/>
          <w:szCs w:val="24"/>
        </w:rPr>
        <w:t xml:space="preserve"> Master</w:t>
      </w:r>
      <w:r w:rsidR="00A8050F" w:rsidRPr="00115860">
        <w:rPr>
          <w:rFonts w:ascii="Times New Roman" w:hAnsi="Times New Roman" w:cs="Times New Roman"/>
          <w:b/>
          <w:sz w:val="28"/>
          <w:szCs w:val="24"/>
        </w:rPr>
        <w:t xml:space="preserve"> Password</w:t>
      </w:r>
    </w:p>
    <w:p w:rsidR="00A8050F" w:rsidRPr="00115860" w:rsidRDefault="00A8050F" w:rsidP="00945393">
      <w:pPr>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The Change </w:t>
      </w:r>
      <w:r w:rsidR="00411B33">
        <w:rPr>
          <w:rFonts w:ascii="Times New Roman" w:hAnsi="Times New Roman" w:cs="Times New Roman"/>
          <w:sz w:val="24"/>
          <w:szCs w:val="24"/>
        </w:rPr>
        <w:t xml:space="preserve">Master </w:t>
      </w:r>
      <w:r w:rsidRPr="00115860">
        <w:rPr>
          <w:rFonts w:ascii="Times New Roman" w:hAnsi="Times New Roman" w:cs="Times New Roman"/>
          <w:sz w:val="24"/>
          <w:szCs w:val="24"/>
        </w:rPr>
        <w:t>Password option helps the user to change his master password as and when needed. This option allows the user to enter the ol</w:t>
      </w:r>
      <w:r w:rsidR="00A700B3">
        <w:rPr>
          <w:rFonts w:ascii="Times New Roman" w:hAnsi="Times New Roman" w:cs="Times New Roman"/>
          <w:sz w:val="24"/>
          <w:szCs w:val="24"/>
        </w:rPr>
        <w:t>d password, the new password and</w:t>
      </w:r>
      <w:r w:rsidRPr="00115860">
        <w:rPr>
          <w:rFonts w:ascii="Times New Roman" w:hAnsi="Times New Roman" w:cs="Times New Roman"/>
          <w:sz w:val="24"/>
          <w:szCs w:val="24"/>
        </w:rPr>
        <w:t xml:space="preserve"> confirm the new password. </w:t>
      </w:r>
      <w:r w:rsidR="006F065E" w:rsidRPr="00115860">
        <w:rPr>
          <w:rFonts w:ascii="Times New Roman" w:hAnsi="Times New Roman" w:cs="Times New Roman"/>
          <w:sz w:val="24"/>
          <w:szCs w:val="24"/>
        </w:rPr>
        <w:t xml:space="preserve">If it is successful, the master password is changed and the user is directed to the login page again. He needs </w:t>
      </w:r>
      <w:r w:rsidR="00900D1A" w:rsidRPr="00115860">
        <w:rPr>
          <w:rFonts w:ascii="Times New Roman" w:hAnsi="Times New Roman" w:cs="Times New Roman"/>
          <w:sz w:val="24"/>
          <w:szCs w:val="24"/>
        </w:rPr>
        <w:t xml:space="preserve">to login to </w:t>
      </w:r>
      <w:r w:rsidR="006F065E" w:rsidRPr="00115860">
        <w:rPr>
          <w:rFonts w:ascii="Times New Roman" w:hAnsi="Times New Roman" w:cs="Times New Roman"/>
          <w:sz w:val="24"/>
          <w:szCs w:val="24"/>
        </w:rPr>
        <w:t>access his account.</w:t>
      </w:r>
    </w:p>
    <w:p w:rsidR="001B7D37" w:rsidRPr="00115860" w:rsidRDefault="001B7D37" w:rsidP="006F6CD7">
      <w:pPr>
        <w:spacing w:before="120" w:after="120" w:line="360" w:lineRule="auto"/>
        <w:ind w:right="26"/>
        <w:jc w:val="center"/>
        <w:rPr>
          <w:rFonts w:ascii="Times New Roman" w:hAnsi="Times New Roman" w:cs="Times New Roman"/>
          <w:sz w:val="24"/>
          <w:szCs w:val="24"/>
        </w:rPr>
      </w:pPr>
      <w:r w:rsidRPr="00115860">
        <w:rPr>
          <w:rFonts w:ascii="Times New Roman" w:hAnsi="Times New Roman" w:cs="Times New Roman"/>
          <w:noProof/>
          <w:lang w:val="en-US" w:eastAsia="en-US" w:bidi="hi-IN"/>
        </w:rPr>
        <w:drawing>
          <wp:inline distT="0" distB="0" distL="0" distR="0">
            <wp:extent cx="5067300" cy="2111375"/>
            <wp:effectExtent l="19050" t="19050" r="1905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cstate="print"/>
                    <a:srcRect l="4155" r="4110" b="3766"/>
                    <a:stretch>
                      <a:fillRect/>
                    </a:stretch>
                  </pic:blipFill>
                  <pic:spPr bwMode="auto">
                    <a:xfrm>
                      <a:off x="0" y="0"/>
                      <a:ext cx="5067300" cy="2111375"/>
                    </a:xfrm>
                    <a:prstGeom prst="rect">
                      <a:avLst/>
                    </a:prstGeom>
                    <a:noFill/>
                    <a:ln w="9525">
                      <a:solidFill>
                        <a:schemeClr val="tx1"/>
                      </a:solidFill>
                      <a:miter lim="800000"/>
                      <a:headEnd/>
                      <a:tailEnd/>
                    </a:ln>
                  </pic:spPr>
                </pic:pic>
              </a:graphicData>
            </a:graphic>
          </wp:inline>
        </w:drawing>
      </w:r>
    </w:p>
    <w:p w:rsidR="00C37FEC" w:rsidRDefault="001B7D37" w:rsidP="00A700B3">
      <w:pPr>
        <w:spacing w:before="120" w:after="120" w:line="360" w:lineRule="auto"/>
        <w:ind w:right="26"/>
        <w:jc w:val="center"/>
        <w:rPr>
          <w:rFonts w:ascii="Times New Roman" w:hAnsi="Times New Roman" w:cs="Times New Roman"/>
          <w:b/>
          <w:sz w:val="28"/>
          <w:szCs w:val="24"/>
        </w:rPr>
      </w:pPr>
      <w:r w:rsidRPr="00115860">
        <w:rPr>
          <w:rFonts w:ascii="Times New Roman" w:hAnsi="Times New Roman" w:cs="Times New Roman"/>
          <w:sz w:val="18"/>
          <w:szCs w:val="18"/>
        </w:rPr>
        <w:t>Figure 5.9: Change Password Page</w:t>
      </w:r>
    </w:p>
    <w:p w:rsidR="00BF6F0F" w:rsidRDefault="00BF6F0F" w:rsidP="00945393">
      <w:pPr>
        <w:spacing w:before="120" w:after="120" w:line="360" w:lineRule="auto"/>
        <w:ind w:right="26"/>
        <w:jc w:val="both"/>
        <w:rPr>
          <w:rFonts w:ascii="Times New Roman" w:hAnsi="Times New Roman" w:cs="Times New Roman"/>
          <w:b/>
          <w:sz w:val="28"/>
          <w:szCs w:val="24"/>
        </w:rPr>
      </w:pPr>
    </w:p>
    <w:p w:rsidR="006F6CD7" w:rsidRDefault="00C37FEC" w:rsidP="00945393">
      <w:pPr>
        <w:spacing w:before="120" w:after="120" w:line="360" w:lineRule="auto"/>
        <w:ind w:right="26"/>
        <w:jc w:val="both"/>
        <w:rPr>
          <w:rFonts w:ascii="Times New Roman" w:hAnsi="Times New Roman" w:cs="Times New Roman"/>
          <w:b/>
          <w:sz w:val="28"/>
          <w:szCs w:val="24"/>
        </w:rPr>
      </w:pPr>
      <w:r>
        <w:rPr>
          <w:rFonts w:ascii="Times New Roman" w:hAnsi="Times New Roman" w:cs="Times New Roman"/>
          <w:b/>
          <w:sz w:val="28"/>
          <w:szCs w:val="24"/>
        </w:rPr>
        <w:t>5.1.6</w:t>
      </w:r>
      <w:r w:rsidR="00F2335C" w:rsidRPr="00115860">
        <w:rPr>
          <w:rFonts w:ascii="Times New Roman" w:hAnsi="Times New Roman" w:cs="Times New Roman"/>
          <w:b/>
          <w:sz w:val="28"/>
          <w:szCs w:val="24"/>
        </w:rPr>
        <w:t xml:space="preserve"> Contact Us</w:t>
      </w:r>
      <w:r>
        <w:rPr>
          <w:rFonts w:ascii="Times New Roman" w:hAnsi="Times New Roman" w:cs="Times New Roman"/>
          <w:b/>
          <w:sz w:val="28"/>
          <w:szCs w:val="24"/>
        </w:rPr>
        <w:t xml:space="preserve"> </w:t>
      </w:r>
    </w:p>
    <w:p w:rsidR="00FF74E7" w:rsidRPr="00FF74E7" w:rsidRDefault="00FF74E7" w:rsidP="00FF74E7">
      <w:pPr>
        <w:spacing w:before="120" w:after="120" w:line="360" w:lineRule="auto"/>
        <w:ind w:right="26"/>
        <w:jc w:val="both"/>
        <w:rPr>
          <w:rFonts w:ascii="Times New Roman" w:hAnsi="Times New Roman" w:cs="Times New Roman"/>
          <w:bCs/>
          <w:sz w:val="24"/>
          <w:szCs w:val="24"/>
        </w:rPr>
      </w:pPr>
      <w:r w:rsidRPr="00FF74E7">
        <w:rPr>
          <w:rFonts w:ascii="Times New Roman" w:hAnsi="Times New Roman" w:cs="Times New Roman"/>
          <w:bCs/>
          <w:sz w:val="24"/>
          <w:szCs w:val="24"/>
        </w:rPr>
        <w:t xml:space="preserve">This is the feedback and query where the user can either give his feedback on the </w:t>
      </w:r>
      <w:proofErr w:type="spellStart"/>
      <w:r w:rsidRPr="00FF74E7">
        <w:rPr>
          <w:rFonts w:ascii="Times New Roman" w:hAnsi="Times New Roman" w:cs="Times New Roman"/>
          <w:bCs/>
          <w:sz w:val="24"/>
          <w:szCs w:val="24"/>
        </w:rPr>
        <w:t>SafeHouse</w:t>
      </w:r>
      <w:proofErr w:type="spellEnd"/>
      <w:r w:rsidRPr="00FF74E7">
        <w:rPr>
          <w:rFonts w:ascii="Times New Roman" w:hAnsi="Times New Roman" w:cs="Times New Roman"/>
          <w:bCs/>
          <w:sz w:val="24"/>
          <w:szCs w:val="24"/>
        </w:rPr>
        <w:t xml:space="preserve"> application or can ask any query. The user is supposed to fill in the form and submit his request in order to send the feedback or query mail.                      </w:t>
      </w:r>
    </w:p>
    <w:p w:rsidR="00F5211A" w:rsidRPr="00FF74E7" w:rsidRDefault="001B7D37" w:rsidP="00FF74E7">
      <w:pPr>
        <w:spacing w:before="120" w:after="120" w:line="360" w:lineRule="auto"/>
        <w:ind w:right="26"/>
        <w:jc w:val="center"/>
        <w:rPr>
          <w:rFonts w:ascii="Times New Roman" w:hAnsi="Times New Roman" w:cs="Times New Roman"/>
          <w:sz w:val="28"/>
          <w:szCs w:val="24"/>
        </w:rPr>
      </w:pPr>
      <w:r w:rsidRPr="00115860">
        <w:rPr>
          <w:rFonts w:ascii="Times New Roman" w:hAnsi="Times New Roman" w:cs="Times New Roman"/>
          <w:noProof/>
          <w:lang w:val="en-US" w:eastAsia="en-US" w:bidi="hi-IN"/>
        </w:rPr>
        <w:drawing>
          <wp:inline distT="0" distB="0" distL="0" distR="0">
            <wp:extent cx="5467350" cy="2660288"/>
            <wp:effectExtent l="19050" t="19050" r="19050" b="25762"/>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cstate="print"/>
                    <a:srcRect t="1718" b="2921"/>
                    <a:stretch>
                      <a:fillRect/>
                    </a:stretch>
                  </pic:blipFill>
                  <pic:spPr bwMode="auto">
                    <a:xfrm>
                      <a:off x="0" y="0"/>
                      <a:ext cx="5467350" cy="2660288"/>
                    </a:xfrm>
                    <a:prstGeom prst="rect">
                      <a:avLst/>
                    </a:prstGeom>
                    <a:noFill/>
                    <a:ln w="9525">
                      <a:solidFill>
                        <a:schemeClr val="tx1"/>
                      </a:solidFill>
                      <a:miter lim="800000"/>
                      <a:headEnd/>
                      <a:tailEnd/>
                    </a:ln>
                  </pic:spPr>
                </pic:pic>
              </a:graphicData>
            </a:graphic>
          </wp:inline>
        </w:drawing>
      </w:r>
      <w:r w:rsidR="008D76B9" w:rsidRPr="00115860">
        <w:rPr>
          <w:rFonts w:ascii="Times New Roman" w:hAnsi="Times New Roman" w:cs="Times New Roman"/>
          <w:sz w:val="18"/>
          <w:szCs w:val="18"/>
        </w:rPr>
        <w:t>Figure 5.10</w:t>
      </w:r>
      <w:r w:rsidRPr="00115860">
        <w:rPr>
          <w:rFonts w:ascii="Times New Roman" w:hAnsi="Times New Roman" w:cs="Times New Roman"/>
          <w:sz w:val="18"/>
          <w:szCs w:val="18"/>
        </w:rPr>
        <w:t>: Contact Us Page</w:t>
      </w:r>
    </w:p>
    <w:p w:rsidR="00C1075D" w:rsidRPr="00115860" w:rsidRDefault="000B3996" w:rsidP="00945393">
      <w:pPr>
        <w:tabs>
          <w:tab w:val="left" w:pos="5325"/>
        </w:tabs>
        <w:spacing w:before="120" w:after="120" w:line="360" w:lineRule="auto"/>
        <w:ind w:right="26"/>
        <w:jc w:val="both"/>
        <w:rPr>
          <w:rFonts w:ascii="Times New Roman" w:hAnsi="Times New Roman" w:cs="Times New Roman"/>
          <w:b/>
          <w:sz w:val="32"/>
          <w:szCs w:val="32"/>
        </w:rPr>
      </w:pPr>
      <w:r w:rsidRPr="00115860">
        <w:rPr>
          <w:rFonts w:ascii="Times New Roman" w:hAnsi="Times New Roman" w:cs="Times New Roman"/>
          <w:b/>
          <w:sz w:val="32"/>
          <w:szCs w:val="32"/>
        </w:rPr>
        <w:lastRenderedPageBreak/>
        <w:t xml:space="preserve">5.2 </w:t>
      </w:r>
      <w:r w:rsidR="009F7206" w:rsidRPr="00115860">
        <w:rPr>
          <w:rFonts w:ascii="Times New Roman" w:hAnsi="Times New Roman" w:cs="Times New Roman"/>
          <w:b/>
          <w:sz w:val="32"/>
          <w:szCs w:val="32"/>
        </w:rPr>
        <w:t xml:space="preserve">Database </w:t>
      </w:r>
    </w:p>
    <w:p w:rsidR="000B3996" w:rsidRPr="00115860" w:rsidRDefault="00D97A1A" w:rsidP="00945393">
      <w:pPr>
        <w:pStyle w:val="ListParagraph"/>
        <w:tabs>
          <w:tab w:val="left" w:pos="5325"/>
        </w:tabs>
        <w:spacing w:before="120" w:after="120" w:line="360" w:lineRule="auto"/>
        <w:ind w:left="0" w:right="26"/>
        <w:jc w:val="both"/>
        <w:rPr>
          <w:rFonts w:ascii="Times New Roman" w:hAnsi="Times New Roman" w:cs="Times New Roman"/>
          <w:b/>
          <w:sz w:val="28"/>
        </w:rPr>
      </w:pPr>
      <w:r w:rsidRPr="00115860">
        <w:rPr>
          <w:rFonts w:ascii="Times New Roman" w:hAnsi="Times New Roman" w:cs="Times New Roman"/>
          <w:b/>
          <w:sz w:val="28"/>
        </w:rPr>
        <w:t xml:space="preserve">5.2.1 </w:t>
      </w:r>
      <w:r w:rsidR="007B21CB">
        <w:rPr>
          <w:rFonts w:ascii="Times New Roman" w:hAnsi="Times New Roman" w:cs="Times New Roman"/>
          <w:b/>
          <w:sz w:val="28"/>
        </w:rPr>
        <w:t xml:space="preserve">Database </w:t>
      </w:r>
      <w:proofErr w:type="spellStart"/>
      <w:r w:rsidR="007B21CB">
        <w:rPr>
          <w:rFonts w:ascii="Times New Roman" w:hAnsi="Times New Roman" w:cs="Times New Roman"/>
          <w:b/>
          <w:sz w:val="28"/>
        </w:rPr>
        <w:t>SafeH</w:t>
      </w:r>
      <w:r w:rsidR="00C1075D" w:rsidRPr="00115860">
        <w:rPr>
          <w:rFonts w:ascii="Times New Roman" w:hAnsi="Times New Roman" w:cs="Times New Roman"/>
          <w:b/>
          <w:sz w:val="28"/>
        </w:rPr>
        <w:t>ouse</w:t>
      </w:r>
      <w:proofErr w:type="spellEnd"/>
    </w:p>
    <w:p w:rsidR="00796417" w:rsidRPr="00115860" w:rsidRDefault="00796417" w:rsidP="00945393">
      <w:pPr>
        <w:pStyle w:val="ListParagraph"/>
        <w:tabs>
          <w:tab w:val="left" w:pos="5325"/>
        </w:tabs>
        <w:spacing w:before="120" w:after="120" w:line="360" w:lineRule="auto"/>
        <w:ind w:left="0" w:right="26"/>
        <w:jc w:val="both"/>
        <w:rPr>
          <w:rFonts w:ascii="Times New Roman" w:hAnsi="Times New Roman" w:cs="Times New Roman"/>
          <w:b/>
          <w:sz w:val="32"/>
          <w:szCs w:val="32"/>
        </w:rPr>
      </w:pPr>
      <w:r w:rsidRPr="00115860">
        <w:rPr>
          <w:rFonts w:ascii="Times New Roman" w:hAnsi="Times New Roman" w:cs="Times New Roman"/>
          <w:noProof/>
          <w:lang w:val="en-US" w:eastAsia="en-US" w:bidi="hi-IN"/>
        </w:rPr>
        <w:drawing>
          <wp:inline distT="0" distB="0" distL="0" distR="0">
            <wp:extent cx="5729943" cy="2057400"/>
            <wp:effectExtent l="19050" t="19050" r="23157"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8" cstate="print"/>
                    <a:srcRect/>
                    <a:stretch>
                      <a:fillRect/>
                    </a:stretch>
                  </pic:blipFill>
                  <pic:spPr bwMode="auto">
                    <a:xfrm>
                      <a:off x="0" y="0"/>
                      <a:ext cx="5731510" cy="2057963"/>
                    </a:xfrm>
                    <a:prstGeom prst="rect">
                      <a:avLst/>
                    </a:prstGeom>
                    <a:noFill/>
                    <a:ln w="9525">
                      <a:solidFill>
                        <a:schemeClr val="tx1"/>
                      </a:solidFill>
                      <a:miter lim="800000"/>
                      <a:headEnd/>
                      <a:tailEnd/>
                    </a:ln>
                  </pic:spPr>
                </pic:pic>
              </a:graphicData>
            </a:graphic>
          </wp:inline>
        </w:drawing>
      </w:r>
    </w:p>
    <w:p w:rsidR="000B3996" w:rsidRPr="00115860" w:rsidRDefault="000B3996" w:rsidP="002E1568">
      <w:pPr>
        <w:pStyle w:val="NoSpacing"/>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Table 5.1 </w:t>
      </w:r>
      <w:r w:rsidR="00796417" w:rsidRPr="00115860">
        <w:rPr>
          <w:rFonts w:ascii="Times New Roman" w:hAnsi="Times New Roman" w:cs="Times New Roman"/>
          <w:sz w:val="18"/>
          <w:szCs w:val="18"/>
        </w:rPr>
        <w:t xml:space="preserve">Database </w:t>
      </w:r>
      <w:proofErr w:type="spellStart"/>
      <w:r w:rsidR="00796417" w:rsidRPr="00115860">
        <w:rPr>
          <w:rFonts w:ascii="Times New Roman" w:hAnsi="Times New Roman" w:cs="Times New Roman"/>
          <w:sz w:val="18"/>
          <w:szCs w:val="18"/>
        </w:rPr>
        <w:t>safehouse</w:t>
      </w:r>
      <w:proofErr w:type="spellEnd"/>
      <w:r w:rsidR="00796417" w:rsidRPr="00115860">
        <w:rPr>
          <w:rFonts w:ascii="Times New Roman" w:hAnsi="Times New Roman" w:cs="Times New Roman"/>
          <w:sz w:val="18"/>
          <w:szCs w:val="18"/>
        </w:rPr>
        <w:t xml:space="preserve"> tables</w:t>
      </w:r>
    </w:p>
    <w:p w:rsidR="00C92BB8" w:rsidRDefault="00C92BB8" w:rsidP="00945393">
      <w:pPr>
        <w:pStyle w:val="NoSpacing"/>
        <w:spacing w:before="120" w:after="120" w:line="360" w:lineRule="auto"/>
        <w:ind w:right="26"/>
        <w:jc w:val="both"/>
        <w:rPr>
          <w:rFonts w:ascii="Times New Roman" w:hAnsi="Times New Roman" w:cs="Times New Roman"/>
          <w:b/>
          <w:sz w:val="28"/>
          <w:szCs w:val="24"/>
        </w:rPr>
      </w:pPr>
    </w:p>
    <w:p w:rsidR="000B3996" w:rsidRPr="00115860" w:rsidRDefault="00D97A1A" w:rsidP="00945393">
      <w:pPr>
        <w:pStyle w:val="NoSpacing"/>
        <w:spacing w:before="120" w:after="120" w:line="360" w:lineRule="auto"/>
        <w:ind w:right="26"/>
        <w:jc w:val="both"/>
        <w:rPr>
          <w:rFonts w:ascii="Times New Roman" w:hAnsi="Times New Roman" w:cs="Times New Roman"/>
          <w:b/>
          <w:sz w:val="28"/>
          <w:szCs w:val="24"/>
        </w:rPr>
      </w:pPr>
      <w:r w:rsidRPr="00115860">
        <w:rPr>
          <w:rFonts w:ascii="Times New Roman" w:hAnsi="Times New Roman" w:cs="Times New Roman"/>
          <w:b/>
          <w:sz w:val="28"/>
          <w:szCs w:val="24"/>
        </w:rPr>
        <w:t xml:space="preserve">5.2.2 </w:t>
      </w:r>
      <w:r w:rsidR="000B3996" w:rsidRPr="00115860">
        <w:rPr>
          <w:rFonts w:ascii="Times New Roman" w:hAnsi="Times New Roman" w:cs="Times New Roman"/>
          <w:b/>
          <w:sz w:val="28"/>
          <w:szCs w:val="24"/>
        </w:rPr>
        <w:t>Table</w:t>
      </w:r>
      <w:r w:rsidR="00D46904" w:rsidRPr="00115860">
        <w:rPr>
          <w:rFonts w:ascii="Times New Roman" w:hAnsi="Times New Roman" w:cs="Times New Roman"/>
          <w:b/>
          <w:sz w:val="28"/>
          <w:szCs w:val="24"/>
        </w:rPr>
        <w:t>: customer</w:t>
      </w:r>
    </w:p>
    <w:p w:rsidR="00D46904" w:rsidRPr="00115860" w:rsidRDefault="00D46904" w:rsidP="00945393">
      <w:pPr>
        <w:spacing w:before="120" w:after="120" w:line="360" w:lineRule="auto"/>
        <w:jc w:val="both"/>
        <w:rPr>
          <w:rFonts w:ascii="Times New Roman" w:hAnsi="Times New Roman" w:cs="Times New Roman"/>
          <w:b/>
          <w:sz w:val="24"/>
          <w:szCs w:val="24"/>
        </w:rPr>
      </w:pPr>
      <w:r w:rsidRPr="00115860">
        <w:rPr>
          <w:rFonts w:ascii="Times New Roman" w:hAnsi="Times New Roman" w:cs="Times New Roman"/>
          <w:noProof/>
          <w:lang w:val="en-US" w:eastAsia="en-US" w:bidi="hi-IN"/>
        </w:rPr>
        <w:drawing>
          <wp:inline distT="0" distB="0" distL="0" distR="0">
            <wp:extent cx="5726518" cy="1390650"/>
            <wp:effectExtent l="19050" t="19050" r="26582"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cstate="print"/>
                    <a:srcRect/>
                    <a:stretch>
                      <a:fillRect/>
                    </a:stretch>
                  </pic:blipFill>
                  <pic:spPr bwMode="auto">
                    <a:xfrm>
                      <a:off x="0" y="0"/>
                      <a:ext cx="5731510" cy="1391862"/>
                    </a:xfrm>
                    <a:prstGeom prst="rect">
                      <a:avLst/>
                    </a:prstGeom>
                    <a:noFill/>
                    <a:ln w="9525">
                      <a:solidFill>
                        <a:schemeClr val="tx1"/>
                      </a:solidFill>
                      <a:miter lim="800000"/>
                      <a:headEnd/>
                      <a:tailEnd/>
                    </a:ln>
                  </pic:spPr>
                </pic:pic>
              </a:graphicData>
            </a:graphic>
          </wp:inline>
        </w:drawing>
      </w:r>
    </w:p>
    <w:p w:rsidR="00B31E4B" w:rsidRPr="00115860" w:rsidRDefault="000B3996" w:rsidP="002E1568">
      <w:pPr>
        <w:pStyle w:val="NoSpacing"/>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Table 5.2 </w:t>
      </w:r>
      <w:r w:rsidR="00D46904" w:rsidRPr="00115860">
        <w:rPr>
          <w:rFonts w:ascii="Times New Roman" w:hAnsi="Times New Roman" w:cs="Times New Roman"/>
          <w:sz w:val="18"/>
          <w:szCs w:val="18"/>
        </w:rPr>
        <w:t>customer</w:t>
      </w:r>
    </w:p>
    <w:p w:rsidR="00C92BB8" w:rsidRDefault="00C92BB8" w:rsidP="00945393">
      <w:pPr>
        <w:pStyle w:val="NoSpacing"/>
        <w:spacing w:before="120" w:after="120" w:line="360" w:lineRule="auto"/>
        <w:ind w:right="26"/>
        <w:jc w:val="both"/>
        <w:rPr>
          <w:rFonts w:ascii="Times New Roman" w:hAnsi="Times New Roman" w:cs="Times New Roman"/>
          <w:b/>
          <w:sz w:val="28"/>
        </w:rPr>
      </w:pPr>
    </w:p>
    <w:p w:rsidR="000B3996" w:rsidRPr="00115860" w:rsidRDefault="00D97A1A" w:rsidP="00945393">
      <w:pPr>
        <w:pStyle w:val="NoSpacing"/>
        <w:spacing w:before="120" w:after="120" w:line="360" w:lineRule="auto"/>
        <w:ind w:right="26"/>
        <w:jc w:val="both"/>
        <w:rPr>
          <w:rFonts w:ascii="Times New Roman" w:hAnsi="Times New Roman" w:cs="Times New Roman"/>
          <w:b/>
          <w:sz w:val="28"/>
        </w:rPr>
      </w:pPr>
      <w:r w:rsidRPr="00115860">
        <w:rPr>
          <w:rFonts w:ascii="Times New Roman" w:hAnsi="Times New Roman" w:cs="Times New Roman"/>
          <w:b/>
          <w:sz w:val="28"/>
        </w:rPr>
        <w:t xml:space="preserve">5.2.3 </w:t>
      </w:r>
      <w:r w:rsidR="006043E1" w:rsidRPr="00115860">
        <w:rPr>
          <w:rFonts w:ascii="Times New Roman" w:hAnsi="Times New Roman" w:cs="Times New Roman"/>
          <w:b/>
          <w:sz w:val="28"/>
        </w:rPr>
        <w:t xml:space="preserve">Table: </w:t>
      </w:r>
      <w:proofErr w:type="spellStart"/>
      <w:r w:rsidR="006043E1" w:rsidRPr="00115860">
        <w:rPr>
          <w:rFonts w:ascii="Times New Roman" w:hAnsi="Times New Roman" w:cs="Times New Roman"/>
          <w:b/>
          <w:sz w:val="28"/>
        </w:rPr>
        <w:t>facebook</w:t>
      </w:r>
      <w:proofErr w:type="spellEnd"/>
    </w:p>
    <w:p w:rsidR="006043E1" w:rsidRPr="00115860" w:rsidRDefault="006043E1" w:rsidP="00945393">
      <w:pPr>
        <w:pStyle w:val="NoSpacing"/>
        <w:spacing w:before="120" w:after="120" w:line="360" w:lineRule="auto"/>
        <w:ind w:right="26"/>
        <w:jc w:val="both"/>
        <w:rPr>
          <w:rFonts w:ascii="Times New Roman" w:hAnsi="Times New Roman" w:cs="Times New Roman"/>
          <w:b/>
          <w:sz w:val="24"/>
        </w:rPr>
      </w:pPr>
      <w:r w:rsidRPr="00115860">
        <w:rPr>
          <w:rFonts w:ascii="Times New Roman" w:hAnsi="Times New Roman" w:cs="Times New Roman"/>
          <w:noProof/>
          <w:lang w:val="en-US" w:eastAsia="en-US" w:bidi="hi-IN"/>
        </w:rPr>
        <w:drawing>
          <wp:inline distT="0" distB="0" distL="0" distR="0">
            <wp:extent cx="5730347" cy="1571625"/>
            <wp:effectExtent l="19050" t="19050" r="22753" b="285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cstate="print"/>
                    <a:srcRect/>
                    <a:stretch>
                      <a:fillRect/>
                    </a:stretch>
                  </pic:blipFill>
                  <pic:spPr bwMode="auto">
                    <a:xfrm>
                      <a:off x="0" y="0"/>
                      <a:ext cx="5731510" cy="1571944"/>
                    </a:xfrm>
                    <a:prstGeom prst="rect">
                      <a:avLst/>
                    </a:prstGeom>
                    <a:noFill/>
                    <a:ln w="9525">
                      <a:solidFill>
                        <a:schemeClr val="tx1"/>
                      </a:solidFill>
                      <a:miter lim="800000"/>
                      <a:headEnd/>
                      <a:tailEnd/>
                    </a:ln>
                  </pic:spPr>
                </pic:pic>
              </a:graphicData>
            </a:graphic>
          </wp:inline>
        </w:drawing>
      </w:r>
    </w:p>
    <w:p w:rsidR="000B3996" w:rsidRPr="00115860" w:rsidRDefault="00CE0DCC" w:rsidP="002E1568">
      <w:pPr>
        <w:pStyle w:val="NoSpacing"/>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Table 5.3 Table </w:t>
      </w:r>
      <w:proofErr w:type="spellStart"/>
      <w:r w:rsidRPr="00115860">
        <w:rPr>
          <w:rFonts w:ascii="Times New Roman" w:hAnsi="Times New Roman" w:cs="Times New Roman"/>
          <w:sz w:val="18"/>
          <w:szCs w:val="18"/>
        </w:rPr>
        <w:t>facebook</w:t>
      </w:r>
      <w:proofErr w:type="spellEnd"/>
    </w:p>
    <w:p w:rsidR="00CE0DCC" w:rsidRPr="00115860" w:rsidRDefault="00A12807" w:rsidP="00945393">
      <w:pPr>
        <w:pStyle w:val="NoSpacing"/>
        <w:spacing w:before="120" w:after="120" w:line="360" w:lineRule="auto"/>
        <w:ind w:right="26"/>
        <w:jc w:val="both"/>
        <w:rPr>
          <w:rFonts w:ascii="Times New Roman" w:hAnsi="Times New Roman" w:cs="Times New Roman"/>
          <w:sz w:val="24"/>
          <w:szCs w:val="24"/>
        </w:rPr>
      </w:pPr>
      <w:r>
        <w:rPr>
          <w:rFonts w:ascii="Times New Roman" w:hAnsi="Times New Roman" w:cs="Times New Roman"/>
          <w:sz w:val="24"/>
          <w:szCs w:val="24"/>
        </w:rPr>
        <w:lastRenderedPageBreak/>
        <w:t>Query for adding F</w:t>
      </w:r>
      <w:r w:rsidR="00CE0DCC" w:rsidRPr="00115860">
        <w:rPr>
          <w:rFonts w:ascii="Times New Roman" w:hAnsi="Times New Roman" w:cs="Times New Roman"/>
          <w:sz w:val="24"/>
          <w:szCs w:val="24"/>
        </w:rPr>
        <w:t>oreign Key-</w:t>
      </w:r>
    </w:p>
    <w:p w:rsidR="00CE0DCC" w:rsidRPr="00115860" w:rsidRDefault="00CE0DCC" w:rsidP="00945393">
      <w:pPr>
        <w:pStyle w:val="NoSpacing"/>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sz w:val="24"/>
          <w:szCs w:val="24"/>
        </w:rPr>
        <w:t xml:space="preserve">ALTER TABLE </w:t>
      </w:r>
      <w:proofErr w:type="spellStart"/>
      <w:r w:rsidRPr="00115860">
        <w:rPr>
          <w:rFonts w:ascii="Times New Roman" w:hAnsi="Times New Roman" w:cs="Times New Roman"/>
          <w:sz w:val="24"/>
          <w:szCs w:val="24"/>
        </w:rPr>
        <w:t>facebook</w:t>
      </w:r>
      <w:proofErr w:type="spellEnd"/>
      <w:r w:rsidRPr="00115860">
        <w:rPr>
          <w:rFonts w:ascii="Times New Roman" w:hAnsi="Times New Roman" w:cs="Times New Roman"/>
          <w:sz w:val="24"/>
          <w:szCs w:val="24"/>
        </w:rPr>
        <w:t xml:space="preserve"> ADD CONSTRAINT </w:t>
      </w:r>
      <w:proofErr w:type="spellStart"/>
      <w:r w:rsidRPr="00115860">
        <w:rPr>
          <w:rFonts w:ascii="Times New Roman" w:hAnsi="Times New Roman" w:cs="Times New Roman"/>
          <w:sz w:val="24"/>
          <w:szCs w:val="24"/>
        </w:rPr>
        <w:t>fk_cust_id_facebook</w:t>
      </w:r>
      <w:proofErr w:type="spellEnd"/>
      <w:r w:rsidRPr="00115860">
        <w:rPr>
          <w:rFonts w:ascii="Times New Roman" w:hAnsi="Times New Roman" w:cs="Times New Roman"/>
          <w:sz w:val="24"/>
          <w:szCs w:val="24"/>
        </w:rPr>
        <w:t xml:space="preserve"> FOREIGN KEY (</w:t>
      </w:r>
      <w:proofErr w:type="spellStart"/>
      <w:r w:rsidRPr="00115860">
        <w:rPr>
          <w:rFonts w:ascii="Times New Roman" w:hAnsi="Times New Roman" w:cs="Times New Roman"/>
          <w:sz w:val="24"/>
          <w:szCs w:val="24"/>
        </w:rPr>
        <w:t>customer_id</w:t>
      </w:r>
      <w:proofErr w:type="spellEnd"/>
      <w:r w:rsidRPr="00115860">
        <w:rPr>
          <w:rFonts w:ascii="Times New Roman" w:hAnsi="Times New Roman" w:cs="Times New Roman"/>
          <w:sz w:val="24"/>
          <w:szCs w:val="24"/>
        </w:rPr>
        <w:t xml:space="preserve">) references </w:t>
      </w:r>
      <w:proofErr w:type="gramStart"/>
      <w:r w:rsidRPr="00115860">
        <w:rPr>
          <w:rFonts w:ascii="Times New Roman" w:hAnsi="Times New Roman" w:cs="Times New Roman"/>
          <w:sz w:val="24"/>
          <w:szCs w:val="24"/>
        </w:rPr>
        <w:t>customer(</w:t>
      </w:r>
      <w:proofErr w:type="spellStart"/>
      <w:proofErr w:type="gramEnd"/>
      <w:r w:rsidRPr="00115860">
        <w:rPr>
          <w:rFonts w:ascii="Times New Roman" w:hAnsi="Times New Roman" w:cs="Times New Roman"/>
          <w:sz w:val="24"/>
          <w:szCs w:val="24"/>
        </w:rPr>
        <w:t>customer_id</w:t>
      </w:r>
      <w:proofErr w:type="spellEnd"/>
      <w:r w:rsidRPr="00115860">
        <w:rPr>
          <w:rFonts w:ascii="Times New Roman" w:hAnsi="Times New Roman" w:cs="Times New Roman"/>
          <w:sz w:val="24"/>
          <w:szCs w:val="24"/>
        </w:rPr>
        <w:t>) ON DELETE CASCADE</w:t>
      </w:r>
    </w:p>
    <w:p w:rsidR="00D97A1A" w:rsidRPr="00115860" w:rsidRDefault="00D97A1A" w:rsidP="00945393">
      <w:pPr>
        <w:pStyle w:val="NoSpacing"/>
        <w:spacing w:before="120" w:after="120" w:line="360" w:lineRule="auto"/>
        <w:ind w:right="26"/>
        <w:jc w:val="both"/>
        <w:rPr>
          <w:rFonts w:ascii="Times New Roman" w:hAnsi="Times New Roman" w:cs="Times New Roman"/>
          <w:b/>
          <w:sz w:val="28"/>
          <w:szCs w:val="24"/>
        </w:rPr>
      </w:pPr>
    </w:p>
    <w:p w:rsidR="00CE0DCC" w:rsidRPr="00115860" w:rsidRDefault="00265348" w:rsidP="002E1568">
      <w:pPr>
        <w:pStyle w:val="NoSpacing"/>
        <w:spacing w:before="120" w:after="120" w:line="360" w:lineRule="auto"/>
        <w:ind w:right="26"/>
        <w:rPr>
          <w:rFonts w:ascii="Times New Roman" w:hAnsi="Times New Roman" w:cs="Times New Roman"/>
          <w:b/>
          <w:sz w:val="24"/>
          <w:szCs w:val="24"/>
        </w:rPr>
      </w:pPr>
      <w:r w:rsidRPr="00115860">
        <w:rPr>
          <w:rFonts w:ascii="Times New Roman" w:hAnsi="Times New Roman" w:cs="Times New Roman"/>
          <w:b/>
          <w:sz w:val="28"/>
          <w:szCs w:val="24"/>
        </w:rPr>
        <w:t xml:space="preserve">5.2.3 Table: </w:t>
      </w:r>
      <w:proofErr w:type="spellStart"/>
      <w:r w:rsidRPr="00115860">
        <w:rPr>
          <w:rFonts w:ascii="Times New Roman" w:hAnsi="Times New Roman" w:cs="Times New Roman"/>
          <w:b/>
          <w:sz w:val="28"/>
          <w:szCs w:val="24"/>
        </w:rPr>
        <w:t>google</w:t>
      </w:r>
      <w:proofErr w:type="spellEnd"/>
      <w:r w:rsidR="00CE0DCC" w:rsidRPr="00115860">
        <w:rPr>
          <w:rFonts w:ascii="Times New Roman" w:hAnsi="Times New Roman" w:cs="Times New Roman"/>
          <w:noProof/>
          <w:lang w:val="en-US" w:eastAsia="en-US" w:bidi="hi-IN"/>
        </w:rPr>
        <w:drawing>
          <wp:inline distT="0" distB="0" distL="0" distR="0">
            <wp:extent cx="5729603" cy="1581150"/>
            <wp:effectExtent l="19050" t="19050" r="23497"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cstate="print"/>
                    <a:srcRect/>
                    <a:stretch>
                      <a:fillRect/>
                    </a:stretch>
                  </pic:blipFill>
                  <pic:spPr bwMode="auto">
                    <a:xfrm>
                      <a:off x="0" y="0"/>
                      <a:ext cx="5733259" cy="1582159"/>
                    </a:xfrm>
                    <a:prstGeom prst="rect">
                      <a:avLst/>
                    </a:prstGeom>
                    <a:noFill/>
                    <a:ln w="9525">
                      <a:solidFill>
                        <a:schemeClr val="tx1"/>
                      </a:solidFill>
                      <a:miter lim="800000"/>
                      <a:headEnd/>
                      <a:tailEnd/>
                    </a:ln>
                  </pic:spPr>
                </pic:pic>
              </a:graphicData>
            </a:graphic>
          </wp:inline>
        </w:drawing>
      </w:r>
    </w:p>
    <w:p w:rsidR="00B31E4B" w:rsidRPr="00115860" w:rsidRDefault="000B3996" w:rsidP="00C92BB8">
      <w:pPr>
        <w:pStyle w:val="NoSpacing"/>
        <w:spacing w:before="120" w:after="120" w:line="360" w:lineRule="auto"/>
        <w:ind w:right="26"/>
        <w:jc w:val="center"/>
        <w:rPr>
          <w:rFonts w:ascii="Times New Roman" w:hAnsi="Times New Roman" w:cs="Times New Roman"/>
          <w:sz w:val="18"/>
          <w:szCs w:val="18"/>
        </w:rPr>
      </w:pPr>
      <w:r w:rsidRPr="00115860">
        <w:rPr>
          <w:rFonts w:ascii="Times New Roman" w:hAnsi="Times New Roman" w:cs="Times New Roman"/>
          <w:sz w:val="18"/>
          <w:szCs w:val="18"/>
        </w:rPr>
        <w:t xml:space="preserve">Table 5.4 </w:t>
      </w:r>
      <w:proofErr w:type="spellStart"/>
      <w:r w:rsidR="00CE0DCC" w:rsidRPr="00115860">
        <w:rPr>
          <w:rFonts w:ascii="Times New Roman" w:hAnsi="Times New Roman" w:cs="Times New Roman"/>
          <w:sz w:val="18"/>
          <w:szCs w:val="18"/>
        </w:rPr>
        <w:t>google</w:t>
      </w:r>
      <w:proofErr w:type="spellEnd"/>
    </w:p>
    <w:p w:rsidR="00CE0DCC" w:rsidRPr="00115860" w:rsidRDefault="00C92BB8" w:rsidP="00945393">
      <w:pPr>
        <w:pStyle w:val="NoSpacing"/>
        <w:spacing w:before="120" w:after="120" w:line="360" w:lineRule="auto"/>
        <w:ind w:right="26"/>
        <w:jc w:val="both"/>
        <w:rPr>
          <w:rFonts w:ascii="Times New Roman" w:hAnsi="Times New Roman" w:cs="Times New Roman"/>
          <w:sz w:val="24"/>
          <w:szCs w:val="24"/>
        </w:rPr>
      </w:pPr>
      <w:r>
        <w:rPr>
          <w:rFonts w:ascii="Times New Roman" w:hAnsi="Times New Roman" w:cs="Times New Roman"/>
          <w:sz w:val="24"/>
          <w:szCs w:val="24"/>
        </w:rPr>
        <w:t>Query for adding F</w:t>
      </w:r>
      <w:r w:rsidR="00CE0DCC" w:rsidRPr="00115860">
        <w:rPr>
          <w:rFonts w:ascii="Times New Roman" w:hAnsi="Times New Roman" w:cs="Times New Roman"/>
          <w:sz w:val="24"/>
          <w:szCs w:val="24"/>
        </w:rPr>
        <w:t>oreign Key-</w:t>
      </w:r>
    </w:p>
    <w:p w:rsidR="00CE0DCC" w:rsidRPr="00115860" w:rsidRDefault="00CE0DCC" w:rsidP="00945393">
      <w:pPr>
        <w:pStyle w:val="NoSpacing"/>
        <w:spacing w:before="120" w:after="120" w:line="360" w:lineRule="auto"/>
        <w:ind w:right="26"/>
        <w:jc w:val="both"/>
        <w:rPr>
          <w:rFonts w:ascii="Times New Roman" w:hAnsi="Times New Roman" w:cs="Times New Roman"/>
          <w:sz w:val="24"/>
          <w:szCs w:val="24"/>
        </w:rPr>
      </w:pPr>
      <w:r w:rsidRPr="00115860">
        <w:rPr>
          <w:rFonts w:ascii="Times New Roman" w:hAnsi="Times New Roman" w:cs="Times New Roman"/>
        </w:rPr>
        <w:t xml:space="preserve">ALTER TABLE </w:t>
      </w:r>
      <w:proofErr w:type="spellStart"/>
      <w:r w:rsidRPr="00115860">
        <w:rPr>
          <w:rFonts w:ascii="Times New Roman" w:hAnsi="Times New Roman" w:cs="Times New Roman"/>
        </w:rPr>
        <w:t>google</w:t>
      </w:r>
      <w:proofErr w:type="spellEnd"/>
      <w:r w:rsidRPr="00115860">
        <w:rPr>
          <w:rFonts w:ascii="Times New Roman" w:hAnsi="Times New Roman" w:cs="Times New Roman"/>
        </w:rPr>
        <w:t xml:space="preserve"> ADD CONSTRAINT </w:t>
      </w:r>
      <w:proofErr w:type="spellStart"/>
      <w:r w:rsidRPr="00115860">
        <w:rPr>
          <w:rFonts w:ascii="Times New Roman" w:hAnsi="Times New Roman" w:cs="Times New Roman"/>
        </w:rPr>
        <w:t>fk_cust_id_google</w:t>
      </w:r>
      <w:proofErr w:type="spellEnd"/>
      <w:r w:rsidRPr="00115860">
        <w:rPr>
          <w:rFonts w:ascii="Times New Roman" w:hAnsi="Times New Roman" w:cs="Times New Roman"/>
        </w:rPr>
        <w:t xml:space="preserve"> FOREIGN KEY (</w:t>
      </w:r>
      <w:proofErr w:type="spellStart"/>
      <w:r w:rsidRPr="00115860">
        <w:rPr>
          <w:rFonts w:ascii="Times New Roman" w:hAnsi="Times New Roman" w:cs="Times New Roman"/>
        </w:rPr>
        <w:t>customer_id</w:t>
      </w:r>
      <w:proofErr w:type="spellEnd"/>
      <w:r w:rsidRPr="00115860">
        <w:rPr>
          <w:rFonts w:ascii="Times New Roman" w:hAnsi="Times New Roman" w:cs="Times New Roman"/>
        </w:rPr>
        <w:t xml:space="preserve">) references </w:t>
      </w:r>
      <w:proofErr w:type="gramStart"/>
      <w:r w:rsidRPr="00115860">
        <w:rPr>
          <w:rFonts w:ascii="Times New Roman" w:hAnsi="Times New Roman" w:cs="Times New Roman"/>
        </w:rPr>
        <w:t>customer(</w:t>
      </w:r>
      <w:proofErr w:type="spellStart"/>
      <w:proofErr w:type="gramEnd"/>
      <w:r w:rsidRPr="00115860">
        <w:rPr>
          <w:rFonts w:ascii="Times New Roman" w:hAnsi="Times New Roman" w:cs="Times New Roman"/>
        </w:rPr>
        <w:t>customer_id</w:t>
      </w:r>
      <w:proofErr w:type="spellEnd"/>
      <w:r w:rsidRPr="00115860">
        <w:rPr>
          <w:rFonts w:ascii="Times New Roman" w:hAnsi="Times New Roman" w:cs="Times New Roman"/>
        </w:rPr>
        <w:t>) ON DELETE CASCADE</w:t>
      </w:r>
    </w:p>
    <w:p w:rsidR="00C92BB8" w:rsidRDefault="00C92BB8" w:rsidP="00945393">
      <w:pPr>
        <w:pStyle w:val="NoSpacing"/>
        <w:spacing w:before="120" w:after="120" w:line="360" w:lineRule="auto"/>
        <w:ind w:right="26"/>
        <w:jc w:val="both"/>
        <w:rPr>
          <w:rFonts w:ascii="Times New Roman" w:hAnsi="Times New Roman" w:cs="Times New Roman"/>
          <w:b/>
          <w:sz w:val="28"/>
        </w:rPr>
      </w:pPr>
    </w:p>
    <w:p w:rsidR="000B3996" w:rsidRPr="00115860" w:rsidRDefault="00D97A1A" w:rsidP="00945393">
      <w:pPr>
        <w:pStyle w:val="NoSpacing"/>
        <w:spacing w:before="120" w:after="120" w:line="360" w:lineRule="auto"/>
        <w:ind w:right="26"/>
        <w:jc w:val="both"/>
        <w:rPr>
          <w:rFonts w:ascii="Times New Roman" w:hAnsi="Times New Roman" w:cs="Times New Roman"/>
          <w:b/>
          <w:sz w:val="28"/>
        </w:rPr>
      </w:pPr>
      <w:r w:rsidRPr="00115860">
        <w:rPr>
          <w:rFonts w:ascii="Times New Roman" w:hAnsi="Times New Roman" w:cs="Times New Roman"/>
          <w:b/>
          <w:sz w:val="28"/>
        </w:rPr>
        <w:t xml:space="preserve">5.2.5 </w:t>
      </w:r>
      <w:r w:rsidR="000B3996" w:rsidRPr="00115860">
        <w:rPr>
          <w:rFonts w:ascii="Times New Roman" w:hAnsi="Times New Roman" w:cs="Times New Roman"/>
          <w:b/>
          <w:sz w:val="28"/>
        </w:rPr>
        <w:t xml:space="preserve">Table: </w:t>
      </w:r>
      <w:r w:rsidR="006043E1" w:rsidRPr="00115860">
        <w:rPr>
          <w:rFonts w:ascii="Times New Roman" w:hAnsi="Times New Roman" w:cs="Times New Roman"/>
          <w:b/>
          <w:sz w:val="28"/>
        </w:rPr>
        <w:t>query</w:t>
      </w:r>
    </w:p>
    <w:p w:rsidR="00CE0DCC" w:rsidRPr="00115860" w:rsidRDefault="00CE0DCC" w:rsidP="00945393">
      <w:pPr>
        <w:pStyle w:val="NoSpacing"/>
        <w:spacing w:before="120" w:after="120" w:line="360" w:lineRule="auto"/>
        <w:ind w:right="26"/>
        <w:jc w:val="both"/>
        <w:rPr>
          <w:rFonts w:ascii="Times New Roman" w:hAnsi="Times New Roman" w:cs="Times New Roman"/>
          <w:b/>
          <w:sz w:val="24"/>
        </w:rPr>
      </w:pPr>
      <w:r w:rsidRPr="00115860">
        <w:rPr>
          <w:rFonts w:ascii="Times New Roman" w:hAnsi="Times New Roman" w:cs="Times New Roman"/>
          <w:noProof/>
          <w:lang w:val="en-US" w:eastAsia="en-US" w:bidi="hi-IN"/>
        </w:rPr>
        <w:drawing>
          <wp:inline distT="0" distB="0" distL="0" distR="0">
            <wp:extent cx="5718332" cy="2190750"/>
            <wp:effectExtent l="19050" t="19050" r="15718"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cstate="print"/>
                    <a:srcRect/>
                    <a:stretch>
                      <a:fillRect/>
                    </a:stretch>
                  </pic:blipFill>
                  <pic:spPr bwMode="auto">
                    <a:xfrm>
                      <a:off x="0" y="0"/>
                      <a:ext cx="5731510" cy="2195799"/>
                    </a:xfrm>
                    <a:prstGeom prst="rect">
                      <a:avLst/>
                    </a:prstGeom>
                    <a:noFill/>
                    <a:ln w="9525">
                      <a:solidFill>
                        <a:schemeClr val="tx1"/>
                      </a:solidFill>
                      <a:miter lim="800000"/>
                      <a:headEnd/>
                      <a:tailEnd/>
                    </a:ln>
                  </pic:spPr>
                </pic:pic>
              </a:graphicData>
            </a:graphic>
          </wp:inline>
        </w:drawing>
      </w:r>
    </w:p>
    <w:p w:rsidR="000B3996" w:rsidRPr="00115860" w:rsidRDefault="00CE0DCC" w:rsidP="00C92BB8">
      <w:pPr>
        <w:pStyle w:val="NoSpacing"/>
        <w:spacing w:before="120" w:after="120" w:line="360" w:lineRule="auto"/>
        <w:ind w:right="26"/>
        <w:jc w:val="center"/>
        <w:rPr>
          <w:rFonts w:ascii="Times New Roman" w:hAnsi="Times New Roman" w:cs="Times New Roman"/>
          <w:sz w:val="24"/>
          <w:szCs w:val="24"/>
        </w:rPr>
      </w:pPr>
      <w:r w:rsidRPr="00115860">
        <w:rPr>
          <w:rFonts w:ascii="Times New Roman" w:hAnsi="Times New Roman" w:cs="Times New Roman"/>
          <w:sz w:val="18"/>
          <w:szCs w:val="18"/>
        </w:rPr>
        <w:t>Table 5.5 query</w:t>
      </w:r>
    </w:p>
    <w:p w:rsidR="00C92BB8" w:rsidRDefault="00C92BB8" w:rsidP="00945393">
      <w:pPr>
        <w:pStyle w:val="NoSpacing"/>
        <w:spacing w:before="120" w:after="120" w:line="360" w:lineRule="auto"/>
        <w:ind w:right="26"/>
        <w:jc w:val="both"/>
        <w:rPr>
          <w:rFonts w:ascii="Times New Roman" w:hAnsi="Times New Roman" w:cs="Times New Roman"/>
          <w:b/>
          <w:sz w:val="28"/>
          <w:szCs w:val="24"/>
        </w:rPr>
      </w:pPr>
    </w:p>
    <w:p w:rsidR="00B83046" w:rsidRDefault="00B83046" w:rsidP="00945393">
      <w:pPr>
        <w:pStyle w:val="NoSpacing"/>
        <w:spacing w:before="120" w:after="120" w:line="360" w:lineRule="auto"/>
        <w:ind w:right="26"/>
        <w:jc w:val="both"/>
        <w:rPr>
          <w:rFonts w:ascii="Times New Roman" w:hAnsi="Times New Roman" w:cs="Times New Roman"/>
          <w:b/>
          <w:sz w:val="28"/>
          <w:szCs w:val="24"/>
        </w:rPr>
      </w:pPr>
    </w:p>
    <w:p w:rsidR="000B3996" w:rsidRPr="00115860" w:rsidRDefault="00D97A1A" w:rsidP="00945393">
      <w:pPr>
        <w:pStyle w:val="NoSpacing"/>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b/>
          <w:sz w:val="28"/>
          <w:szCs w:val="24"/>
        </w:rPr>
        <w:lastRenderedPageBreak/>
        <w:t>5.2.6</w:t>
      </w:r>
      <w:r w:rsidR="000B3996" w:rsidRPr="00115860">
        <w:rPr>
          <w:rFonts w:ascii="Times New Roman" w:hAnsi="Times New Roman" w:cs="Times New Roman"/>
          <w:b/>
          <w:sz w:val="28"/>
          <w:szCs w:val="24"/>
        </w:rPr>
        <w:t xml:space="preserve"> Table: </w:t>
      </w:r>
      <w:r w:rsidR="006043E1" w:rsidRPr="00115860">
        <w:rPr>
          <w:rFonts w:ascii="Times New Roman" w:hAnsi="Times New Roman" w:cs="Times New Roman"/>
          <w:b/>
          <w:sz w:val="28"/>
          <w:szCs w:val="24"/>
        </w:rPr>
        <w:t>feedback</w:t>
      </w:r>
    </w:p>
    <w:p w:rsidR="00CE0DCC" w:rsidRPr="00115860" w:rsidRDefault="00CE0DCC" w:rsidP="00945393">
      <w:pPr>
        <w:pStyle w:val="NoSpacing"/>
        <w:spacing w:before="120" w:after="120" w:line="360" w:lineRule="auto"/>
        <w:ind w:right="26"/>
        <w:jc w:val="both"/>
        <w:rPr>
          <w:rFonts w:ascii="Times New Roman" w:hAnsi="Times New Roman" w:cs="Times New Roman"/>
          <w:b/>
          <w:sz w:val="24"/>
          <w:szCs w:val="24"/>
        </w:rPr>
      </w:pPr>
      <w:r w:rsidRPr="00115860">
        <w:rPr>
          <w:rFonts w:ascii="Times New Roman" w:hAnsi="Times New Roman" w:cs="Times New Roman"/>
          <w:noProof/>
          <w:lang w:val="en-US" w:eastAsia="en-US" w:bidi="hi-IN"/>
        </w:rPr>
        <w:drawing>
          <wp:inline distT="0" distB="0" distL="0" distR="0">
            <wp:extent cx="5731165" cy="2171700"/>
            <wp:effectExtent l="19050" t="19050" r="21935"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cstate="print"/>
                    <a:srcRect/>
                    <a:stretch>
                      <a:fillRect/>
                    </a:stretch>
                  </pic:blipFill>
                  <pic:spPr bwMode="auto">
                    <a:xfrm>
                      <a:off x="0" y="0"/>
                      <a:ext cx="5731510" cy="2171831"/>
                    </a:xfrm>
                    <a:prstGeom prst="rect">
                      <a:avLst/>
                    </a:prstGeom>
                    <a:noFill/>
                    <a:ln w="9525">
                      <a:solidFill>
                        <a:schemeClr val="tx1"/>
                      </a:solidFill>
                      <a:miter lim="800000"/>
                      <a:headEnd/>
                      <a:tailEnd/>
                    </a:ln>
                  </pic:spPr>
                </pic:pic>
              </a:graphicData>
            </a:graphic>
          </wp:inline>
        </w:drawing>
      </w:r>
    </w:p>
    <w:p w:rsidR="000B3996" w:rsidRPr="00115860" w:rsidRDefault="00CE0DCC" w:rsidP="00C92BB8">
      <w:pPr>
        <w:pStyle w:val="NoSpacing"/>
        <w:spacing w:before="120" w:after="120" w:line="360" w:lineRule="auto"/>
        <w:ind w:right="26"/>
        <w:jc w:val="center"/>
        <w:rPr>
          <w:rFonts w:ascii="Times New Roman" w:hAnsi="Times New Roman" w:cs="Times New Roman"/>
          <w:sz w:val="24"/>
        </w:rPr>
      </w:pPr>
      <w:r w:rsidRPr="00115860">
        <w:rPr>
          <w:rFonts w:ascii="Times New Roman" w:hAnsi="Times New Roman" w:cs="Times New Roman"/>
          <w:sz w:val="18"/>
          <w:szCs w:val="18"/>
        </w:rPr>
        <w:t>Table 5.6 feedback</w:t>
      </w:r>
    </w:p>
    <w:p w:rsidR="000B3996" w:rsidRDefault="000B3996" w:rsidP="00945393">
      <w:pPr>
        <w:spacing w:before="120" w:after="120" w:line="360" w:lineRule="auto"/>
        <w:ind w:right="26"/>
        <w:jc w:val="both"/>
        <w:rPr>
          <w:rFonts w:ascii="Times New Roman" w:hAnsi="Times New Roman" w:cs="Times New Roman"/>
          <w:b/>
          <w:sz w:val="28"/>
          <w:szCs w:val="28"/>
        </w:rPr>
      </w:pPr>
    </w:p>
    <w:p w:rsidR="00E71BA1" w:rsidRDefault="00E71BA1" w:rsidP="00945393">
      <w:pPr>
        <w:spacing w:before="120" w:after="120" w:line="360" w:lineRule="auto"/>
        <w:ind w:right="26"/>
        <w:jc w:val="both"/>
        <w:rPr>
          <w:rFonts w:ascii="Times New Roman" w:hAnsi="Times New Roman" w:cs="Times New Roman"/>
          <w:b/>
          <w:sz w:val="28"/>
          <w:szCs w:val="28"/>
        </w:rPr>
      </w:pPr>
      <w:r>
        <w:rPr>
          <w:rFonts w:ascii="Times New Roman" w:hAnsi="Times New Roman" w:cs="Times New Roman"/>
          <w:b/>
          <w:sz w:val="28"/>
          <w:szCs w:val="28"/>
        </w:rPr>
        <w:t xml:space="preserve">5.3 </w:t>
      </w:r>
      <w:proofErr w:type="spellStart"/>
      <w:r>
        <w:rPr>
          <w:rFonts w:ascii="Times New Roman" w:hAnsi="Times New Roman" w:cs="Times New Roman"/>
          <w:b/>
          <w:sz w:val="28"/>
          <w:szCs w:val="28"/>
        </w:rPr>
        <w:t>PHPMailer</w:t>
      </w:r>
      <w:proofErr w:type="spellEnd"/>
    </w:p>
    <w:p w:rsidR="00E71BA1" w:rsidRDefault="00E71BA1" w:rsidP="00E71BA1">
      <w:pPr>
        <w:spacing w:before="120" w:after="120" w:line="360" w:lineRule="auto"/>
        <w:ind w:right="26"/>
        <w:jc w:val="both"/>
        <w:rPr>
          <w:rFonts w:ascii="Times New Roman" w:hAnsi="Times New Roman" w:cs="Times New Roman"/>
          <w:bCs/>
          <w:sz w:val="24"/>
          <w:szCs w:val="24"/>
        </w:rPr>
      </w:pPr>
      <w:proofErr w:type="spellStart"/>
      <w:r w:rsidRPr="00E71BA1">
        <w:rPr>
          <w:rFonts w:ascii="Times New Roman" w:hAnsi="Times New Roman" w:cs="Times New Roman"/>
          <w:bCs/>
          <w:sz w:val="24"/>
          <w:szCs w:val="24"/>
        </w:rPr>
        <w:t>PHPMailer</w:t>
      </w:r>
      <w:proofErr w:type="spellEnd"/>
      <w:r w:rsidRPr="00E71BA1">
        <w:rPr>
          <w:rFonts w:ascii="Times New Roman" w:hAnsi="Times New Roman" w:cs="Times New Roman"/>
          <w:bCs/>
          <w:sz w:val="24"/>
          <w:szCs w:val="24"/>
        </w:rPr>
        <w:t xml:space="preserve"> is a code library to </w:t>
      </w:r>
      <w:proofErr w:type="gramStart"/>
      <w:r w:rsidRPr="00E71BA1">
        <w:rPr>
          <w:rFonts w:ascii="Times New Roman" w:hAnsi="Times New Roman" w:cs="Times New Roman"/>
          <w:bCs/>
          <w:sz w:val="24"/>
          <w:szCs w:val="24"/>
        </w:rPr>
        <w:t>send(</w:t>
      </w:r>
      <w:proofErr w:type="gramEnd"/>
      <w:r w:rsidRPr="00E71BA1">
        <w:rPr>
          <w:rFonts w:ascii="Times New Roman" w:hAnsi="Times New Roman" w:cs="Times New Roman"/>
          <w:bCs/>
          <w:sz w:val="24"/>
          <w:szCs w:val="24"/>
        </w:rPr>
        <w:t>transport) emails safely and easily v</w:t>
      </w:r>
      <w:r w:rsidR="002B0874">
        <w:rPr>
          <w:rFonts w:ascii="Times New Roman" w:hAnsi="Times New Roman" w:cs="Times New Roman"/>
          <w:bCs/>
          <w:sz w:val="24"/>
          <w:szCs w:val="24"/>
        </w:rPr>
        <w:t>ia PHP</w:t>
      </w:r>
      <w:r w:rsidRPr="00E71BA1">
        <w:rPr>
          <w:rFonts w:ascii="Times New Roman" w:hAnsi="Times New Roman" w:cs="Times New Roman"/>
          <w:bCs/>
          <w:sz w:val="24"/>
          <w:szCs w:val="24"/>
        </w:rPr>
        <w:t xml:space="preserve"> codes from a </w:t>
      </w:r>
      <w:proofErr w:type="spellStart"/>
      <w:r w:rsidRPr="00E71BA1">
        <w:rPr>
          <w:rFonts w:ascii="Times New Roman" w:hAnsi="Times New Roman" w:cs="Times New Roman"/>
          <w:bCs/>
          <w:sz w:val="24"/>
          <w:szCs w:val="24"/>
        </w:rPr>
        <w:t>webserver</w:t>
      </w:r>
      <w:proofErr w:type="spellEnd"/>
      <w:r w:rsidRPr="00E71BA1">
        <w:rPr>
          <w:rFonts w:ascii="Times New Roman" w:hAnsi="Times New Roman" w:cs="Times New Roman"/>
          <w:bCs/>
          <w:sz w:val="24"/>
          <w:szCs w:val="24"/>
        </w:rPr>
        <w:t xml:space="preserve"> (MUA to the MSA server).</w:t>
      </w:r>
      <w:r>
        <w:rPr>
          <w:rFonts w:ascii="Times New Roman" w:hAnsi="Times New Roman" w:cs="Times New Roman"/>
          <w:bCs/>
          <w:sz w:val="24"/>
          <w:szCs w:val="24"/>
        </w:rPr>
        <w:t xml:space="preserve"> </w:t>
      </w:r>
      <w:r w:rsidR="002B0874">
        <w:rPr>
          <w:rFonts w:ascii="Times New Roman" w:hAnsi="Times New Roman" w:cs="Times New Roman"/>
          <w:bCs/>
          <w:sz w:val="24"/>
          <w:szCs w:val="24"/>
        </w:rPr>
        <w:t>Sending emails directly by PHP</w:t>
      </w:r>
      <w:r w:rsidRPr="00E71BA1">
        <w:rPr>
          <w:rFonts w:ascii="Times New Roman" w:hAnsi="Times New Roman" w:cs="Times New Roman"/>
          <w:bCs/>
          <w:sz w:val="24"/>
          <w:szCs w:val="24"/>
        </w:rPr>
        <w:t xml:space="preserve"> codes requires a high-level familiar</w:t>
      </w:r>
      <w:r w:rsidR="00C0422F">
        <w:rPr>
          <w:rFonts w:ascii="Times New Roman" w:hAnsi="Times New Roman" w:cs="Times New Roman"/>
          <w:bCs/>
          <w:sz w:val="24"/>
          <w:szCs w:val="24"/>
        </w:rPr>
        <w:t xml:space="preserve">ity to SMTP standard protocol (rfc821, </w:t>
      </w:r>
      <w:r w:rsidRPr="00E71BA1">
        <w:rPr>
          <w:rFonts w:ascii="Times New Roman" w:hAnsi="Times New Roman" w:cs="Times New Roman"/>
          <w:bCs/>
          <w:sz w:val="24"/>
          <w:szCs w:val="24"/>
        </w:rPr>
        <w:t xml:space="preserve">rfc2821 and rfc5321) and related </w:t>
      </w:r>
      <w:proofErr w:type="gramStart"/>
      <w:r w:rsidRPr="00E71BA1">
        <w:rPr>
          <w:rFonts w:ascii="Times New Roman" w:hAnsi="Times New Roman" w:cs="Times New Roman"/>
          <w:bCs/>
          <w:sz w:val="24"/>
          <w:szCs w:val="24"/>
        </w:rPr>
        <w:t>issues(</w:t>
      </w:r>
      <w:proofErr w:type="gramEnd"/>
      <w:r w:rsidRPr="00E71BA1">
        <w:rPr>
          <w:rFonts w:ascii="Times New Roman" w:hAnsi="Times New Roman" w:cs="Times New Roman"/>
          <w:bCs/>
          <w:sz w:val="24"/>
          <w:szCs w:val="24"/>
        </w:rPr>
        <w:t xml:space="preserve">such as Carriage return) and vulnerabilities about Email injection for spamming. From 2001 up to 2013 </w:t>
      </w:r>
      <w:proofErr w:type="spellStart"/>
      <w:r w:rsidRPr="00E71BA1">
        <w:rPr>
          <w:rFonts w:ascii="Times New Roman" w:hAnsi="Times New Roman" w:cs="Times New Roman"/>
          <w:bCs/>
          <w:sz w:val="24"/>
          <w:szCs w:val="24"/>
        </w:rPr>
        <w:t>PHPMailer</w:t>
      </w:r>
      <w:proofErr w:type="spellEnd"/>
      <w:r w:rsidRPr="00E71BA1">
        <w:rPr>
          <w:rFonts w:ascii="Times New Roman" w:hAnsi="Times New Roman" w:cs="Times New Roman"/>
          <w:bCs/>
          <w:sz w:val="24"/>
          <w:szCs w:val="24"/>
        </w:rPr>
        <w:t xml:space="preserve"> is one of the popular solutions for these matters on </w:t>
      </w:r>
      <w:r w:rsidR="002B0874">
        <w:rPr>
          <w:rFonts w:ascii="Times New Roman" w:hAnsi="Times New Roman" w:cs="Times New Roman"/>
          <w:bCs/>
          <w:sz w:val="24"/>
          <w:szCs w:val="24"/>
        </w:rPr>
        <w:t>PHP</w:t>
      </w:r>
      <w:r w:rsidRPr="00E71BA1">
        <w:rPr>
          <w:rFonts w:ascii="Times New Roman" w:hAnsi="Times New Roman" w:cs="Times New Roman"/>
          <w:bCs/>
          <w:sz w:val="24"/>
          <w:szCs w:val="24"/>
        </w:rPr>
        <w:t>.</w:t>
      </w:r>
    </w:p>
    <w:p w:rsidR="004378FF" w:rsidRPr="004378FF" w:rsidRDefault="004378FF" w:rsidP="004378FF">
      <w:pPr>
        <w:spacing w:before="120" w:after="120" w:line="360" w:lineRule="auto"/>
        <w:ind w:right="26"/>
        <w:jc w:val="both"/>
        <w:rPr>
          <w:rFonts w:ascii="Times New Roman" w:hAnsi="Times New Roman" w:cs="Times New Roman"/>
          <w:b/>
          <w:sz w:val="24"/>
          <w:szCs w:val="24"/>
        </w:rPr>
      </w:pPr>
      <w:r w:rsidRPr="004378FF">
        <w:rPr>
          <w:rFonts w:ascii="Times New Roman" w:hAnsi="Times New Roman" w:cs="Times New Roman"/>
          <w:b/>
          <w:sz w:val="24"/>
          <w:szCs w:val="24"/>
        </w:rPr>
        <w:t>Features</w:t>
      </w:r>
      <w:r>
        <w:rPr>
          <w:rFonts w:ascii="Times New Roman" w:hAnsi="Times New Roman" w:cs="Times New Roman"/>
          <w:b/>
          <w:sz w:val="24"/>
          <w:szCs w:val="24"/>
        </w:rPr>
        <w:t>:</w:t>
      </w:r>
    </w:p>
    <w:p w:rsidR="004378FF" w:rsidRPr="004378FF" w:rsidRDefault="004378FF" w:rsidP="004378FF">
      <w:pPr>
        <w:pStyle w:val="ListParagraph"/>
        <w:numPr>
          <w:ilvl w:val="0"/>
          <w:numId w:val="45"/>
        </w:numPr>
        <w:spacing w:before="120" w:after="120" w:line="360" w:lineRule="auto"/>
        <w:ind w:right="26"/>
        <w:jc w:val="both"/>
        <w:rPr>
          <w:rFonts w:ascii="Times New Roman" w:hAnsi="Times New Roman" w:cs="Times New Roman"/>
          <w:bCs/>
          <w:sz w:val="24"/>
          <w:szCs w:val="24"/>
        </w:rPr>
      </w:pPr>
      <w:r w:rsidRPr="004378FF">
        <w:rPr>
          <w:rFonts w:ascii="Times New Roman" w:hAnsi="Times New Roman" w:cs="Times New Roman"/>
          <w:bCs/>
          <w:sz w:val="24"/>
          <w:szCs w:val="24"/>
        </w:rPr>
        <w:t>Partial list of features:</w:t>
      </w:r>
    </w:p>
    <w:p w:rsidR="004378FF" w:rsidRPr="004378FF" w:rsidRDefault="004378FF" w:rsidP="004378FF">
      <w:pPr>
        <w:pStyle w:val="ListParagraph"/>
        <w:numPr>
          <w:ilvl w:val="0"/>
          <w:numId w:val="45"/>
        </w:numPr>
        <w:spacing w:before="120" w:after="120" w:line="360" w:lineRule="auto"/>
        <w:ind w:right="26"/>
        <w:jc w:val="both"/>
        <w:rPr>
          <w:rFonts w:ascii="Times New Roman" w:hAnsi="Times New Roman" w:cs="Times New Roman"/>
          <w:bCs/>
          <w:sz w:val="24"/>
          <w:szCs w:val="24"/>
        </w:rPr>
      </w:pPr>
      <w:r w:rsidRPr="004378FF">
        <w:rPr>
          <w:rFonts w:ascii="Times New Roman" w:hAnsi="Times New Roman" w:cs="Times New Roman"/>
          <w:bCs/>
          <w:sz w:val="24"/>
          <w:szCs w:val="24"/>
        </w:rPr>
        <w:t>plain text, HTML and multipart batched files</w:t>
      </w:r>
    </w:p>
    <w:p w:rsidR="004378FF" w:rsidRPr="004378FF" w:rsidRDefault="004378FF" w:rsidP="004378FF">
      <w:pPr>
        <w:pStyle w:val="ListParagraph"/>
        <w:numPr>
          <w:ilvl w:val="0"/>
          <w:numId w:val="45"/>
        </w:numPr>
        <w:spacing w:before="120" w:after="120" w:line="360" w:lineRule="auto"/>
        <w:ind w:right="26"/>
        <w:jc w:val="both"/>
        <w:rPr>
          <w:rFonts w:ascii="Times New Roman" w:hAnsi="Times New Roman" w:cs="Times New Roman"/>
          <w:bCs/>
          <w:sz w:val="24"/>
          <w:szCs w:val="24"/>
        </w:rPr>
      </w:pPr>
      <w:r>
        <w:rPr>
          <w:rFonts w:ascii="Times New Roman" w:hAnsi="Times New Roman" w:cs="Times New Roman"/>
          <w:bCs/>
          <w:sz w:val="24"/>
          <w:szCs w:val="24"/>
        </w:rPr>
        <w:t>SSL, TLS</w:t>
      </w:r>
    </w:p>
    <w:p w:rsidR="004378FF" w:rsidRPr="004378FF" w:rsidRDefault="004378FF" w:rsidP="004378FF">
      <w:pPr>
        <w:pStyle w:val="ListParagraph"/>
        <w:numPr>
          <w:ilvl w:val="0"/>
          <w:numId w:val="45"/>
        </w:numPr>
        <w:spacing w:before="120" w:after="120" w:line="360" w:lineRule="auto"/>
        <w:ind w:right="26"/>
        <w:jc w:val="both"/>
        <w:rPr>
          <w:rFonts w:ascii="Times New Roman" w:hAnsi="Times New Roman" w:cs="Times New Roman"/>
          <w:bCs/>
          <w:sz w:val="24"/>
          <w:szCs w:val="24"/>
        </w:rPr>
      </w:pPr>
      <w:r w:rsidRPr="004378FF">
        <w:rPr>
          <w:rFonts w:ascii="Times New Roman" w:hAnsi="Times New Roman" w:cs="Times New Roman"/>
          <w:bCs/>
          <w:sz w:val="24"/>
          <w:szCs w:val="24"/>
        </w:rPr>
        <w:t xml:space="preserve">SMTP, </w:t>
      </w:r>
      <w:proofErr w:type="spellStart"/>
      <w:r w:rsidRPr="004378FF">
        <w:rPr>
          <w:rFonts w:ascii="Times New Roman" w:hAnsi="Times New Roman" w:cs="Times New Roman"/>
          <w:bCs/>
          <w:sz w:val="24"/>
          <w:szCs w:val="24"/>
        </w:rPr>
        <w:t>Qmail</w:t>
      </w:r>
      <w:proofErr w:type="spellEnd"/>
      <w:r w:rsidRPr="004378FF">
        <w:rPr>
          <w:rFonts w:ascii="Times New Roman" w:hAnsi="Times New Roman" w:cs="Times New Roman"/>
          <w:bCs/>
          <w:sz w:val="24"/>
          <w:szCs w:val="24"/>
        </w:rPr>
        <w:t>, POP3</w:t>
      </w:r>
    </w:p>
    <w:p w:rsidR="004378FF" w:rsidRPr="004378FF" w:rsidRDefault="004378FF" w:rsidP="004378FF">
      <w:pPr>
        <w:pStyle w:val="ListParagraph"/>
        <w:numPr>
          <w:ilvl w:val="0"/>
          <w:numId w:val="45"/>
        </w:numPr>
        <w:spacing w:before="120" w:after="120" w:line="360" w:lineRule="auto"/>
        <w:ind w:right="26"/>
        <w:jc w:val="both"/>
        <w:rPr>
          <w:rFonts w:ascii="Times New Roman" w:hAnsi="Times New Roman" w:cs="Times New Roman"/>
          <w:bCs/>
          <w:sz w:val="24"/>
          <w:szCs w:val="24"/>
        </w:rPr>
      </w:pPr>
      <w:r w:rsidRPr="004378FF">
        <w:rPr>
          <w:rFonts w:ascii="Times New Roman" w:hAnsi="Times New Roman" w:cs="Times New Roman"/>
          <w:bCs/>
          <w:sz w:val="24"/>
          <w:szCs w:val="24"/>
        </w:rPr>
        <w:t>Debugging system</w:t>
      </w:r>
    </w:p>
    <w:p w:rsidR="00E71BA1" w:rsidRPr="004378FF" w:rsidRDefault="004378FF" w:rsidP="004378FF">
      <w:pPr>
        <w:pStyle w:val="ListParagraph"/>
        <w:numPr>
          <w:ilvl w:val="0"/>
          <w:numId w:val="45"/>
        </w:numPr>
        <w:spacing w:before="120" w:after="120" w:line="360" w:lineRule="auto"/>
        <w:ind w:right="26"/>
        <w:jc w:val="both"/>
        <w:rPr>
          <w:rFonts w:ascii="Times New Roman" w:hAnsi="Times New Roman" w:cs="Times New Roman"/>
          <w:bCs/>
          <w:sz w:val="24"/>
          <w:szCs w:val="24"/>
        </w:rPr>
      </w:pPr>
      <w:proofErr w:type="spellStart"/>
      <w:r w:rsidRPr="004378FF">
        <w:rPr>
          <w:rFonts w:ascii="Times New Roman" w:hAnsi="Times New Roman" w:cs="Times New Roman"/>
          <w:bCs/>
          <w:sz w:val="24"/>
          <w:szCs w:val="24"/>
        </w:rPr>
        <w:t>php</w:t>
      </w:r>
      <w:proofErr w:type="spellEnd"/>
      <w:r w:rsidRPr="004378FF">
        <w:rPr>
          <w:rFonts w:ascii="Times New Roman" w:hAnsi="Times New Roman" w:cs="Times New Roman"/>
          <w:bCs/>
          <w:sz w:val="24"/>
          <w:szCs w:val="24"/>
        </w:rPr>
        <w:t xml:space="preserve"> </w:t>
      </w:r>
      <w:proofErr w:type="spellStart"/>
      <w:r w:rsidRPr="004378FF">
        <w:rPr>
          <w:rFonts w:ascii="Times New Roman" w:hAnsi="Times New Roman" w:cs="Times New Roman"/>
          <w:bCs/>
          <w:sz w:val="24"/>
          <w:szCs w:val="24"/>
        </w:rPr>
        <w:t>send_mail</w:t>
      </w:r>
      <w:proofErr w:type="spellEnd"/>
      <w:r w:rsidRPr="004378FF">
        <w:rPr>
          <w:rFonts w:ascii="Times New Roman" w:hAnsi="Times New Roman" w:cs="Times New Roman"/>
          <w:bCs/>
          <w:sz w:val="24"/>
          <w:szCs w:val="24"/>
        </w:rPr>
        <w:t xml:space="preserve"> and mail methods</w:t>
      </w:r>
    </w:p>
    <w:p w:rsidR="00EF2FA8" w:rsidRDefault="00EF2FA8" w:rsidP="00EF2FA8">
      <w:pPr>
        <w:spacing w:before="120" w:after="120" w:line="360" w:lineRule="auto"/>
        <w:ind w:right="26"/>
        <w:jc w:val="both"/>
        <w:rPr>
          <w:rFonts w:ascii="Times New Roman" w:hAnsi="Times New Roman" w:cs="Times New Roman"/>
          <w:b/>
          <w:sz w:val="28"/>
          <w:szCs w:val="28"/>
        </w:rPr>
      </w:pPr>
    </w:p>
    <w:p w:rsidR="00EF2FA8" w:rsidRDefault="00EF2FA8" w:rsidP="00EF2FA8">
      <w:pPr>
        <w:spacing w:before="120" w:after="120" w:line="360" w:lineRule="auto"/>
        <w:ind w:right="26"/>
        <w:jc w:val="both"/>
        <w:rPr>
          <w:rFonts w:ascii="Times New Roman" w:hAnsi="Times New Roman" w:cs="Times New Roman"/>
          <w:b/>
          <w:sz w:val="28"/>
          <w:szCs w:val="28"/>
        </w:rPr>
      </w:pPr>
      <w:r>
        <w:rPr>
          <w:rFonts w:ascii="Times New Roman" w:hAnsi="Times New Roman" w:cs="Times New Roman"/>
          <w:b/>
          <w:sz w:val="28"/>
          <w:szCs w:val="28"/>
        </w:rPr>
        <w:t xml:space="preserve">5.4 </w:t>
      </w:r>
      <w:proofErr w:type="spellStart"/>
      <w:r>
        <w:rPr>
          <w:rFonts w:ascii="Times New Roman" w:hAnsi="Times New Roman" w:cs="Times New Roman"/>
          <w:b/>
          <w:sz w:val="28"/>
          <w:szCs w:val="28"/>
        </w:rPr>
        <w:t>Captcha</w:t>
      </w:r>
      <w:proofErr w:type="spellEnd"/>
    </w:p>
    <w:p w:rsidR="00EF2FA8" w:rsidRDefault="00EF2FA8" w:rsidP="00EF2FA8">
      <w:pPr>
        <w:spacing w:before="120" w:after="120" w:line="360" w:lineRule="auto"/>
        <w:ind w:right="26"/>
        <w:jc w:val="both"/>
        <w:rPr>
          <w:rFonts w:ascii="Times New Roman" w:hAnsi="Times New Roman" w:cs="Times New Roman"/>
          <w:bCs/>
          <w:sz w:val="24"/>
          <w:szCs w:val="24"/>
        </w:rPr>
      </w:pPr>
      <w:r w:rsidRPr="00EF2FA8">
        <w:rPr>
          <w:rFonts w:ascii="Times New Roman" w:hAnsi="Times New Roman" w:cs="Times New Roman"/>
          <w:bCs/>
          <w:sz w:val="24"/>
          <w:szCs w:val="24"/>
        </w:rPr>
        <w:t xml:space="preserve">A CAPTCHA (an acronym for "Completely Automated Public Turing test to tell Computers and Humans Apart") is a type of challenge-response test used in computing to determine whether or not the user is human. A CAPTCHA is a program that protects websites against </w:t>
      </w:r>
      <w:r w:rsidRPr="00EF2FA8">
        <w:rPr>
          <w:rFonts w:ascii="Times New Roman" w:hAnsi="Times New Roman" w:cs="Times New Roman"/>
          <w:bCs/>
          <w:sz w:val="24"/>
          <w:szCs w:val="24"/>
        </w:rPr>
        <w:lastRenderedPageBreak/>
        <w:t xml:space="preserve">bots by generating and grading tests that humans can pass but current computer programs cannot. </w:t>
      </w:r>
    </w:p>
    <w:p w:rsidR="007A129F" w:rsidRPr="00EF2FA8" w:rsidRDefault="007A129F" w:rsidP="00EF2FA8">
      <w:pPr>
        <w:spacing w:before="120" w:after="120" w:line="360" w:lineRule="auto"/>
        <w:ind w:right="26"/>
        <w:jc w:val="both"/>
        <w:rPr>
          <w:rFonts w:ascii="Times New Roman" w:hAnsi="Times New Roman" w:cs="Times New Roman"/>
          <w:bCs/>
          <w:sz w:val="24"/>
          <w:szCs w:val="24"/>
        </w:rPr>
      </w:pPr>
    </w:p>
    <w:p w:rsidR="00EF2FA8" w:rsidRPr="00E6278C" w:rsidRDefault="00EF2FA8" w:rsidP="00EF2FA8">
      <w:pPr>
        <w:spacing w:before="120" w:after="120" w:line="360" w:lineRule="auto"/>
        <w:ind w:right="26"/>
        <w:jc w:val="both"/>
        <w:rPr>
          <w:rFonts w:ascii="Times New Roman" w:hAnsi="Times New Roman" w:cs="Times New Roman"/>
          <w:b/>
          <w:sz w:val="24"/>
          <w:szCs w:val="24"/>
        </w:rPr>
      </w:pPr>
      <w:r w:rsidRPr="00E6278C">
        <w:rPr>
          <w:rFonts w:ascii="Times New Roman" w:hAnsi="Times New Roman" w:cs="Times New Roman"/>
          <w:b/>
          <w:sz w:val="24"/>
          <w:szCs w:val="24"/>
        </w:rPr>
        <w:t>Applications of CAPTCHAs</w:t>
      </w:r>
    </w:p>
    <w:p w:rsidR="00EF2FA8" w:rsidRPr="00EF2FA8" w:rsidRDefault="00EF2FA8" w:rsidP="00EF2FA8">
      <w:pPr>
        <w:spacing w:before="120" w:after="120" w:line="360" w:lineRule="auto"/>
        <w:ind w:right="26"/>
        <w:jc w:val="both"/>
        <w:rPr>
          <w:rFonts w:ascii="Times New Roman" w:hAnsi="Times New Roman" w:cs="Times New Roman"/>
          <w:bCs/>
          <w:sz w:val="24"/>
          <w:szCs w:val="24"/>
        </w:rPr>
      </w:pPr>
      <w:r w:rsidRPr="00EF2FA8">
        <w:rPr>
          <w:rFonts w:ascii="Times New Roman" w:hAnsi="Times New Roman" w:cs="Times New Roman"/>
          <w:bCs/>
          <w:sz w:val="24"/>
          <w:szCs w:val="24"/>
        </w:rPr>
        <w:t>CAPTCHAs have several applications for practical security, including (but not limited to):</w:t>
      </w:r>
    </w:p>
    <w:p w:rsidR="00EF2FA8" w:rsidRPr="00EF2FA8" w:rsidRDefault="00EF2FA8" w:rsidP="00EF2FA8">
      <w:pPr>
        <w:spacing w:before="120" w:after="120" w:line="360" w:lineRule="auto"/>
        <w:ind w:right="26"/>
        <w:jc w:val="both"/>
        <w:rPr>
          <w:rFonts w:ascii="Times New Roman" w:hAnsi="Times New Roman" w:cs="Times New Roman"/>
          <w:bCs/>
          <w:sz w:val="24"/>
          <w:szCs w:val="24"/>
        </w:rPr>
      </w:pPr>
      <w:proofErr w:type="gramStart"/>
      <w:r w:rsidRPr="00E6278C">
        <w:rPr>
          <w:rFonts w:ascii="Times New Roman" w:hAnsi="Times New Roman" w:cs="Times New Roman"/>
          <w:b/>
          <w:sz w:val="24"/>
          <w:szCs w:val="24"/>
        </w:rPr>
        <w:t>Preventing Comment Spam in Blogs.</w:t>
      </w:r>
      <w:proofErr w:type="gramEnd"/>
      <w:r w:rsidRPr="00EF2FA8">
        <w:rPr>
          <w:rFonts w:ascii="Times New Roman" w:hAnsi="Times New Roman" w:cs="Times New Roman"/>
          <w:bCs/>
          <w:sz w:val="24"/>
          <w:szCs w:val="24"/>
        </w:rPr>
        <w:t xml:space="preserve"> Most bloggers are familiar with programs that submit bogus comments, usually for the purpose of raising search engine ranks of some website (e.g., "buy penny stocks here"). This is called comment spam. By using a CAPTCHA, only humans can enter comments on a blog. There is no need to make users sign up before they enter a comment, and no legitimate comments are ever lost!</w:t>
      </w:r>
    </w:p>
    <w:p w:rsidR="007A129F" w:rsidRDefault="007A129F" w:rsidP="00EF2FA8">
      <w:pPr>
        <w:spacing w:before="120" w:after="120" w:line="360" w:lineRule="auto"/>
        <w:ind w:right="26"/>
        <w:jc w:val="both"/>
        <w:rPr>
          <w:rFonts w:ascii="Times New Roman" w:hAnsi="Times New Roman" w:cs="Times New Roman"/>
          <w:b/>
          <w:sz w:val="24"/>
          <w:szCs w:val="24"/>
        </w:rPr>
      </w:pPr>
    </w:p>
    <w:p w:rsidR="00EF2FA8" w:rsidRPr="00EF2FA8" w:rsidRDefault="00EF2FA8" w:rsidP="00EF2FA8">
      <w:pPr>
        <w:spacing w:before="120" w:after="120" w:line="360" w:lineRule="auto"/>
        <w:ind w:right="26"/>
        <w:jc w:val="both"/>
        <w:rPr>
          <w:rFonts w:ascii="Times New Roman" w:hAnsi="Times New Roman" w:cs="Times New Roman"/>
          <w:bCs/>
          <w:sz w:val="24"/>
          <w:szCs w:val="24"/>
        </w:rPr>
      </w:pPr>
      <w:proofErr w:type="gramStart"/>
      <w:r w:rsidRPr="00E6278C">
        <w:rPr>
          <w:rFonts w:ascii="Times New Roman" w:hAnsi="Times New Roman" w:cs="Times New Roman"/>
          <w:b/>
          <w:sz w:val="24"/>
          <w:szCs w:val="24"/>
        </w:rPr>
        <w:t>Protecting Website Registration</w:t>
      </w:r>
      <w:r w:rsidRPr="00EF2FA8">
        <w:rPr>
          <w:rFonts w:ascii="Times New Roman" w:hAnsi="Times New Roman" w:cs="Times New Roman"/>
          <w:bCs/>
          <w:sz w:val="24"/>
          <w:szCs w:val="24"/>
        </w:rPr>
        <w:t>.</w:t>
      </w:r>
      <w:proofErr w:type="gramEnd"/>
      <w:r w:rsidRPr="00EF2FA8">
        <w:rPr>
          <w:rFonts w:ascii="Times New Roman" w:hAnsi="Times New Roman" w:cs="Times New Roman"/>
          <w:bCs/>
          <w:sz w:val="24"/>
          <w:szCs w:val="24"/>
        </w:rPr>
        <w:t xml:space="preserve"> Several companies (Yahoo!, Microsoft, etc.) offer free email services. Up until a few years ago, most of these services suffered from a specific type of attack: "bots" that would sign up for thousands of email accounts every minute. The solution to this problem was to use CAPTCHAs to ensure that only humans obtain free accounts. In general, free services should be protected with a CAPTCHA in order to prevent abuse by automated scripts.</w:t>
      </w:r>
    </w:p>
    <w:p w:rsidR="00EF2FA8" w:rsidRPr="00EF2FA8" w:rsidRDefault="00EF2FA8" w:rsidP="00EF2FA8">
      <w:pPr>
        <w:spacing w:before="120" w:after="120" w:line="360" w:lineRule="auto"/>
        <w:ind w:right="26"/>
        <w:jc w:val="both"/>
        <w:rPr>
          <w:rFonts w:ascii="Times New Roman" w:hAnsi="Times New Roman" w:cs="Times New Roman"/>
          <w:bCs/>
          <w:sz w:val="24"/>
          <w:szCs w:val="24"/>
        </w:rPr>
      </w:pPr>
    </w:p>
    <w:p w:rsidR="00EF2FA8" w:rsidRPr="00EF2FA8" w:rsidRDefault="00EF2FA8" w:rsidP="00EF2FA8">
      <w:pPr>
        <w:spacing w:before="120" w:after="120" w:line="360" w:lineRule="auto"/>
        <w:ind w:right="26"/>
        <w:jc w:val="both"/>
        <w:rPr>
          <w:rFonts w:ascii="Times New Roman" w:hAnsi="Times New Roman" w:cs="Times New Roman"/>
          <w:bCs/>
          <w:sz w:val="24"/>
          <w:szCs w:val="24"/>
        </w:rPr>
      </w:pPr>
      <w:r w:rsidRPr="00E6278C">
        <w:rPr>
          <w:rFonts w:ascii="Times New Roman" w:hAnsi="Times New Roman" w:cs="Times New Roman"/>
          <w:b/>
          <w:sz w:val="24"/>
          <w:szCs w:val="24"/>
        </w:rPr>
        <w:t xml:space="preserve">Protecting Email Addresses </w:t>
      </w:r>
      <w:proofErr w:type="gramStart"/>
      <w:r w:rsidRPr="00E6278C">
        <w:rPr>
          <w:rFonts w:ascii="Times New Roman" w:hAnsi="Times New Roman" w:cs="Times New Roman"/>
          <w:b/>
          <w:sz w:val="24"/>
          <w:szCs w:val="24"/>
        </w:rPr>
        <w:t>From</w:t>
      </w:r>
      <w:proofErr w:type="gramEnd"/>
      <w:r w:rsidRPr="00E6278C">
        <w:rPr>
          <w:rFonts w:ascii="Times New Roman" w:hAnsi="Times New Roman" w:cs="Times New Roman"/>
          <w:b/>
          <w:sz w:val="24"/>
          <w:szCs w:val="24"/>
        </w:rPr>
        <w:t xml:space="preserve"> Scrapers</w:t>
      </w:r>
      <w:r w:rsidRPr="00EF2FA8">
        <w:rPr>
          <w:rFonts w:ascii="Times New Roman" w:hAnsi="Times New Roman" w:cs="Times New Roman"/>
          <w:bCs/>
          <w:sz w:val="24"/>
          <w:szCs w:val="24"/>
        </w:rPr>
        <w:t xml:space="preserve">. Spammers </w:t>
      </w:r>
      <w:proofErr w:type="gramStart"/>
      <w:r w:rsidRPr="00EF2FA8">
        <w:rPr>
          <w:rFonts w:ascii="Times New Roman" w:hAnsi="Times New Roman" w:cs="Times New Roman"/>
          <w:bCs/>
          <w:sz w:val="24"/>
          <w:szCs w:val="24"/>
        </w:rPr>
        <w:t>crawl</w:t>
      </w:r>
      <w:proofErr w:type="gramEnd"/>
      <w:r w:rsidRPr="00EF2FA8">
        <w:rPr>
          <w:rFonts w:ascii="Times New Roman" w:hAnsi="Times New Roman" w:cs="Times New Roman"/>
          <w:bCs/>
          <w:sz w:val="24"/>
          <w:szCs w:val="24"/>
        </w:rPr>
        <w:t xml:space="preserve"> the Web in search of email addresses posted in clear text. CAPTCHAs provide an effective mechanism to hide your email address from Web scrapers. The idea is to require users to solve a CAPTCHA before showing your email address. A free and secure implementation that uses CAPTCHAs to obfuscate an email address can be found at </w:t>
      </w:r>
      <w:proofErr w:type="spellStart"/>
      <w:r w:rsidRPr="00EF2FA8">
        <w:rPr>
          <w:rFonts w:ascii="Times New Roman" w:hAnsi="Times New Roman" w:cs="Times New Roman"/>
          <w:bCs/>
          <w:sz w:val="24"/>
          <w:szCs w:val="24"/>
        </w:rPr>
        <w:t>reCAPTCHA</w:t>
      </w:r>
      <w:proofErr w:type="spellEnd"/>
      <w:r w:rsidRPr="00EF2FA8">
        <w:rPr>
          <w:rFonts w:ascii="Times New Roman" w:hAnsi="Times New Roman" w:cs="Times New Roman"/>
          <w:bCs/>
          <w:sz w:val="24"/>
          <w:szCs w:val="24"/>
        </w:rPr>
        <w:t xml:space="preserve"> </w:t>
      </w:r>
      <w:proofErr w:type="spellStart"/>
      <w:r w:rsidRPr="00EF2FA8">
        <w:rPr>
          <w:rFonts w:ascii="Times New Roman" w:hAnsi="Times New Roman" w:cs="Times New Roman"/>
          <w:bCs/>
          <w:sz w:val="24"/>
          <w:szCs w:val="24"/>
        </w:rPr>
        <w:t>MailHide</w:t>
      </w:r>
      <w:proofErr w:type="spellEnd"/>
      <w:r w:rsidRPr="00EF2FA8">
        <w:rPr>
          <w:rFonts w:ascii="Times New Roman" w:hAnsi="Times New Roman" w:cs="Times New Roman"/>
          <w:bCs/>
          <w:sz w:val="24"/>
          <w:szCs w:val="24"/>
        </w:rPr>
        <w:t>.</w:t>
      </w:r>
    </w:p>
    <w:p w:rsidR="007A129F" w:rsidRDefault="007A129F" w:rsidP="00EF2FA8">
      <w:pPr>
        <w:spacing w:before="120" w:after="120" w:line="360" w:lineRule="auto"/>
        <w:ind w:right="26"/>
        <w:jc w:val="both"/>
        <w:rPr>
          <w:rFonts w:ascii="Times New Roman" w:hAnsi="Times New Roman" w:cs="Times New Roman"/>
          <w:b/>
          <w:sz w:val="24"/>
          <w:szCs w:val="24"/>
        </w:rPr>
      </w:pPr>
    </w:p>
    <w:p w:rsidR="00EF2FA8" w:rsidRPr="00EF2FA8" w:rsidRDefault="00EF2FA8" w:rsidP="00EF2FA8">
      <w:pPr>
        <w:spacing w:before="120" w:after="120" w:line="360" w:lineRule="auto"/>
        <w:ind w:right="26"/>
        <w:jc w:val="both"/>
        <w:rPr>
          <w:rFonts w:ascii="Times New Roman" w:hAnsi="Times New Roman" w:cs="Times New Roman"/>
          <w:bCs/>
          <w:sz w:val="24"/>
          <w:szCs w:val="24"/>
        </w:rPr>
      </w:pPr>
      <w:proofErr w:type="gramStart"/>
      <w:r w:rsidRPr="00E6278C">
        <w:rPr>
          <w:rFonts w:ascii="Times New Roman" w:hAnsi="Times New Roman" w:cs="Times New Roman"/>
          <w:b/>
          <w:sz w:val="24"/>
          <w:szCs w:val="24"/>
        </w:rPr>
        <w:t>Online Polls</w:t>
      </w:r>
      <w:r w:rsidRPr="00EF2FA8">
        <w:rPr>
          <w:rFonts w:ascii="Times New Roman" w:hAnsi="Times New Roman" w:cs="Times New Roman"/>
          <w:bCs/>
          <w:sz w:val="24"/>
          <w:szCs w:val="24"/>
        </w:rPr>
        <w:t>.</w:t>
      </w:r>
      <w:proofErr w:type="gramEnd"/>
      <w:r w:rsidRPr="00EF2FA8">
        <w:rPr>
          <w:rFonts w:ascii="Times New Roman" w:hAnsi="Times New Roman" w:cs="Times New Roman"/>
          <w:bCs/>
          <w:sz w:val="24"/>
          <w:szCs w:val="24"/>
        </w:rPr>
        <w:t xml:space="preserve"> In November 1999, http://www.slashdot.org released an online poll asking </w:t>
      </w:r>
      <w:proofErr w:type="gramStart"/>
      <w:r w:rsidRPr="00EF2FA8">
        <w:rPr>
          <w:rFonts w:ascii="Times New Roman" w:hAnsi="Times New Roman" w:cs="Times New Roman"/>
          <w:bCs/>
          <w:sz w:val="24"/>
          <w:szCs w:val="24"/>
        </w:rPr>
        <w:t>which was the best graduate school in computer science (a dangerous question to ask over the web!)</w:t>
      </w:r>
      <w:proofErr w:type="gramEnd"/>
      <w:r w:rsidRPr="00EF2FA8">
        <w:rPr>
          <w:rFonts w:ascii="Times New Roman" w:hAnsi="Times New Roman" w:cs="Times New Roman"/>
          <w:bCs/>
          <w:sz w:val="24"/>
          <w:szCs w:val="24"/>
        </w:rPr>
        <w:t xml:space="preserve">. As is the case with most online polls, IP addresses of voters were recorded in order to prevent single users from voting more than once. However, students at Carnegie Mellon found a way to stuff the ballots using programs that voted for CMU thousands of times. CMU's score started growing rapidly. The next day, students at MIT wrote their own program and the poll became a contest between voting "bots." MIT finished with 21,156 </w:t>
      </w:r>
      <w:r w:rsidRPr="00EF2FA8">
        <w:rPr>
          <w:rFonts w:ascii="Times New Roman" w:hAnsi="Times New Roman" w:cs="Times New Roman"/>
          <w:bCs/>
          <w:sz w:val="24"/>
          <w:szCs w:val="24"/>
        </w:rPr>
        <w:lastRenderedPageBreak/>
        <w:t>votes, Carnegie Mellon with 21,032 and every other school with less than 1,000. Can the result of any online poll be trusted? Not unless the poll ensures that only humans can vote.</w:t>
      </w:r>
    </w:p>
    <w:p w:rsidR="007A129F" w:rsidRDefault="007A129F" w:rsidP="00EF2FA8">
      <w:pPr>
        <w:spacing w:before="120" w:after="120" w:line="360" w:lineRule="auto"/>
        <w:ind w:right="26"/>
        <w:jc w:val="both"/>
        <w:rPr>
          <w:rFonts w:ascii="Times New Roman" w:hAnsi="Times New Roman" w:cs="Times New Roman"/>
          <w:b/>
          <w:sz w:val="24"/>
          <w:szCs w:val="24"/>
        </w:rPr>
      </w:pPr>
    </w:p>
    <w:p w:rsidR="00EF2FA8" w:rsidRPr="00EF2FA8" w:rsidRDefault="00EF2FA8" w:rsidP="00EF2FA8">
      <w:pPr>
        <w:spacing w:before="120" w:after="120" w:line="360" w:lineRule="auto"/>
        <w:ind w:right="26"/>
        <w:jc w:val="both"/>
        <w:rPr>
          <w:rFonts w:ascii="Times New Roman" w:hAnsi="Times New Roman" w:cs="Times New Roman"/>
          <w:bCs/>
          <w:sz w:val="24"/>
          <w:szCs w:val="24"/>
        </w:rPr>
      </w:pPr>
      <w:proofErr w:type="gramStart"/>
      <w:r w:rsidRPr="00E6278C">
        <w:rPr>
          <w:rFonts w:ascii="Times New Roman" w:hAnsi="Times New Roman" w:cs="Times New Roman"/>
          <w:b/>
          <w:sz w:val="24"/>
          <w:szCs w:val="24"/>
        </w:rPr>
        <w:t>Preventing Dictionary Attacks</w:t>
      </w:r>
      <w:r w:rsidRPr="00EF2FA8">
        <w:rPr>
          <w:rFonts w:ascii="Times New Roman" w:hAnsi="Times New Roman" w:cs="Times New Roman"/>
          <w:bCs/>
          <w:sz w:val="24"/>
          <w:szCs w:val="24"/>
        </w:rPr>
        <w:t>.</w:t>
      </w:r>
      <w:proofErr w:type="gramEnd"/>
      <w:r w:rsidRPr="00EF2FA8">
        <w:rPr>
          <w:rFonts w:ascii="Times New Roman" w:hAnsi="Times New Roman" w:cs="Times New Roman"/>
          <w:bCs/>
          <w:sz w:val="24"/>
          <w:szCs w:val="24"/>
        </w:rPr>
        <w:t xml:space="preserve"> CAPTCHAs can also be used to prevent dictionary attacks in password systems. The idea is simple: prevent a computer from being able to iterate through the entire space of passwords by requiring it to solve a CAPTCHA after a certain number of unsuccessful logins. This is better than the classic approach of locking an account after a sequence of unsuccessful logins, since doing so allows an attacker to lock accounts at will.</w:t>
      </w:r>
    </w:p>
    <w:p w:rsidR="007A129F" w:rsidRDefault="007A129F" w:rsidP="00EF2FA8">
      <w:pPr>
        <w:spacing w:before="120" w:after="120" w:line="360" w:lineRule="auto"/>
        <w:ind w:right="26"/>
        <w:jc w:val="both"/>
        <w:rPr>
          <w:rFonts w:ascii="Times New Roman" w:hAnsi="Times New Roman" w:cs="Times New Roman"/>
          <w:b/>
          <w:sz w:val="24"/>
          <w:szCs w:val="24"/>
        </w:rPr>
      </w:pPr>
    </w:p>
    <w:p w:rsidR="00EF2FA8" w:rsidRPr="00EF2FA8" w:rsidRDefault="00EF2FA8" w:rsidP="00EF2FA8">
      <w:pPr>
        <w:spacing w:before="120" w:after="120" w:line="360" w:lineRule="auto"/>
        <w:ind w:right="26"/>
        <w:jc w:val="both"/>
        <w:rPr>
          <w:rFonts w:ascii="Times New Roman" w:hAnsi="Times New Roman" w:cs="Times New Roman"/>
          <w:bCs/>
          <w:sz w:val="24"/>
          <w:szCs w:val="24"/>
        </w:rPr>
      </w:pPr>
      <w:r w:rsidRPr="00E6278C">
        <w:rPr>
          <w:rFonts w:ascii="Times New Roman" w:hAnsi="Times New Roman" w:cs="Times New Roman"/>
          <w:b/>
          <w:sz w:val="24"/>
          <w:szCs w:val="24"/>
        </w:rPr>
        <w:t>Search Engine Bots</w:t>
      </w:r>
      <w:r w:rsidRPr="00EF2FA8">
        <w:rPr>
          <w:rFonts w:ascii="Times New Roman" w:hAnsi="Times New Roman" w:cs="Times New Roman"/>
          <w:bCs/>
          <w:sz w:val="24"/>
          <w:szCs w:val="24"/>
        </w:rPr>
        <w:t xml:space="preserve">. It is sometimes desirable to keep </w:t>
      </w:r>
      <w:proofErr w:type="spellStart"/>
      <w:r w:rsidRPr="00EF2FA8">
        <w:rPr>
          <w:rFonts w:ascii="Times New Roman" w:hAnsi="Times New Roman" w:cs="Times New Roman"/>
          <w:bCs/>
          <w:sz w:val="24"/>
          <w:szCs w:val="24"/>
        </w:rPr>
        <w:t>webpages</w:t>
      </w:r>
      <w:proofErr w:type="spellEnd"/>
      <w:r w:rsidRPr="00EF2FA8">
        <w:rPr>
          <w:rFonts w:ascii="Times New Roman" w:hAnsi="Times New Roman" w:cs="Times New Roman"/>
          <w:bCs/>
          <w:sz w:val="24"/>
          <w:szCs w:val="24"/>
        </w:rPr>
        <w:t xml:space="preserve"> </w:t>
      </w:r>
      <w:proofErr w:type="spellStart"/>
      <w:r w:rsidRPr="00EF2FA8">
        <w:rPr>
          <w:rFonts w:ascii="Times New Roman" w:hAnsi="Times New Roman" w:cs="Times New Roman"/>
          <w:bCs/>
          <w:sz w:val="24"/>
          <w:szCs w:val="24"/>
        </w:rPr>
        <w:t>unindexed</w:t>
      </w:r>
      <w:proofErr w:type="spellEnd"/>
      <w:r w:rsidRPr="00EF2FA8">
        <w:rPr>
          <w:rFonts w:ascii="Times New Roman" w:hAnsi="Times New Roman" w:cs="Times New Roman"/>
          <w:bCs/>
          <w:sz w:val="24"/>
          <w:szCs w:val="24"/>
        </w:rPr>
        <w:t xml:space="preserve"> to prevent others from finding them easily. There is an html tag to prevent search engine bots from reading web pages. The tag, however, doesn't guarantee that bots won't read a web page; it only serves to say "no bots, please." Search engine bots, since they usually belong to large companies, respect web pages that don't want to allow them in. However, in order to truly guarantee that bots won't enter a web site, CAPTCHAs are needed.</w:t>
      </w:r>
    </w:p>
    <w:p w:rsidR="007A129F" w:rsidRDefault="007A129F" w:rsidP="00EF2FA8">
      <w:pPr>
        <w:spacing w:before="120" w:after="120" w:line="360" w:lineRule="auto"/>
        <w:ind w:right="26"/>
        <w:jc w:val="both"/>
        <w:rPr>
          <w:rFonts w:ascii="Times New Roman" w:hAnsi="Times New Roman" w:cs="Times New Roman"/>
          <w:b/>
          <w:sz w:val="24"/>
          <w:szCs w:val="24"/>
        </w:rPr>
      </w:pPr>
    </w:p>
    <w:p w:rsidR="00CF4D78" w:rsidRDefault="00EF2FA8" w:rsidP="00EF2FA8">
      <w:pPr>
        <w:spacing w:before="120" w:after="120" w:line="360" w:lineRule="auto"/>
        <w:ind w:right="26"/>
        <w:jc w:val="both"/>
        <w:rPr>
          <w:rFonts w:ascii="Times New Roman" w:hAnsi="Times New Roman" w:cs="Times New Roman"/>
          <w:b/>
          <w:sz w:val="36"/>
          <w:szCs w:val="36"/>
        </w:rPr>
      </w:pPr>
      <w:proofErr w:type="gramStart"/>
      <w:r w:rsidRPr="00E6278C">
        <w:rPr>
          <w:rFonts w:ascii="Times New Roman" w:hAnsi="Times New Roman" w:cs="Times New Roman"/>
          <w:b/>
          <w:sz w:val="24"/>
          <w:szCs w:val="24"/>
        </w:rPr>
        <w:t>Worms and Spam</w:t>
      </w:r>
      <w:r w:rsidRPr="00EF2FA8">
        <w:rPr>
          <w:rFonts w:ascii="Times New Roman" w:hAnsi="Times New Roman" w:cs="Times New Roman"/>
          <w:bCs/>
          <w:sz w:val="24"/>
          <w:szCs w:val="24"/>
        </w:rPr>
        <w:t>.</w:t>
      </w:r>
      <w:proofErr w:type="gramEnd"/>
      <w:r w:rsidRPr="00EF2FA8">
        <w:rPr>
          <w:rFonts w:ascii="Times New Roman" w:hAnsi="Times New Roman" w:cs="Times New Roman"/>
          <w:bCs/>
          <w:sz w:val="24"/>
          <w:szCs w:val="24"/>
        </w:rPr>
        <w:t xml:space="preserve"> CAPTCHAs also offer a plausible solution against email worms and spam: "I will only accept an email if I know there is a human behind the other computer." A few companies are already marketing this idea.</w:t>
      </w:r>
    </w:p>
    <w:p w:rsidR="00CF4D78" w:rsidRDefault="00201E6E" w:rsidP="00201E6E">
      <w:pPr>
        <w:spacing w:before="120" w:after="120" w:line="360" w:lineRule="auto"/>
        <w:ind w:right="26"/>
        <w:jc w:val="center"/>
        <w:rPr>
          <w:rFonts w:ascii="Times New Roman" w:hAnsi="Times New Roman" w:cs="Times New Roman"/>
          <w:b/>
          <w:sz w:val="36"/>
          <w:szCs w:val="36"/>
        </w:rPr>
      </w:pPr>
      <w:r>
        <w:rPr>
          <w:rFonts w:ascii="Times New Roman" w:hAnsi="Times New Roman" w:cs="Times New Roman"/>
          <w:b/>
          <w:noProof/>
          <w:sz w:val="36"/>
          <w:szCs w:val="36"/>
          <w:lang w:val="en-US" w:eastAsia="en-US" w:bidi="hi-IN"/>
        </w:rPr>
        <w:drawing>
          <wp:inline distT="0" distB="0" distL="0" distR="0">
            <wp:extent cx="4229757" cy="13049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srcRect/>
                    <a:stretch>
                      <a:fillRect/>
                    </a:stretch>
                  </pic:blipFill>
                  <pic:spPr bwMode="auto">
                    <a:xfrm>
                      <a:off x="0" y="0"/>
                      <a:ext cx="4229757" cy="1304925"/>
                    </a:xfrm>
                    <a:prstGeom prst="rect">
                      <a:avLst/>
                    </a:prstGeom>
                    <a:noFill/>
                    <a:ln w="9525">
                      <a:noFill/>
                      <a:miter lim="800000"/>
                      <a:headEnd/>
                      <a:tailEnd/>
                    </a:ln>
                  </pic:spPr>
                </pic:pic>
              </a:graphicData>
            </a:graphic>
          </wp:inline>
        </w:drawing>
      </w:r>
    </w:p>
    <w:p w:rsidR="00201E6E" w:rsidRPr="00201E6E" w:rsidRDefault="00201E6E" w:rsidP="00201E6E">
      <w:pPr>
        <w:spacing w:before="120" w:after="120" w:line="360" w:lineRule="auto"/>
        <w:ind w:right="26"/>
        <w:jc w:val="center"/>
        <w:rPr>
          <w:rFonts w:ascii="Times New Roman" w:hAnsi="Times New Roman" w:cs="Times New Roman"/>
          <w:bCs/>
          <w:sz w:val="18"/>
          <w:szCs w:val="36"/>
        </w:rPr>
      </w:pPr>
      <w:r w:rsidRPr="00201E6E">
        <w:rPr>
          <w:rFonts w:ascii="Times New Roman" w:hAnsi="Times New Roman" w:cs="Times New Roman"/>
          <w:bCs/>
          <w:sz w:val="18"/>
          <w:szCs w:val="36"/>
        </w:rPr>
        <w:t xml:space="preserve">Figure 5.11: </w:t>
      </w:r>
      <w:proofErr w:type="spellStart"/>
      <w:r w:rsidRPr="00201E6E">
        <w:rPr>
          <w:rFonts w:ascii="Times New Roman" w:hAnsi="Times New Roman" w:cs="Times New Roman"/>
          <w:bCs/>
          <w:sz w:val="18"/>
          <w:szCs w:val="36"/>
        </w:rPr>
        <w:t>Captcha</w:t>
      </w:r>
      <w:proofErr w:type="spellEnd"/>
    </w:p>
    <w:p w:rsidR="00CF4D78" w:rsidRDefault="00CF4D78" w:rsidP="00EF2FA8">
      <w:pPr>
        <w:spacing w:before="120" w:after="120" w:line="360" w:lineRule="auto"/>
        <w:ind w:right="26"/>
        <w:jc w:val="both"/>
        <w:rPr>
          <w:rFonts w:ascii="Times New Roman" w:hAnsi="Times New Roman" w:cs="Times New Roman"/>
          <w:b/>
          <w:sz w:val="36"/>
          <w:szCs w:val="36"/>
        </w:rPr>
      </w:pPr>
    </w:p>
    <w:p w:rsidR="007A129F" w:rsidRDefault="007A129F" w:rsidP="00CF4D78">
      <w:pPr>
        <w:spacing w:before="120" w:after="120" w:line="360" w:lineRule="auto"/>
        <w:ind w:right="26"/>
        <w:jc w:val="center"/>
        <w:rPr>
          <w:rFonts w:ascii="Times New Roman" w:hAnsi="Times New Roman" w:cs="Times New Roman"/>
          <w:b/>
          <w:sz w:val="36"/>
          <w:szCs w:val="36"/>
        </w:rPr>
      </w:pPr>
    </w:p>
    <w:p w:rsidR="007A129F" w:rsidRDefault="007A129F" w:rsidP="00CF4D78">
      <w:pPr>
        <w:spacing w:before="120" w:after="120" w:line="360" w:lineRule="auto"/>
        <w:ind w:right="26"/>
        <w:jc w:val="center"/>
        <w:rPr>
          <w:rFonts w:ascii="Times New Roman" w:hAnsi="Times New Roman" w:cs="Times New Roman"/>
          <w:b/>
          <w:sz w:val="36"/>
          <w:szCs w:val="36"/>
        </w:rPr>
      </w:pPr>
    </w:p>
    <w:p w:rsidR="00CF1344" w:rsidRPr="00115860" w:rsidRDefault="00CF1344" w:rsidP="00CF4D78">
      <w:pPr>
        <w:spacing w:before="120" w:after="120" w:line="360" w:lineRule="auto"/>
        <w:ind w:right="26"/>
        <w:jc w:val="center"/>
        <w:rPr>
          <w:rFonts w:ascii="Times New Roman" w:hAnsi="Times New Roman" w:cs="Times New Roman"/>
          <w:b/>
          <w:sz w:val="36"/>
          <w:szCs w:val="36"/>
        </w:rPr>
      </w:pPr>
      <w:r w:rsidRPr="00115860">
        <w:rPr>
          <w:rFonts w:ascii="Times New Roman" w:hAnsi="Times New Roman" w:cs="Times New Roman"/>
          <w:b/>
          <w:sz w:val="36"/>
          <w:szCs w:val="36"/>
        </w:rPr>
        <w:lastRenderedPageBreak/>
        <w:t>Chapter - 6</w:t>
      </w:r>
    </w:p>
    <w:p w:rsidR="00CF1344" w:rsidRPr="00115860" w:rsidRDefault="00CF1344" w:rsidP="00C92BB8">
      <w:pPr>
        <w:spacing w:before="120" w:after="120" w:line="360" w:lineRule="auto"/>
        <w:ind w:right="26"/>
        <w:jc w:val="center"/>
        <w:rPr>
          <w:rFonts w:ascii="Times New Roman" w:hAnsi="Times New Roman" w:cs="Times New Roman"/>
          <w:b/>
          <w:sz w:val="36"/>
          <w:szCs w:val="36"/>
        </w:rPr>
      </w:pPr>
      <w:r w:rsidRPr="00115860">
        <w:rPr>
          <w:rFonts w:ascii="Times New Roman" w:hAnsi="Times New Roman" w:cs="Times New Roman"/>
          <w:b/>
          <w:sz w:val="36"/>
          <w:szCs w:val="36"/>
        </w:rPr>
        <w:t>Conclusion</w:t>
      </w:r>
    </w:p>
    <w:p w:rsidR="00A95B8D" w:rsidRPr="00115860" w:rsidRDefault="00A95B8D" w:rsidP="00945393">
      <w:pPr>
        <w:spacing w:before="120" w:after="120" w:line="360" w:lineRule="auto"/>
        <w:jc w:val="both"/>
        <w:rPr>
          <w:rFonts w:ascii="Times New Roman" w:eastAsia="Times New Roman" w:hAnsi="Times New Roman" w:cs="Times New Roman"/>
          <w:sz w:val="24"/>
          <w:szCs w:val="24"/>
          <w:lang w:val="en-US" w:eastAsia="en-US"/>
        </w:rPr>
      </w:pPr>
      <w:r w:rsidRPr="00115860">
        <w:rPr>
          <w:rFonts w:ascii="Times New Roman" w:eastAsia="Times New Roman" w:hAnsi="Times New Roman" w:cs="Times New Roman"/>
          <w:sz w:val="24"/>
          <w:szCs w:val="24"/>
          <w:lang w:val="en-US" w:eastAsia="en-US"/>
        </w:rPr>
        <w:t xml:space="preserve">It has been a great pleasure for me to work on this exciting and challenging project. This project proved good for me as it provided practical knowledge of not only programming in PHP and MySQL, but also about all handling procedure related with </w:t>
      </w:r>
      <w:r w:rsidRPr="00115860">
        <w:rPr>
          <w:rFonts w:ascii="Times New Roman" w:eastAsia="Times New Roman" w:hAnsi="Times New Roman" w:cs="Times New Roman"/>
          <w:bCs/>
          <w:sz w:val="24"/>
          <w:szCs w:val="24"/>
          <w:lang w:val="en-US" w:eastAsia="en-US"/>
        </w:rPr>
        <w:t xml:space="preserve">“Web Based Password Manager”. </w:t>
      </w:r>
      <w:r w:rsidRPr="00115860">
        <w:rPr>
          <w:rFonts w:ascii="Times New Roman" w:eastAsia="Times New Roman" w:hAnsi="Times New Roman" w:cs="Times New Roman"/>
          <w:sz w:val="24"/>
          <w:szCs w:val="24"/>
          <w:lang w:val="en-US" w:eastAsia="en-US"/>
        </w:rPr>
        <w:t>It also provides knowledge about the latest technology used in developing web enabled application and client server technology that will be great demand in future. This will provide better opportunities and guidance in future in developing projects independently.</w:t>
      </w:r>
    </w:p>
    <w:p w:rsidR="009834E5" w:rsidRPr="00115860" w:rsidRDefault="00A95B8D" w:rsidP="00945393">
      <w:pPr>
        <w:spacing w:before="120" w:after="120" w:line="360" w:lineRule="auto"/>
        <w:jc w:val="both"/>
        <w:rPr>
          <w:rFonts w:ascii="Times New Roman" w:eastAsia="Times New Roman" w:hAnsi="Times New Roman" w:cs="Times New Roman"/>
          <w:sz w:val="24"/>
          <w:szCs w:val="24"/>
          <w:lang w:val="en-US" w:eastAsia="en-US"/>
        </w:rPr>
      </w:pPr>
      <w:r w:rsidRPr="00115860">
        <w:rPr>
          <w:rFonts w:ascii="Times New Roman" w:eastAsia="Times New Roman" w:hAnsi="Times New Roman" w:cs="Times New Roman"/>
          <w:sz w:val="24"/>
          <w:szCs w:val="24"/>
          <w:lang w:val="en-US" w:eastAsia="en-US"/>
        </w:rPr>
        <w:t>It also helped me study and implement various cryptographic methods and enhanced my knowledge about the same.</w:t>
      </w:r>
    </w:p>
    <w:p w:rsidR="009834E5" w:rsidRPr="00115860" w:rsidRDefault="009834E5" w:rsidP="00945393">
      <w:pPr>
        <w:spacing w:before="120" w:after="120" w:line="360" w:lineRule="auto"/>
        <w:jc w:val="both"/>
        <w:rPr>
          <w:rFonts w:ascii="Times New Roman" w:eastAsia="Times New Roman" w:hAnsi="Times New Roman" w:cs="Times New Roman"/>
          <w:b/>
          <w:sz w:val="28"/>
          <w:szCs w:val="24"/>
          <w:lang w:val="en-US" w:eastAsia="en-US"/>
        </w:rPr>
      </w:pPr>
    </w:p>
    <w:p w:rsidR="00E27BF0" w:rsidRPr="00115860" w:rsidRDefault="009834E5" w:rsidP="00945393">
      <w:pPr>
        <w:spacing w:before="120" w:after="120" w:line="360" w:lineRule="auto"/>
        <w:jc w:val="both"/>
        <w:rPr>
          <w:rFonts w:ascii="Times New Roman" w:eastAsia="Times New Roman" w:hAnsi="Times New Roman" w:cs="Times New Roman"/>
          <w:szCs w:val="24"/>
          <w:lang w:val="en-US" w:eastAsia="en-US"/>
        </w:rPr>
      </w:pPr>
      <w:r w:rsidRPr="00115860">
        <w:rPr>
          <w:rFonts w:ascii="Times New Roman" w:eastAsia="Times New Roman" w:hAnsi="Times New Roman" w:cs="Times New Roman"/>
          <w:b/>
          <w:sz w:val="28"/>
          <w:szCs w:val="24"/>
          <w:lang w:val="en-US" w:eastAsia="en-US"/>
        </w:rPr>
        <w:t>Benefits</w:t>
      </w:r>
      <w:r w:rsidR="00E27BF0" w:rsidRPr="00115860">
        <w:rPr>
          <w:rFonts w:ascii="Times New Roman" w:eastAsia="Times New Roman" w:hAnsi="Times New Roman" w:cs="Times New Roman"/>
          <w:b/>
          <w:sz w:val="28"/>
          <w:szCs w:val="24"/>
          <w:lang w:val="en-US" w:eastAsia="en-US"/>
        </w:rPr>
        <w:t xml:space="preserve"> of </w:t>
      </w:r>
      <w:proofErr w:type="spellStart"/>
      <w:r w:rsidR="00702673" w:rsidRPr="00115860">
        <w:rPr>
          <w:rFonts w:ascii="Times New Roman" w:eastAsia="Times New Roman" w:hAnsi="Times New Roman" w:cs="Times New Roman"/>
          <w:b/>
          <w:sz w:val="28"/>
          <w:szCs w:val="24"/>
          <w:lang w:val="en-US" w:eastAsia="en-US"/>
        </w:rPr>
        <w:t>SafeHouse</w:t>
      </w:r>
      <w:proofErr w:type="spellEnd"/>
      <w:r w:rsidR="003D0129">
        <w:rPr>
          <w:rFonts w:ascii="Times New Roman" w:eastAsia="Times New Roman" w:hAnsi="Times New Roman" w:cs="Times New Roman"/>
          <w:b/>
          <w:sz w:val="28"/>
          <w:szCs w:val="24"/>
          <w:lang w:val="en-US" w:eastAsia="en-US"/>
        </w:rPr>
        <w:t>:</w:t>
      </w:r>
    </w:p>
    <w:p w:rsidR="00E27BF0" w:rsidRPr="00115860" w:rsidRDefault="00E27BF0" w:rsidP="003D0129">
      <w:pPr>
        <w:pStyle w:val="ListParagraph"/>
        <w:numPr>
          <w:ilvl w:val="0"/>
          <w:numId w:val="40"/>
        </w:numPr>
        <w:spacing w:before="120" w:after="120" w:line="360" w:lineRule="auto"/>
        <w:contextualSpacing w:val="0"/>
        <w:jc w:val="both"/>
        <w:rPr>
          <w:rFonts w:ascii="Times New Roman" w:eastAsia="Times New Roman" w:hAnsi="Times New Roman" w:cs="Times New Roman"/>
          <w:sz w:val="24"/>
          <w:szCs w:val="24"/>
          <w:lang w:val="en-US" w:eastAsia="en-US"/>
        </w:rPr>
      </w:pPr>
      <w:r w:rsidRPr="00115860">
        <w:rPr>
          <w:rFonts w:ascii="Times New Roman" w:eastAsia="Times New Roman" w:hAnsi="Times New Roman" w:cs="Times New Roman"/>
          <w:sz w:val="24"/>
          <w:szCs w:val="24"/>
          <w:lang w:val="en-US" w:eastAsia="en-US"/>
        </w:rPr>
        <w:t>Data is encrypted and decrypted locally on your device</w:t>
      </w:r>
    </w:p>
    <w:p w:rsidR="00E27BF0" w:rsidRPr="00115860" w:rsidRDefault="00E27BF0" w:rsidP="003D0129">
      <w:pPr>
        <w:pStyle w:val="ListParagraph"/>
        <w:numPr>
          <w:ilvl w:val="0"/>
          <w:numId w:val="40"/>
        </w:numPr>
        <w:spacing w:before="120" w:after="120" w:line="360" w:lineRule="auto"/>
        <w:contextualSpacing w:val="0"/>
        <w:jc w:val="both"/>
        <w:rPr>
          <w:rFonts w:ascii="Times New Roman" w:eastAsia="Times New Roman" w:hAnsi="Times New Roman" w:cs="Times New Roman"/>
          <w:sz w:val="24"/>
          <w:szCs w:val="24"/>
          <w:lang w:val="en-US" w:eastAsia="en-US"/>
        </w:rPr>
      </w:pPr>
      <w:r w:rsidRPr="00115860">
        <w:rPr>
          <w:rFonts w:ascii="Times New Roman" w:eastAsia="Times New Roman" w:hAnsi="Times New Roman" w:cs="Times New Roman"/>
          <w:sz w:val="24"/>
          <w:szCs w:val="24"/>
          <w:lang w:val="en-US" w:eastAsia="en-US"/>
        </w:rPr>
        <w:t>Your key is never saved anywhere, neither on the client device, nor on the server</w:t>
      </w:r>
    </w:p>
    <w:p w:rsidR="00E27BF0" w:rsidRPr="00115860" w:rsidRDefault="00E27BF0" w:rsidP="003D0129">
      <w:pPr>
        <w:pStyle w:val="ListParagraph"/>
        <w:numPr>
          <w:ilvl w:val="0"/>
          <w:numId w:val="40"/>
        </w:numPr>
        <w:spacing w:before="120" w:after="120" w:line="360" w:lineRule="auto"/>
        <w:contextualSpacing w:val="0"/>
        <w:jc w:val="both"/>
        <w:rPr>
          <w:rFonts w:ascii="Times New Roman" w:eastAsia="Times New Roman" w:hAnsi="Times New Roman" w:cs="Times New Roman"/>
          <w:sz w:val="24"/>
          <w:szCs w:val="24"/>
          <w:lang w:val="en-US" w:eastAsia="en-US"/>
        </w:rPr>
      </w:pPr>
      <w:r w:rsidRPr="00115860">
        <w:rPr>
          <w:rFonts w:ascii="Times New Roman" w:eastAsia="Times New Roman" w:hAnsi="Times New Roman" w:cs="Times New Roman"/>
          <w:sz w:val="24"/>
          <w:szCs w:val="24"/>
          <w:lang w:val="en-US" w:eastAsia="en-US"/>
        </w:rPr>
        <w:t>Your key never flows over the network</w:t>
      </w:r>
    </w:p>
    <w:p w:rsidR="00DA26DC" w:rsidRPr="00115860" w:rsidRDefault="00E27BF0" w:rsidP="003D0129">
      <w:pPr>
        <w:pStyle w:val="ListParagraph"/>
        <w:numPr>
          <w:ilvl w:val="0"/>
          <w:numId w:val="40"/>
        </w:numPr>
        <w:spacing w:before="120" w:after="120" w:line="360" w:lineRule="auto"/>
        <w:contextualSpacing w:val="0"/>
        <w:jc w:val="both"/>
        <w:rPr>
          <w:rFonts w:ascii="Times New Roman" w:eastAsia="Times New Roman" w:hAnsi="Times New Roman" w:cs="Times New Roman"/>
          <w:sz w:val="24"/>
          <w:szCs w:val="24"/>
          <w:lang w:val="en-US" w:eastAsia="en-US"/>
        </w:rPr>
      </w:pPr>
      <w:r w:rsidRPr="00115860">
        <w:rPr>
          <w:rFonts w:ascii="Times New Roman" w:eastAsia="Times New Roman" w:hAnsi="Times New Roman" w:cs="Times New Roman"/>
          <w:sz w:val="24"/>
          <w:szCs w:val="24"/>
          <w:lang w:val="en-US" w:eastAsia="en-US"/>
        </w:rPr>
        <w:t>Highly secured algorithms such as SHA 3 has been used for deriving the message digest of the Master Password. Furthermore, five rounds of SHA 3 have been used to ensure maximum securi</w:t>
      </w:r>
      <w:r w:rsidR="004838AE" w:rsidRPr="00115860">
        <w:rPr>
          <w:rFonts w:ascii="Times New Roman" w:eastAsia="Times New Roman" w:hAnsi="Times New Roman" w:cs="Times New Roman"/>
          <w:sz w:val="24"/>
          <w:szCs w:val="24"/>
          <w:lang w:val="en-US" w:eastAsia="en-US"/>
        </w:rPr>
        <w:t>ty.</w:t>
      </w:r>
    </w:p>
    <w:p w:rsidR="004838AE" w:rsidRPr="00115860" w:rsidRDefault="004838AE" w:rsidP="003D0129">
      <w:pPr>
        <w:pStyle w:val="ListParagraph"/>
        <w:numPr>
          <w:ilvl w:val="0"/>
          <w:numId w:val="40"/>
        </w:numPr>
        <w:spacing w:before="120" w:after="120" w:line="360" w:lineRule="auto"/>
        <w:contextualSpacing w:val="0"/>
        <w:jc w:val="both"/>
        <w:rPr>
          <w:rFonts w:ascii="Times New Roman" w:eastAsia="Times New Roman" w:hAnsi="Times New Roman" w:cs="Times New Roman"/>
          <w:sz w:val="24"/>
          <w:szCs w:val="24"/>
          <w:lang w:val="en-US" w:eastAsia="en-US"/>
        </w:rPr>
      </w:pPr>
      <w:r w:rsidRPr="00115860">
        <w:rPr>
          <w:rFonts w:ascii="Times New Roman" w:eastAsia="Times New Roman" w:hAnsi="Times New Roman" w:cs="Times New Roman"/>
          <w:sz w:val="24"/>
          <w:szCs w:val="24"/>
          <w:lang w:val="en-US" w:eastAsia="en-US"/>
        </w:rPr>
        <w:t>We use AES 256, the strongest encryption available</w:t>
      </w:r>
      <w:r w:rsidR="00DA26DC" w:rsidRPr="00115860">
        <w:rPr>
          <w:rFonts w:ascii="Times New Roman" w:eastAsia="Times New Roman" w:hAnsi="Times New Roman" w:cs="Times New Roman"/>
          <w:sz w:val="24"/>
          <w:szCs w:val="24"/>
          <w:lang w:val="en-US" w:eastAsia="en-US"/>
        </w:rPr>
        <w:t>.</w:t>
      </w:r>
    </w:p>
    <w:p w:rsidR="00DA26DC" w:rsidRPr="00115860" w:rsidRDefault="00DA26DC" w:rsidP="00945393">
      <w:pPr>
        <w:pStyle w:val="ListParagraph"/>
        <w:spacing w:before="120" w:after="120" w:line="360" w:lineRule="auto"/>
        <w:jc w:val="both"/>
        <w:rPr>
          <w:rFonts w:ascii="Times New Roman" w:eastAsia="Times New Roman" w:hAnsi="Times New Roman" w:cs="Times New Roman"/>
          <w:sz w:val="24"/>
          <w:szCs w:val="24"/>
          <w:lang w:val="en-US" w:eastAsia="en-US"/>
        </w:rPr>
      </w:pPr>
    </w:p>
    <w:p w:rsidR="00E27BF0" w:rsidRPr="00115860" w:rsidRDefault="00E27BF0" w:rsidP="00945393">
      <w:pPr>
        <w:spacing w:before="120" w:after="120" w:line="360" w:lineRule="auto"/>
        <w:jc w:val="both"/>
        <w:rPr>
          <w:rFonts w:ascii="Times New Roman" w:eastAsia="Times New Roman" w:hAnsi="Times New Roman" w:cs="Times New Roman"/>
          <w:sz w:val="24"/>
          <w:szCs w:val="24"/>
          <w:lang w:val="en-US" w:eastAsia="en-US"/>
        </w:rPr>
      </w:pPr>
    </w:p>
    <w:p w:rsidR="00E27BF0" w:rsidRPr="00115860" w:rsidRDefault="00E27BF0" w:rsidP="00945393">
      <w:pPr>
        <w:spacing w:before="120" w:after="120" w:line="360" w:lineRule="auto"/>
        <w:jc w:val="both"/>
        <w:rPr>
          <w:rFonts w:ascii="Times New Roman" w:eastAsia="Times New Roman" w:hAnsi="Times New Roman" w:cs="Times New Roman"/>
          <w:sz w:val="24"/>
          <w:szCs w:val="24"/>
          <w:lang w:val="en-US" w:eastAsia="en-US"/>
        </w:rPr>
      </w:pPr>
    </w:p>
    <w:p w:rsidR="00CF1344" w:rsidRPr="00115860" w:rsidRDefault="00CF1344" w:rsidP="00945393">
      <w:pPr>
        <w:spacing w:before="120" w:after="120" w:line="360" w:lineRule="auto"/>
        <w:jc w:val="both"/>
        <w:rPr>
          <w:rFonts w:ascii="Times New Roman" w:hAnsi="Times New Roman" w:cs="Times New Roman"/>
          <w:b/>
          <w:sz w:val="36"/>
          <w:szCs w:val="36"/>
        </w:rPr>
      </w:pPr>
    </w:p>
    <w:p w:rsidR="00CA3A1A" w:rsidRPr="00115860" w:rsidRDefault="00CA3A1A" w:rsidP="00945393">
      <w:pPr>
        <w:spacing w:before="120" w:after="120" w:line="360" w:lineRule="auto"/>
        <w:jc w:val="both"/>
        <w:rPr>
          <w:rFonts w:ascii="Times New Roman" w:hAnsi="Times New Roman" w:cs="Times New Roman"/>
          <w:b/>
          <w:sz w:val="36"/>
          <w:szCs w:val="36"/>
        </w:rPr>
      </w:pPr>
    </w:p>
    <w:p w:rsidR="00CF1344" w:rsidRPr="00115860" w:rsidRDefault="00CF1344" w:rsidP="00945393">
      <w:pPr>
        <w:spacing w:before="120" w:after="120" w:line="360" w:lineRule="auto"/>
        <w:jc w:val="both"/>
        <w:rPr>
          <w:rFonts w:ascii="Times New Roman" w:hAnsi="Times New Roman" w:cs="Times New Roman"/>
          <w:b/>
          <w:sz w:val="36"/>
          <w:szCs w:val="36"/>
        </w:rPr>
      </w:pPr>
    </w:p>
    <w:p w:rsidR="000B3996" w:rsidRPr="00115860" w:rsidRDefault="00B31E4B" w:rsidP="00C970D4">
      <w:pPr>
        <w:spacing w:before="120" w:after="120" w:line="360" w:lineRule="auto"/>
        <w:jc w:val="center"/>
        <w:rPr>
          <w:rFonts w:ascii="Times New Roman" w:hAnsi="Times New Roman" w:cs="Times New Roman"/>
          <w:b/>
          <w:sz w:val="36"/>
          <w:szCs w:val="36"/>
        </w:rPr>
      </w:pPr>
      <w:r w:rsidRPr="00115860">
        <w:rPr>
          <w:rFonts w:ascii="Times New Roman" w:hAnsi="Times New Roman" w:cs="Times New Roman"/>
          <w:b/>
          <w:sz w:val="36"/>
          <w:szCs w:val="36"/>
        </w:rPr>
        <w:lastRenderedPageBreak/>
        <w:t xml:space="preserve">Chapter - </w:t>
      </w:r>
      <w:r w:rsidR="00CF1344" w:rsidRPr="00115860">
        <w:rPr>
          <w:rFonts w:ascii="Times New Roman" w:hAnsi="Times New Roman" w:cs="Times New Roman"/>
          <w:b/>
          <w:sz w:val="36"/>
          <w:szCs w:val="36"/>
        </w:rPr>
        <w:t>7</w:t>
      </w:r>
    </w:p>
    <w:p w:rsidR="000B3996" w:rsidRPr="00115860" w:rsidRDefault="00417E23" w:rsidP="00C970D4">
      <w:pPr>
        <w:spacing w:before="120" w:after="120" w:line="360" w:lineRule="auto"/>
        <w:ind w:right="26"/>
        <w:jc w:val="center"/>
        <w:rPr>
          <w:rFonts w:ascii="Times New Roman" w:hAnsi="Times New Roman" w:cs="Times New Roman"/>
          <w:b/>
          <w:sz w:val="36"/>
          <w:szCs w:val="36"/>
        </w:rPr>
      </w:pPr>
      <w:r w:rsidRPr="00115860">
        <w:rPr>
          <w:rFonts w:ascii="Times New Roman" w:hAnsi="Times New Roman" w:cs="Times New Roman"/>
          <w:b/>
          <w:sz w:val="36"/>
          <w:szCs w:val="36"/>
        </w:rPr>
        <w:t>Future Scope</w:t>
      </w:r>
    </w:p>
    <w:p w:rsidR="000B3996" w:rsidRPr="00115860" w:rsidRDefault="000B3996" w:rsidP="003358A1">
      <w:pPr>
        <w:spacing w:before="120" w:after="120" w:line="360" w:lineRule="auto"/>
        <w:jc w:val="both"/>
        <w:rPr>
          <w:rFonts w:ascii="Times New Roman" w:hAnsi="Times New Roman" w:cs="Times New Roman"/>
          <w:sz w:val="24"/>
          <w:szCs w:val="24"/>
        </w:rPr>
      </w:pPr>
      <w:r w:rsidRPr="00115860">
        <w:rPr>
          <w:rFonts w:ascii="Times New Roman" w:hAnsi="Times New Roman" w:cs="Times New Roman"/>
          <w:sz w:val="24"/>
          <w:szCs w:val="24"/>
        </w:rPr>
        <w:t>This project is extensible in many ways. We can add many more features to it in future. We can enhance this system by adding functionalities like</w:t>
      </w:r>
      <w:r w:rsidR="004676CF">
        <w:rPr>
          <w:rFonts w:ascii="Times New Roman" w:hAnsi="Times New Roman" w:cs="Times New Roman"/>
          <w:sz w:val="24"/>
          <w:szCs w:val="24"/>
        </w:rPr>
        <w:t>:</w:t>
      </w:r>
    </w:p>
    <w:p w:rsidR="000B3996" w:rsidRPr="00115860" w:rsidRDefault="003B0267" w:rsidP="00585C9A">
      <w:pPr>
        <w:pStyle w:val="ListParagraph"/>
        <w:numPr>
          <w:ilvl w:val="0"/>
          <w:numId w:val="11"/>
        </w:numPr>
        <w:spacing w:before="120" w:after="120" w:line="360" w:lineRule="auto"/>
        <w:ind w:left="274" w:hanging="274"/>
        <w:contextualSpacing w:val="0"/>
        <w:jc w:val="both"/>
        <w:rPr>
          <w:rFonts w:ascii="Times New Roman" w:hAnsi="Times New Roman" w:cs="Times New Roman"/>
          <w:sz w:val="24"/>
          <w:szCs w:val="24"/>
        </w:rPr>
      </w:pPr>
      <w:r w:rsidRPr="00115860">
        <w:rPr>
          <w:rFonts w:ascii="Times New Roman" w:hAnsi="Times New Roman" w:cs="Times New Roman"/>
          <w:sz w:val="24"/>
          <w:szCs w:val="24"/>
        </w:rPr>
        <w:t xml:space="preserve">The user can add multiple accounts to his </w:t>
      </w:r>
      <w:proofErr w:type="spellStart"/>
      <w:r w:rsidR="00702673" w:rsidRPr="00115860">
        <w:rPr>
          <w:rFonts w:ascii="Times New Roman" w:hAnsi="Times New Roman" w:cs="Times New Roman"/>
          <w:sz w:val="24"/>
          <w:szCs w:val="24"/>
        </w:rPr>
        <w:t>SafeHouse</w:t>
      </w:r>
      <w:proofErr w:type="spellEnd"/>
      <w:r w:rsidR="001E0FDD" w:rsidRPr="00115860">
        <w:rPr>
          <w:rFonts w:ascii="Times New Roman" w:hAnsi="Times New Roman" w:cs="Times New Roman"/>
          <w:sz w:val="24"/>
          <w:szCs w:val="24"/>
        </w:rPr>
        <w:t xml:space="preserve"> for the same as well as various sites</w:t>
      </w:r>
      <w:r w:rsidRPr="00115860">
        <w:rPr>
          <w:rFonts w:ascii="Times New Roman" w:hAnsi="Times New Roman" w:cs="Times New Roman"/>
          <w:sz w:val="24"/>
          <w:szCs w:val="24"/>
        </w:rPr>
        <w:t>. Presently he is allowed to add only two accounts.</w:t>
      </w:r>
    </w:p>
    <w:p w:rsidR="000B3996" w:rsidRPr="00115860" w:rsidRDefault="003B0267" w:rsidP="00585C9A">
      <w:pPr>
        <w:pStyle w:val="ListParagraph"/>
        <w:numPr>
          <w:ilvl w:val="0"/>
          <w:numId w:val="11"/>
        </w:numPr>
        <w:spacing w:before="120" w:after="120" w:line="360" w:lineRule="auto"/>
        <w:ind w:left="274" w:hanging="274"/>
        <w:contextualSpacing w:val="0"/>
        <w:jc w:val="both"/>
        <w:rPr>
          <w:rFonts w:ascii="Times New Roman" w:hAnsi="Times New Roman" w:cs="Times New Roman"/>
          <w:sz w:val="24"/>
          <w:szCs w:val="24"/>
        </w:rPr>
      </w:pPr>
      <w:r w:rsidRPr="00115860">
        <w:rPr>
          <w:rFonts w:ascii="Times New Roman" w:hAnsi="Times New Roman" w:cs="Times New Roman"/>
          <w:sz w:val="24"/>
          <w:szCs w:val="24"/>
        </w:rPr>
        <w:t>One tap login can b added for various accounts.</w:t>
      </w:r>
    </w:p>
    <w:p w:rsidR="000B3996" w:rsidRPr="00115860" w:rsidRDefault="001E0FDD" w:rsidP="00585C9A">
      <w:pPr>
        <w:pStyle w:val="ListParagraph"/>
        <w:numPr>
          <w:ilvl w:val="0"/>
          <w:numId w:val="11"/>
        </w:numPr>
        <w:spacing w:before="120" w:after="120" w:line="360" w:lineRule="auto"/>
        <w:ind w:left="274" w:hanging="274"/>
        <w:contextualSpacing w:val="0"/>
        <w:jc w:val="both"/>
        <w:rPr>
          <w:rFonts w:ascii="Times New Roman" w:hAnsi="Times New Roman" w:cs="Times New Roman"/>
          <w:sz w:val="24"/>
          <w:szCs w:val="24"/>
        </w:rPr>
      </w:pPr>
      <w:r w:rsidRPr="00115860">
        <w:rPr>
          <w:rFonts w:ascii="Times New Roman" w:hAnsi="Times New Roman" w:cs="Times New Roman"/>
          <w:sz w:val="24"/>
          <w:szCs w:val="24"/>
        </w:rPr>
        <w:t>Biometrics can be used for user authentication</w:t>
      </w:r>
    </w:p>
    <w:p w:rsidR="001E0FDD" w:rsidRPr="00115860" w:rsidRDefault="00B3288C" w:rsidP="00585C9A">
      <w:pPr>
        <w:pStyle w:val="ListParagraph"/>
        <w:numPr>
          <w:ilvl w:val="0"/>
          <w:numId w:val="11"/>
        </w:numPr>
        <w:spacing w:before="120" w:after="120" w:line="360" w:lineRule="auto"/>
        <w:ind w:left="274" w:hanging="274"/>
        <w:contextualSpacing w:val="0"/>
        <w:jc w:val="both"/>
        <w:rPr>
          <w:rFonts w:ascii="Times New Roman" w:hAnsi="Times New Roman" w:cs="Times New Roman"/>
          <w:sz w:val="24"/>
          <w:szCs w:val="24"/>
        </w:rPr>
      </w:pPr>
      <w:r w:rsidRPr="00115860">
        <w:rPr>
          <w:rFonts w:ascii="Times New Roman" w:hAnsi="Times New Roman" w:cs="Times New Roman"/>
          <w:sz w:val="24"/>
          <w:szCs w:val="24"/>
        </w:rPr>
        <w:t>It will also be able to create encrypted notes while keeping track of credit cards, passports, memberships and other sensitive personal data in your digital wallet. T</w:t>
      </w:r>
      <w:r w:rsidR="000B4A42" w:rsidRPr="00115860">
        <w:rPr>
          <w:rFonts w:ascii="Times New Roman" w:hAnsi="Times New Roman" w:cs="Times New Roman"/>
          <w:sz w:val="24"/>
          <w:szCs w:val="24"/>
        </w:rPr>
        <w:t>his</w:t>
      </w:r>
      <w:r w:rsidRPr="00115860">
        <w:rPr>
          <w:rFonts w:ascii="Times New Roman" w:hAnsi="Times New Roman" w:cs="Times New Roman"/>
          <w:sz w:val="24"/>
          <w:szCs w:val="24"/>
        </w:rPr>
        <w:t xml:space="preserve"> information will always be available at a click.</w:t>
      </w:r>
    </w:p>
    <w:p w:rsidR="000B3996" w:rsidRPr="00115860" w:rsidRDefault="000B3996" w:rsidP="00945393">
      <w:pPr>
        <w:pStyle w:val="ListParagraph"/>
        <w:spacing w:before="120" w:after="120" w:line="360" w:lineRule="auto"/>
        <w:ind w:left="270"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0B3996" w:rsidRPr="00115860" w:rsidRDefault="000B3996" w:rsidP="00945393">
      <w:pPr>
        <w:spacing w:before="120" w:after="120" w:line="360" w:lineRule="auto"/>
        <w:ind w:right="26"/>
        <w:jc w:val="both"/>
        <w:rPr>
          <w:rFonts w:ascii="Times New Roman" w:hAnsi="Times New Roman" w:cs="Times New Roman"/>
          <w:sz w:val="24"/>
          <w:szCs w:val="24"/>
        </w:rPr>
      </w:pPr>
    </w:p>
    <w:p w:rsidR="00C970D4" w:rsidRDefault="00C970D4" w:rsidP="00C970D4">
      <w:pPr>
        <w:spacing w:before="120" w:after="120" w:line="360" w:lineRule="auto"/>
        <w:ind w:right="26"/>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- 8</w:t>
      </w:r>
    </w:p>
    <w:p w:rsidR="000B3996" w:rsidRPr="00115860" w:rsidRDefault="00C970D4" w:rsidP="00C970D4">
      <w:pPr>
        <w:spacing w:before="120" w:after="120" w:line="360" w:lineRule="auto"/>
        <w:ind w:right="26"/>
        <w:jc w:val="center"/>
        <w:rPr>
          <w:rFonts w:ascii="Times New Roman" w:hAnsi="Times New Roman" w:cs="Times New Roman"/>
          <w:b/>
          <w:bCs/>
          <w:sz w:val="36"/>
          <w:szCs w:val="36"/>
        </w:rPr>
      </w:pPr>
      <w:r>
        <w:rPr>
          <w:rFonts w:ascii="Times New Roman" w:hAnsi="Times New Roman" w:cs="Times New Roman"/>
          <w:b/>
          <w:bCs/>
          <w:sz w:val="36"/>
          <w:szCs w:val="36"/>
        </w:rPr>
        <w:t>References</w:t>
      </w:r>
    </w:p>
    <w:p w:rsidR="000B3996" w:rsidRPr="00115860" w:rsidRDefault="00820045" w:rsidP="00945393">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color w:val="000000" w:themeColor="text1"/>
          <w:sz w:val="24"/>
          <w:szCs w:val="24"/>
        </w:rPr>
      </w:pPr>
      <w:r w:rsidRPr="00820045">
        <w:rPr>
          <w:rFonts w:ascii="Times New Roman" w:hAnsi="Times New Roman" w:cs="Times New Roman"/>
          <w:color w:val="000000" w:themeColor="text1"/>
          <w:sz w:val="24"/>
          <w:szCs w:val="24"/>
        </w:rPr>
        <w:t xml:space="preserve">Steven </w:t>
      </w:r>
      <w:proofErr w:type="spellStart"/>
      <w:r w:rsidRPr="00820045">
        <w:rPr>
          <w:rFonts w:ascii="Times New Roman" w:hAnsi="Times New Roman" w:cs="Times New Roman"/>
          <w:color w:val="000000" w:themeColor="text1"/>
          <w:sz w:val="24"/>
          <w:szCs w:val="24"/>
        </w:rPr>
        <w:t>Suehring</w:t>
      </w:r>
      <w:proofErr w:type="spellEnd"/>
      <w:r w:rsidRPr="00820045">
        <w:rPr>
          <w:rFonts w:ascii="Times New Roman" w:hAnsi="Times New Roman" w:cs="Times New Roman"/>
          <w:color w:val="000000" w:themeColor="text1"/>
          <w:sz w:val="24"/>
          <w:szCs w:val="24"/>
        </w:rPr>
        <w:t xml:space="preserve">, Janet </w:t>
      </w:r>
      <w:proofErr w:type="spellStart"/>
      <w:r w:rsidRPr="00820045">
        <w:rPr>
          <w:rFonts w:ascii="Times New Roman" w:hAnsi="Times New Roman" w:cs="Times New Roman"/>
          <w:color w:val="000000" w:themeColor="text1"/>
          <w:sz w:val="24"/>
          <w:szCs w:val="24"/>
        </w:rPr>
        <w:t>Valade</w:t>
      </w:r>
      <w:proofErr w:type="spellEnd"/>
      <w:r w:rsidRPr="00820045">
        <w:rPr>
          <w:rFonts w:ascii="Times New Roman" w:hAnsi="Times New Roman" w:cs="Times New Roman"/>
          <w:color w:val="000000" w:themeColor="text1"/>
          <w:sz w:val="24"/>
          <w:szCs w:val="24"/>
        </w:rPr>
        <w:t xml:space="preserve">, “PHP, </w:t>
      </w:r>
      <w:proofErr w:type="spellStart"/>
      <w:r w:rsidRPr="00820045">
        <w:rPr>
          <w:rFonts w:ascii="Times New Roman" w:hAnsi="Times New Roman" w:cs="Times New Roman"/>
          <w:color w:val="000000" w:themeColor="text1"/>
          <w:sz w:val="24"/>
          <w:szCs w:val="24"/>
        </w:rPr>
        <w:t>MySQL</w:t>
      </w:r>
      <w:proofErr w:type="spellEnd"/>
      <w:r w:rsidRPr="00820045">
        <w:rPr>
          <w:rFonts w:ascii="Times New Roman" w:hAnsi="Times New Roman" w:cs="Times New Roman"/>
          <w:color w:val="000000" w:themeColor="text1"/>
          <w:sz w:val="24"/>
          <w:szCs w:val="24"/>
        </w:rPr>
        <w:t xml:space="preserve">, JavaScript &amp; HTML5 All-in-One For Dummies”, </w:t>
      </w:r>
      <w:r w:rsidRPr="00B365F4">
        <w:rPr>
          <w:rFonts w:ascii="Times New Roman" w:hAnsi="Times New Roman" w:cs="Times New Roman"/>
          <w:i/>
          <w:iCs/>
          <w:color w:val="000000" w:themeColor="text1"/>
          <w:sz w:val="24"/>
          <w:szCs w:val="24"/>
        </w:rPr>
        <w:t>ISBN 978-1-118-21370-4</w:t>
      </w:r>
      <w:r w:rsidRPr="00820045">
        <w:rPr>
          <w:rFonts w:ascii="Times New Roman" w:hAnsi="Times New Roman" w:cs="Times New Roman"/>
          <w:color w:val="000000" w:themeColor="text1"/>
          <w:sz w:val="24"/>
          <w:szCs w:val="24"/>
        </w:rPr>
        <w:t>, John Wiley &amp; Sons, Inc., 2013</w:t>
      </w:r>
    </w:p>
    <w:p w:rsidR="000B3996" w:rsidRPr="00115860" w:rsidRDefault="00611B94" w:rsidP="00945393">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color w:val="000000" w:themeColor="text1"/>
          <w:sz w:val="24"/>
          <w:szCs w:val="24"/>
        </w:rPr>
      </w:pPr>
      <w:hyperlink r:id="rId85" w:history="1">
        <w:r w:rsidR="000B3996" w:rsidRPr="00115860">
          <w:rPr>
            <w:rStyle w:val="Hyperlink"/>
            <w:rFonts w:ascii="Times New Roman" w:hAnsi="Times New Roman" w:cs="Times New Roman"/>
            <w:color w:val="000000" w:themeColor="text1"/>
            <w:sz w:val="24"/>
            <w:szCs w:val="24"/>
            <w:u w:val="none"/>
            <w:shd w:val="clear" w:color="auto" w:fill="FFFFFF"/>
          </w:rPr>
          <w:t xml:space="preserve">Kevin </w:t>
        </w:r>
        <w:proofErr w:type="spellStart"/>
        <w:r w:rsidR="000B3996" w:rsidRPr="00115860">
          <w:rPr>
            <w:rStyle w:val="Hyperlink"/>
            <w:rFonts w:ascii="Times New Roman" w:hAnsi="Times New Roman" w:cs="Times New Roman"/>
            <w:color w:val="000000" w:themeColor="text1"/>
            <w:sz w:val="24"/>
            <w:szCs w:val="24"/>
            <w:u w:val="none"/>
            <w:shd w:val="clear" w:color="auto" w:fill="FFFFFF"/>
          </w:rPr>
          <w:t>Tatroe</w:t>
        </w:r>
        <w:proofErr w:type="spellEnd"/>
      </w:hyperlink>
      <w:r w:rsidR="000B3996" w:rsidRPr="00115860">
        <w:rPr>
          <w:rFonts w:ascii="Times New Roman" w:hAnsi="Times New Roman" w:cs="Times New Roman"/>
          <w:color w:val="000000" w:themeColor="text1"/>
          <w:sz w:val="24"/>
          <w:szCs w:val="24"/>
          <w:shd w:val="clear" w:color="auto" w:fill="FFFFFF"/>
        </w:rPr>
        <w:t>,</w:t>
      </w:r>
      <w:r w:rsidR="000B3996" w:rsidRPr="00115860">
        <w:rPr>
          <w:rStyle w:val="apple-converted-space"/>
          <w:rFonts w:ascii="Times New Roman" w:hAnsi="Times New Roman" w:cs="Times New Roman"/>
          <w:color w:val="000000" w:themeColor="text1"/>
          <w:sz w:val="24"/>
          <w:szCs w:val="24"/>
          <w:shd w:val="clear" w:color="auto" w:fill="FFFFFF"/>
        </w:rPr>
        <w:t> </w:t>
      </w:r>
      <w:hyperlink r:id="rId86" w:history="1">
        <w:r w:rsidR="000B3996" w:rsidRPr="00115860">
          <w:rPr>
            <w:rStyle w:val="Hyperlink"/>
            <w:rFonts w:ascii="Times New Roman" w:hAnsi="Times New Roman" w:cs="Times New Roman"/>
            <w:color w:val="000000" w:themeColor="text1"/>
            <w:sz w:val="24"/>
            <w:szCs w:val="24"/>
            <w:u w:val="none"/>
            <w:shd w:val="clear" w:color="auto" w:fill="FFFFFF"/>
          </w:rPr>
          <w:t xml:space="preserve">Peter </w:t>
        </w:r>
        <w:proofErr w:type="spellStart"/>
        <w:r w:rsidR="000B3996" w:rsidRPr="00115860">
          <w:rPr>
            <w:rStyle w:val="Hyperlink"/>
            <w:rFonts w:ascii="Times New Roman" w:hAnsi="Times New Roman" w:cs="Times New Roman"/>
            <w:color w:val="000000" w:themeColor="text1"/>
            <w:sz w:val="24"/>
            <w:szCs w:val="24"/>
            <w:u w:val="none"/>
            <w:shd w:val="clear" w:color="auto" w:fill="FFFFFF"/>
          </w:rPr>
          <w:t>MacIntyre</w:t>
        </w:r>
        <w:proofErr w:type="spellEnd"/>
      </w:hyperlink>
      <w:r w:rsidR="000B3996" w:rsidRPr="00115860">
        <w:rPr>
          <w:rFonts w:ascii="Times New Roman" w:hAnsi="Times New Roman" w:cs="Times New Roman"/>
          <w:color w:val="000000" w:themeColor="text1"/>
          <w:sz w:val="24"/>
          <w:szCs w:val="24"/>
          <w:shd w:val="clear" w:color="auto" w:fill="FFFFFF"/>
        </w:rPr>
        <w:t>,</w:t>
      </w:r>
      <w:r w:rsidR="000B3996" w:rsidRPr="00115860">
        <w:rPr>
          <w:rStyle w:val="apple-converted-space"/>
          <w:rFonts w:ascii="Times New Roman" w:hAnsi="Times New Roman" w:cs="Times New Roman"/>
          <w:color w:val="000000" w:themeColor="text1"/>
          <w:sz w:val="24"/>
          <w:szCs w:val="24"/>
          <w:shd w:val="clear" w:color="auto" w:fill="FFFFFF"/>
        </w:rPr>
        <w:t> </w:t>
      </w:r>
      <w:proofErr w:type="spellStart"/>
      <w:r w:rsidRPr="00115860">
        <w:rPr>
          <w:rFonts w:ascii="Times New Roman" w:hAnsi="Times New Roman" w:cs="Times New Roman"/>
        </w:rPr>
        <w:fldChar w:fldCharType="begin"/>
      </w:r>
      <w:r w:rsidR="00860E5F" w:rsidRPr="00115860">
        <w:rPr>
          <w:rFonts w:ascii="Times New Roman" w:hAnsi="Times New Roman" w:cs="Times New Roman"/>
        </w:rPr>
        <w:instrText>HYPERLINK "http://www.google.co.in/search?sa=G&amp;tbm=bks&amp;tbm=bks&amp;q=inauthor:%22Rasmus+Lerdorf%22&amp;ei=VMzCUYabL87yrQfu4YHgCQ&amp;ved=0CDgQ9AgwAQ"</w:instrText>
      </w:r>
      <w:r w:rsidRPr="00115860">
        <w:rPr>
          <w:rFonts w:ascii="Times New Roman" w:hAnsi="Times New Roman" w:cs="Times New Roman"/>
        </w:rPr>
        <w:fldChar w:fldCharType="separate"/>
      </w:r>
      <w:r w:rsidR="000B3996" w:rsidRPr="00115860">
        <w:rPr>
          <w:rStyle w:val="Hyperlink"/>
          <w:rFonts w:ascii="Times New Roman" w:hAnsi="Times New Roman" w:cs="Times New Roman"/>
          <w:color w:val="000000" w:themeColor="text1"/>
          <w:sz w:val="24"/>
          <w:szCs w:val="24"/>
          <w:u w:val="none"/>
          <w:shd w:val="clear" w:color="auto" w:fill="FFFFFF"/>
        </w:rPr>
        <w:t>RasmusLerdorf</w:t>
      </w:r>
      <w:proofErr w:type="spellEnd"/>
      <w:r w:rsidRPr="00115860">
        <w:rPr>
          <w:rFonts w:ascii="Times New Roman" w:hAnsi="Times New Roman" w:cs="Times New Roman"/>
        </w:rPr>
        <w:fldChar w:fldCharType="end"/>
      </w:r>
      <w:r w:rsidR="000B3996" w:rsidRPr="00115860">
        <w:rPr>
          <w:rStyle w:val="apple-converted-space"/>
          <w:rFonts w:ascii="Times New Roman" w:hAnsi="Times New Roman" w:cs="Times New Roman"/>
          <w:color w:val="000000" w:themeColor="text1"/>
          <w:sz w:val="24"/>
          <w:szCs w:val="24"/>
          <w:shd w:val="clear" w:color="auto" w:fill="FFFFFF"/>
        </w:rPr>
        <w:t xml:space="preserve"> , </w:t>
      </w:r>
      <w:hyperlink r:id="rId87" w:history="1">
        <w:r w:rsidR="000B3996" w:rsidRPr="00115860">
          <w:rPr>
            <w:rStyle w:val="Hyperlink"/>
            <w:rFonts w:ascii="Times New Roman" w:hAnsi="Times New Roman" w:cs="Times New Roman"/>
            <w:color w:val="000000" w:themeColor="text1"/>
            <w:sz w:val="24"/>
            <w:szCs w:val="24"/>
            <w:u w:val="none"/>
            <w:shd w:val="clear" w:color="auto" w:fill="FFFFFF"/>
          </w:rPr>
          <w:t>Programming</w:t>
        </w:r>
        <w:r w:rsidR="000B3996" w:rsidRPr="00115860">
          <w:rPr>
            <w:rStyle w:val="apple-converted-space"/>
            <w:rFonts w:ascii="Times New Roman" w:hAnsi="Times New Roman" w:cs="Times New Roman"/>
            <w:color w:val="000000" w:themeColor="text1"/>
            <w:sz w:val="24"/>
            <w:szCs w:val="24"/>
            <w:shd w:val="clear" w:color="auto" w:fill="FFFFFF"/>
          </w:rPr>
          <w:t> </w:t>
        </w:r>
        <w:r w:rsidR="000B3996" w:rsidRPr="00115860">
          <w:rPr>
            <w:rStyle w:val="Emphasis"/>
            <w:rFonts w:ascii="Times New Roman" w:hAnsi="Times New Roman" w:cs="Times New Roman"/>
            <w:bCs/>
            <w:i w:val="0"/>
            <w:color w:val="000000" w:themeColor="text1"/>
            <w:sz w:val="24"/>
            <w:szCs w:val="24"/>
            <w:shd w:val="clear" w:color="auto" w:fill="FFFFFF"/>
          </w:rPr>
          <w:t>PHP</w:t>
        </w:r>
      </w:hyperlink>
      <w:r w:rsidR="000B3996" w:rsidRPr="00115860">
        <w:rPr>
          <w:rFonts w:ascii="Times New Roman" w:hAnsi="Times New Roman" w:cs="Times New Roman"/>
          <w:color w:val="000000" w:themeColor="text1"/>
          <w:sz w:val="24"/>
          <w:szCs w:val="24"/>
        </w:rPr>
        <w:t>, 2013</w:t>
      </w:r>
      <w:r w:rsidR="00A4346B" w:rsidRPr="00115860">
        <w:rPr>
          <w:rFonts w:ascii="Times New Roman" w:hAnsi="Times New Roman" w:cs="Times New Roman"/>
          <w:color w:val="000000" w:themeColor="text1"/>
          <w:sz w:val="24"/>
          <w:szCs w:val="24"/>
        </w:rPr>
        <w:t xml:space="preserve"> </w:t>
      </w:r>
    </w:p>
    <w:p w:rsidR="000B3996" w:rsidRPr="00115860" w:rsidRDefault="00A003B6" w:rsidP="00945393">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Steve </w:t>
      </w:r>
      <w:proofErr w:type="spellStart"/>
      <w:r>
        <w:rPr>
          <w:rFonts w:ascii="Times New Roman" w:hAnsi="Times New Roman" w:cs="Times New Roman"/>
          <w:color w:val="000000" w:themeColor="text1"/>
          <w:sz w:val="24"/>
          <w:szCs w:val="24"/>
        </w:rPr>
        <w:t>Suehring</w:t>
      </w:r>
      <w:proofErr w:type="spellEnd"/>
      <w:r>
        <w:rPr>
          <w:rFonts w:ascii="Times New Roman" w:hAnsi="Times New Roman" w:cs="Times New Roman"/>
          <w:color w:val="000000" w:themeColor="text1"/>
          <w:sz w:val="24"/>
          <w:szCs w:val="24"/>
        </w:rPr>
        <w:t xml:space="preserve">, “JavaScript Step by Step, Third Edition”, </w:t>
      </w:r>
      <w:r w:rsidRPr="00536620">
        <w:rPr>
          <w:rFonts w:ascii="Times New Roman" w:hAnsi="Times New Roman" w:cs="Times New Roman"/>
          <w:i/>
          <w:iCs/>
          <w:color w:val="000000" w:themeColor="text1"/>
          <w:sz w:val="24"/>
          <w:szCs w:val="24"/>
        </w:rPr>
        <w:t>ISBN 978-0-7356-6593-4</w:t>
      </w:r>
      <w:r>
        <w:rPr>
          <w:rFonts w:ascii="Times New Roman" w:hAnsi="Times New Roman" w:cs="Times New Roman"/>
          <w:color w:val="000000" w:themeColor="text1"/>
          <w:sz w:val="24"/>
          <w:szCs w:val="24"/>
        </w:rPr>
        <w:t>, O’Reilly Media Inc., 2013</w:t>
      </w:r>
    </w:p>
    <w:p w:rsidR="00A4346B" w:rsidRPr="00115860" w:rsidRDefault="00A4346B" w:rsidP="00945393">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color w:val="000000" w:themeColor="text1"/>
          <w:sz w:val="24"/>
          <w:szCs w:val="24"/>
        </w:rPr>
      </w:pPr>
      <w:proofErr w:type="spellStart"/>
      <w:r w:rsidRPr="00115860">
        <w:rPr>
          <w:rFonts w:ascii="Times New Roman" w:hAnsi="Times New Roman" w:cs="Times New Roman"/>
          <w:color w:val="000000" w:themeColor="text1"/>
          <w:sz w:val="24"/>
          <w:szCs w:val="24"/>
        </w:rPr>
        <w:t>Atul</w:t>
      </w:r>
      <w:proofErr w:type="spellEnd"/>
      <w:r w:rsidRPr="00115860">
        <w:rPr>
          <w:rFonts w:ascii="Times New Roman" w:hAnsi="Times New Roman" w:cs="Times New Roman"/>
          <w:color w:val="000000" w:themeColor="text1"/>
          <w:sz w:val="24"/>
          <w:szCs w:val="24"/>
        </w:rPr>
        <w:t xml:space="preserve"> </w:t>
      </w:r>
      <w:proofErr w:type="spellStart"/>
      <w:r w:rsidRPr="00115860">
        <w:rPr>
          <w:rFonts w:ascii="Times New Roman" w:hAnsi="Times New Roman" w:cs="Times New Roman"/>
          <w:color w:val="000000" w:themeColor="text1"/>
          <w:sz w:val="24"/>
          <w:szCs w:val="24"/>
        </w:rPr>
        <w:t>Kahate</w:t>
      </w:r>
      <w:proofErr w:type="spellEnd"/>
      <w:r w:rsidRPr="00115860">
        <w:rPr>
          <w:rFonts w:ascii="Times New Roman" w:hAnsi="Times New Roman" w:cs="Times New Roman"/>
          <w:color w:val="000000" w:themeColor="text1"/>
          <w:sz w:val="24"/>
          <w:szCs w:val="24"/>
        </w:rPr>
        <w:t xml:space="preserve">, </w:t>
      </w:r>
      <w:r w:rsidR="00243FEE">
        <w:rPr>
          <w:rFonts w:ascii="Times New Roman" w:hAnsi="Times New Roman" w:cs="Times New Roman"/>
          <w:color w:val="000000" w:themeColor="text1"/>
          <w:sz w:val="24"/>
          <w:szCs w:val="24"/>
        </w:rPr>
        <w:t>“</w:t>
      </w:r>
      <w:r w:rsidRPr="00115860">
        <w:rPr>
          <w:rFonts w:ascii="Times New Roman" w:hAnsi="Times New Roman" w:cs="Times New Roman"/>
          <w:color w:val="000000" w:themeColor="text1"/>
          <w:sz w:val="24"/>
          <w:szCs w:val="24"/>
        </w:rPr>
        <w:t>Cryptography and Network Security</w:t>
      </w:r>
      <w:r w:rsidR="00243FEE">
        <w:rPr>
          <w:rFonts w:ascii="Times New Roman" w:hAnsi="Times New Roman" w:cs="Times New Roman"/>
          <w:color w:val="000000" w:themeColor="text1"/>
          <w:sz w:val="24"/>
          <w:szCs w:val="24"/>
        </w:rPr>
        <w:t>”</w:t>
      </w:r>
      <w:r w:rsidRPr="00115860">
        <w:rPr>
          <w:rFonts w:ascii="Times New Roman" w:hAnsi="Times New Roman" w:cs="Times New Roman"/>
          <w:color w:val="000000" w:themeColor="text1"/>
          <w:sz w:val="24"/>
          <w:szCs w:val="24"/>
        </w:rPr>
        <w:t xml:space="preserve">, </w:t>
      </w:r>
      <w:r w:rsidRPr="00B365F4">
        <w:rPr>
          <w:rFonts w:ascii="Times New Roman" w:hAnsi="Times New Roman" w:cs="Times New Roman"/>
          <w:i/>
          <w:iCs/>
          <w:color w:val="000000" w:themeColor="text1"/>
          <w:sz w:val="24"/>
          <w:szCs w:val="24"/>
        </w:rPr>
        <w:t>ISBN 0-07-049483-5</w:t>
      </w:r>
      <w:r w:rsidR="00B365F4">
        <w:rPr>
          <w:rFonts w:ascii="Times New Roman" w:hAnsi="Times New Roman" w:cs="Times New Roman"/>
          <w:color w:val="000000" w:themeColor="text1"/>
          <w:sz w:val="24"/>
          <w:szCs w:val="24"/>
        </w:rPr>
        <w:t xml:space="preserve">, </w:t>
      </w:r>
      <w:r w:rsidR="00B365F4" w:rsidRPr="00115860">
        <w:rPr>
          <w:rFonts w:ascii="Times New Roman" w:hAnsi="Times New Roman" w:cs="Times New Roman"/>
          <w:color w:val="000000" w:themeColor="text1"/>
          <w:sz w:val="24"/>
          <w:szCs w:val="24"/>
        </w:rPr>
        <w:t>Tata McGraw Hill</w:t>
      </w:r>
      <w:r w:rsidR="00B365F4">
        <w:rPr>
          <w:rFonts w:ascii="Times New Roman" w:hAnsi="Times New Roman" w:cs="Times New Roman"/>
          <w:color w:val="000000" w:themeColor="text1"/>
          <w:sz w:val="24"/>
          <w:szCs w:val="24"/>
        </w:rPr>
        <w:t>.</w:t>
      </w:r>
    </w:p>
    <w:p w:rsidR="003A2A2C" w:rsidRDefault="003A2A2C" w:rsidP="00945393">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https://github.com/PHPMailer/PHPMailer </w:t>
      </w:r>
      <w:proofErr w:type="spellStart"/>
      <w:r>
        <w:rPr>
          <w:rFonts w:ascii="Times New Roman" w:hAnsi="Times New Roman" w:cs="Times New Roman"/>
          <w:color w:val="000000" w:themeColor="text1"/>
          <w:sz w:val="24"/>
          <w:szCs w:val="24"/>
          <w:shd w:val="clear" w:color="auto" w:fill="FFFFFF"/>
        </w:rPr>
        <w:t>as</w:t>
      </w:r>
      <w:proofErr w:type="spellEnd"/>
      <w:r>
        <w:rPr>
          <w:rFonts w:ascii="Times New Roman" w:hAnsi="Times New Roman" w:cs="Times New Roman"/>
          <w:color w:val="000000" w:themeColor="text1"/>
          <w:sz w:val="24"/>
          <w:szCs w:val="24"/>
          <w:shd w:val="clear" w:color="auto" w:fill="FFFFFF"/>
        </w:rPr>
        <w:t xml:space="preserve"> cited on 5</w:t>
      </w:r>
      <w:r w:rsidRPr="003A2A2C">
        <w:rPr>
          <w:rFonts w:ascii="Times New Roman" w:hAnsi="Times New Roman" w:cs="Times New Roman"/>
          <w:color w:val="000000" w:themeColor="text1"/>
          <w:sz w:val="24"/>
          <w:szCs w:val="24"/>
          <w:shd w:val="clear" w:color="auto" w:fill="FFFFFF"/>
          <w:vertAlign w:val="superscript"/>
        </w:rPr>
        <w:t>th</w:t>
      </w:r>
      <w:r>
        <w:rPr>
          <w:rFonts w:ascii="Times New Roman" w:hAnsi="Times New Roman" w:cs="Times New Roman"/>
          <w:color w:val="000000" w:themeColor="text1"/>
          <w:sz w:val="24"/>
          <w:szCs w:val="24"/>
          <w:shd w:val="clear" w:color="auto" w:fill="FFFFFF"/>
        </w:rPr>
        <w:t xml:space="preserve"> June, 2015</w:t>
      </w:r>
    </w:p>
    <w:p w:rsidR="00046FE0" w:rsidRPr="003A2A2C" w:rsidRDefault="00046FE0" w:rsidP="00945393">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http://www.captcha.net/ </w:t>
      </w:r>
      <w:proofErr w:type="spellStart"/>
      <w:r>
        <w:rPr>
          <w:rFonts w:ascii="Times New Roman" w:hAnsi="Times New Roman" w:cs="Times New Roman"/>
          <w:color w:val="000000" w:themeColor="text1"/>
          <w:sz w:val="24"/>
          <w:szCs w:val="24"/>
          <w:shd w:val="clear" w:color="auto" w:fill="FFFFFF"/>
        </w:rPr>
        <w:t>as</w:t>
      </w:r>
      <w:proofErr w:type="spellEnd"/>
      <w:r>
        <w:rPr>
          <w:rFonts w:ascii="Times New Roman" w:hAnsi="Times New Roman" w:cs="Times New Roman"/>
          <w:color w:val="000000" w:themeColor="text1"/>
          <w:sz w:val="24"/>
          <w:szCs w:val="24"/>
          <w:shd w:val="clear" w:color="auto" w:fill="FFFFFF"/>
        </w:rPr>
        <w:t xml:space="preserve"> cited on 1</w:t>
      </w:r>
      <w:r w:rsidRPr="00046FE0">
        <w:rPr>
          <w:rFonts w:ascii="Times New Roman" w:hAnsi="Times New Roman" w:cs="Times New Roman"/>
          <w:color w:val="000000" w:themeColor="text1"/>
          <w:sz w:val="24"/>
          <w:szCs w:val="24"/>
          <w:shd w:val="clear" w:color="auto" w:fill="FFFFFF"/>
          <w:vertAlign w:val="superscript"/>
        </w:rPr>
        <w:t>st</w:t>
      </w:r>
      <w:r>
        <w:rPr>
          <w:rFonts w:ascii="Times New Roman" w:hAnsi="Times New Roman" w:cs="Times New Roman"/>
          <w:color w:val="000000" w:themeColor="text1"/>
          <w:sz w:val="24"/>
          <w:szCs w:val="24"/>
          <w:shd w:val="clear" w:color="auto" w:fill="FFFFFF"/>
        </w:rPr>
        <w:t xml:space="preserve"> June, 2015</w:t>
      </w:r>
    </w:p>
    <w:p w:rsidR="00A15C51" w:rsidRPr="00115860" w:rsidRDefault="00611B94" w:rsidP="00945393">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color w:val="000000" w:themeColor="text1"/>
          <w:sz w:val="24"/>
          <w:szCs w:val="24"/>
          <w:shd w:val="clear" w:color="auto" w:fill="FFFFFF"/>
        </w:rPr>
      </w:pPr>
      <w:hyperlink r:id="rId88" w:history="1">
        <w:r w:rsidR="00A15C51" w:rsidRPr="00115860">
          <w:rPr>
            <w:rFonts w:ascii="Times New Roman" w:hAnsi="Times New Roman" w:cs="Times New Roman"/>
            <w:color w:val="000000" w:themeColor="text1"/>
            <w:sz w:val="24"/>
            <w:shd w:val="clear" w:color="auto" w:fill="FFFFFF"/>
          </w:rPr>
          <w:t xml:space="preserve">https://msdn.microsoft.com/en-us/magazine/hh653584.aspx </w:t>
        </w:r>
        <w:proofErr w:type="spellStart"/>
        <w:r w:rsidR="00A15C51" w:rsidRPr="00115860">
          <w:rPr>
            <w:rFonts w:ascii="Times New Roman" w:hAnsi="Times New Roman" w:cs="Times New Roman"/>
            <w:color w:val="000000" w:themeColor="text1"/>
            <w:sz w:val="24"/>
            <w:shd w:val="clear" w:color="auto" w:fill="FFFFFF"/>
          </w:rPr>
          <w:t>as</w:t>
        </w:r>
        <w:proofErr w:type="spellEnd"/>
        <w:r w:rsidR="00A15C51" w:rsidRPr="00115860">
          <w:rPr>
            <w:rFonts w:ascii="Times New Roman" w:hAnsi="Times New Roman" w:cs="Times New Roman"/>
            <w:color w:val="000000" w:themeColor="text1"/>
            <w:sz w:val="24"/>
            <w:shd w:val="clear" w:color="auto" w:fill="FFFFFF"/>
          </w:rPr>
          <w:t xml:space="preserve"> cited on 3</w:t>
        </w:r>
        <w:r w:rsidR="00A15C51" w:rsidRPr="005C4171">
          <w:rPr>
            <w:rFonts w:ascii="Times New Roman" w:hAnsi="Times New Roman" w:cs="Times New Roman"/>
            <w:color w:val="000000" w:themeColor="text1"/>
            <w:sz w:val="24"/>
            <w:shd w:val="clear" w:color="auto" w:fill="FFFFFF"/>
            <w:vertAlign w:val="superscript"/>
          </w:rPr>
          <w:t>rd</w:t>
        </w:r>
        <w:r w:rsidR="00A15C51" w:rsidRPr="00115860">
          <w:rPr>
            <w:rFonts w:ascii="Times New Roman" w:hAnsi="Times New Roman" w:cs="Times New Roman"/>
            <w:color w:val="000000" w:themeColor="text1"/>
            <w:sz w:val="24"/>
            <w:shd w:val="clear" w:color="auto" w:fill="FFFFFF"/>
          </w:rPr>
          <w:t xml:space="preserve"> July 2014</w:t>
        </w:r>
      </w:hyperlink>
      <w:r w:rsidR="00A15C51" w:rsidRPr="00115860">
        <w:rPr>
          <w:rFonts w:ascii="Times New Roman" w:hAnsi="Times New Roman" w:cs="Times New Roman"/>
          <w:color w:val="000000" w:themeColor="text1"/>
          <w:sz w:val="24"/>
          <w:szCs w:val="24"/>
          <w:shd w:val="clear" w:color="auto" w:fill="FFFFFF"/>
        </w:rPr>
        <w:t xml:space="preserve"> </w:t>
      </w:r>
    </w:p>
    <w:p w:rsidR="00A15C51" w:rsidRPr="00115860" w:rsidRDefault="00611B94" w:rsidP="00945393">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color w:val="000000" w:themeColor="text1"/>
          <w:sz w:val="24"/>
          <w:szCs w:val="24"/>
          <w:shd w:val="clear" w:color="auto" w:fill="FFFFFF"/>
        </w:rPr>
      </w:pPr>
      <w:hyperlink r:id="rId89" w:anchor="ixzz3Y10cAhMX" w:history="1">
        <w:r w:rsidR="00A15C51" w:rsidRPr="00115860">
          <w:rPr>
            <w:rFonts w:ascii="Times New Roman" w:hAnsi="Times New Roman" w:cs="Times New Roman"/>
            <w:color w:val="000000" w:themeColor="text1"/>
            <w:sz w:val="24"/>
            <w:shd w:val="clear" w:color="auto" w:fill="FFFFFF"/>
          </w:rPr>
          <w:t>http://www.webdesign.org/the-relationship-between-html5-and-responsive-web-design.22342.html#ixzz3Y10cAhMX</w:t>
        </w:r>
      </w:hyperlink>
      <w:r w:rsidR="005C4171">
        <w:rPr>
          <w:rFonts w:ascii="Times New Roman" w:hAnsi="Times New Roman" w:cs="Times New Roman"/>
          <w:color w:val="000000" w:themeColor="text1"/>
          <w:sz w:val="24"/>
          <w:szCs w:val="24"/>
          <w:shd w:val="clear" w:color="auto" w:fill="FFFFFF"/>
        </w:rPr>
        <w:t xml:space="preserve"> as cited on 1</w:t>
      </w:r>
      <w:r w:rsidR="005C4171" w:rsidRPr="005C4171">
        <w:rPr>
          <w:rFonts w:ascii="Times New Roman" w:hAnsi="Times New Roman" w:cs="Times New Roman"/>
          <w:color w:val="000000" w:themeColor="text1"/>
          <w:sz w:val="24"/>
          <w:szCs w:val="24"/>
          <w:shd w:val="clear" w:color="auto" w:fill="FFFFFF"/>
          <w:vertAlign w:val="superscript"/>
        </w:rPr>
        <w:t>st</w:t>
      </w:r>
      <w:r w:rsidR="00A4346B" w:rsidRPr="00115860">
        <w:rPr>
          <w:rFonts w:ascii="Times New Roman" w:hAnsi="Times New Roman" w:cs="Times New Roman"/>
          <w:color w:val="000000" w:themeColor="text1"/>
          <w:sz w:val="24"/>
          <w:szCs w:val="24"/>
          <w:shd w:val="clear" w:color="auto" w:fill="FFFFFF"/>
        </w:rPr>
        <w:t xml:space="preserve"> Nov</w:t>
      </w:r>
      <w:r w:rsidR="00A15C51" w:rsidRPr="00115860">
        <w:rPr>
          <w:rFonts w:ascii="Times New Roman" w:hAnsi="Times New Roman" w:cs="Times New Roman"/>
          <w:color w:val="000000" w:themeColor="text1"/>
          <w:sz w:val="24"/>
          <w:szCs w:val="24"/>
          <w:shd w:val="clear" w:color="auto" w:fill="FFFFFF"/>
        </w:rPr>
        <w:t xml:space="preserve"> 2014</w:t>
      </w:r>
    </w:p>
    <w:p w:rsidR="00A15C51" w:rsidRPr="00115860" w:rsidRDefault="00611B94" w:rsidP="00945393">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color w:val="000000" w:themeColor="text1"/>
          <w:sz w:val="24"/>
          <w:szCs w:val="24"/>
          <w:shd w:val="clear" w:color="auto" w:fill="FFFFFF"/>
        </w:rPr>
      </w:pPr>
      <w:hyperlink r:id="rId90" w:history="1">
        <w:r w:rsidR="00A15C51" w:rsidRPr="00115860">
          <w:rPr>
            <w:rFonts w:ascii="Times New Roman" w:hAnsi="Times New Roman" w:cs="Times New Roman"/>
            <w:color w:val="000000" w:themeColor="text1"/>
            <w:sz w:val="24"/>
            <w:shd w:val="clear" w:color="auto" w:fill="FFFFFF"/>
          </w:rPr>
          <w:t>https://developer.mozilla.org/en-US/docs/Web/CSS/Specificity</w:t>
        </w:r>
      </w:hyperlink>
      <w:r w:rsidR="00A15C51" w:rsidRPr="00115860">
        <w:rPr>
          <w:rFonts w:ascii="Times New Roman" w:hAnsi="Times New Roman" w:cs="Times New Roman"/>
          <w:color w:val="000000" w:themeColor="text1"/>
          <w:sz w:val="24"/>
          <w:szCs w:val="24"/>
          <w:shd w:val="clear" w:color="auto" w:fill="FFFFFF"/>
        </w:rPr>
        <w:t xml:space="preserve"> as cited on 1</w:t>
      </w:r>
      <w:r w:rsidR="00A15C51" w:rsidRPr="005C4171">
        <w:rPr>
          <w:rFonts w:ascii="Times New Roman" w:hAnsi="Times New Roman" w:cs="Times New Roman"/>
          <w:color w:val="000000" w:themeColor="text1"/>
          <w:sz w:val="24"/>
          <w:szCs w:val="24"/>
          <w:shd w:val="clear" w:color="auto" w:fill="FFFFFF"/>
          <w:vertAlign w:val="superscript"/>
        </w:rPr>
        <w:t>st</w:t>
      </w:r>
      <w:r w:rsidR="00A15C51" w:rsidRPr="00115860">
        <w:rPr>
          <w:rFonts w:ascii="Times New Roman" w:hAnsi="Times New Roman" w:cs="Times New Roman"/>
          <w:color w:val="000000" w:themeColor="text1"/>
          <w:sz w:val="24"/>
          <w:szCs w:val="24"/>
          <w:shd w:val="clear" w:color="auto" w:fill="FFFFFF"/>
        </w:rPr>
        <w:t xml:space="preserve"> Oct 2014</w:t>
      </w:r>
    </w:p>
    <w:p w:rsidR="00A15C51" w:rsidRPr="00115860" w:rsidRDefault="00611B94" w:rsidP="00945393">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color w:val="000000" w:themeColor="text1"/>
          <w:sz w:val="24"/>
          <w:szCs w:val="24"/>
          <w:shd w:val="clear" w:color="auto" w:fill="FFFFFF"/>
        </w:rPr>
      </w:pPr>
      <w:hyperlink r:id="rId91" w:history="1">
        <w:r w:rsidR="00A15C51" w:rsidRPr="00115860">
          <w:rPr>
            <w:rFonts w:ascii="Times New Roman" w:hAnsi="Times New Roman" w:cs="Times New Roman"/>
            <w:color w:val="000000" w:themeColor="text1"/>
            <w:sz w:val="24"/>
            <w:shd w:val="clear" w:color="auto" w:fill="FFFFFF"/>
          </w:rPr>
          <w:t>http://www.w3schools.org</w:t>
        </w:r>
      </w:hyperlink>
      <w:r w:rsidR="00A15C51" w:rsidRPr="00115860">
        <w:rPr>
          <w:rFonts w:ascii="Times New Roman" w:hAnsi="Times New Roman" w:cs="Times New Roman"/>
          <w:color w:val="000000" w:themeColor="text1"/>
          <w:sz w:val="24"/>
          <w:szCs w:val="24"/>
          <w:shd w:val="clear" w:color="auto" w:fill="FFFFFF"/>
        </w:rPr>
        <w:t xml:space="preserve"> as cited on 1st April 2015</w:t>
      </w:r>
    </w:p>
    <w:p w:rsidR="00A4346B" w:rsidRPr="0046240B" w:rsidRDefault="00611B94" w:rsidP="0046240B">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sz w:val="24"/>
          <w:szCs w:val="24"/>
        </w:rPr>
      </w:pPr>
      <w:hyperlink r:id="rId92" w:history="1">
        <w:r w:rsidR="00A15C51" w:rsidRPr="0046240B">
          <w:rPr>
            <w:rFonts w:ascii="Times New Roman" w:hAnsi="Times New Roman" w:cs="Times New Roman"/>
            <w:sz w:val="24"/>
            <w:shd w:val="clear" w:color="auto" w:fill="FFFFFF"/>
          </w:rPr>
          <w:t>http://github.com/rmurphey/jqfundamentals</w:t>
        </w:r>
      </w:hyperlink>
      <w:r w:rsidR="00A15C51" w:rsidRPr="0046240B">
        <w:rPr>
          <w:rFonts w:ascii="Times New Roman" w:hAnsi="Times New Roman" w:cs="Times New Roman"/>
          <w:sz w:val="24"/>
          <w:szCs w:val="24"/>
          <w:shd w:val="clear" w:color="auto" w:fill="FFFFFF"/>
        </w:rPr>
        <w:t xml:space="preserve"> </w:t>
      </w:r>
      <w:proofErr w:type="spellStart"/>
      <w:r w:rsidR="00A15C51" w:rsidRPr="0046240B">
        <w:rPr>
          <w:rFonts w:ascii="Times New Roman" w:hAnsi="Times New Roman" w:cs="Times New Roman"/>
          <w:sz w:val="24"/>
          <w:szCs w:val="24"/>
          <w:shd w:val="clear" w:color="auto" w:fill="FFFFFF"/>
        </w:rPr>
        <w:t>as</w:t>
      </w:r>
      <w:proofErr w:type="spellEnd"/>
      <w:r w:rsidR="00A15C51" w:rsidRPr="0046240B">
        <w:rPr>
          <w:rFonts w:ascii="Times New Roman" w:hAnsi="Times New Roman" w:cs="Times New Roman"/>
          <w:sz w:val="24"/>
          <w:szCs w:val="24"/>
          <w:shd w:val="clear" w:color="auto" w:fill="FFFFFF"/>
        </w:rPr>
        <w:t xml:space="preserve"> cited on 15</w:t>
      </w:r>
      <w:r w:rsidR="00A15C51" w:rsidRPr="005C4171">
        <w:rPr>
          <w:rFonts w:ascii="Times New Roman" w:hAnsi="Times New Roman" w:cs="Times New Roman"/>
          <w:sz w:val="24"/>
          <w:szCs w:val="24"/>
          <w:shd w:val="clear" w:color="auto" w:fill="FFFFFF"/>
          <w:vertAlign w:val="superscript"/>
        </w:rPr>
        <w:t>st</w:t>
      </w:r>
      <w:r w:rsidR="00A15C51" w:rsidRPr="0046240B">
        <w:rPr>
          <w:rFonts w:ascii="Times New Roman" w:hAnsi="Times New Roman" w:cs="Times New Roman"/>
          <w:sz w:val="24"/>
          <w:szCs w:val="24"/>
          <w:shd w:val="clear" w:color="auto" w:fill="FFFFFF"/>
        </w:rPr>
        <w:t xml:space="preserve"> Feb 2015</w:t>
      </w:r>
    </w:p>
    <w:p w:rsidR="000B3996" w:rsidRPr="0046240B" w:rsidRDefault="00A15C51" w:rsidP="0046240B">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sz w:val="24"/>
          <w:szCs w:val="24"/>
        </w:rPr>
      </w:pPr>
      <w:r w:rsidRPr="0046240B">
        <w:rPr>
          <w:rFonts w:ascii="Times New Roman" w:hAnsi="Times New Roman" w:cs="Times New Roman"/>
          <w:sz w:val="24"/>
          <w:szCs w:val="24"/>
          <w:shd w:val="clear" w:color="auto" w:fill="FFFFFF"/>
        </w:rPr>
        <w:t xml:space="preserve"> </w:t>
      </w:r>
      <w:hyperlink r:id="rId93" w:history="1">
        <w:r w:rsidR="00A4346B" w:rsidRPr="0046240B">
          <w:rPr>
            <w:rStyle w:val="Hyperlink"/>
            <w:rFonts w:ascii="Times New Roman" w:hAnsi="Times New Roman" w:cs="Times New Roman"/>
            <w:color w:val="auto"/>
            <w:sz w:val="24"/>
            <w:szCs w:val="24"/>
            <w:u w:val="none"/>
            <w:shd w:val="clear" w:color="auto" w:fill="FFFFFF"/>
          </w:rPr>
          <w:t>http://arstechnica.com/civis/viewtopic.php?t=1158314</w:t>
        </w:r>
      </w:hyperlink>
      <w:r w:rsidR="00A4346B" w:rsidRPr="0046240B">
        <w:rPr>
          <w:rFonts w:ascii="Times New Roman" w:hAnsi="Times New Roman" w:cs="Times New Roman"/>
          <w:sz w:val="24"/>
          <w:szCs w:val="24"/>
          <w:shd w:val="clear" w:color="auto" w:fill="FFFFFF"/>
        </w:rPr>
        <w:t xml:space="preserve"> as cited on </w:t>
      </w:r>
      <w:r w:rsidR="006B6FAB" w:rsidRPr="0046240B">
        <w:rPr>
          <w:rFonts w:ascii="Times New Roman" w:hAnsi="Times New Roman" w:cs="Times New Roman"/>
          <w:sz w:val="24"/>
          <w:szCs w:val="24"/>
          <w:shd w:val="clear" w:color="auto" w:fill="FFFFFF"/>
        </w:rPr>
        <w:t>20</w:t>
      </w:r>
      <w:r w:rsidR="006B6FAB" w:rsidRPr="0046240B">
        <w:rPr>
          <w:rFonts w:ascii="Times New Roman" w:hAnsi="Times New Roman" w:cs="Times New Roman"/>
          <w:sz w:val="24"/>
          <w:szCs w:val="24"/>
          <w:shd w:val="clear" w:color="auto" w:fill="FFFFFF"/>
          <w:vertAlign w:val="superscript"/>
        </w:rPr>
        <w:t>th</w:t>
      </w:r>
      <w:r w:rsidR="006B6FAB" w:rsidRPr="0046240B">
        <w:rPr>
          <w:rFonts w:ascii="Times New Roman" w:hAnsi="Times New Roman" w:cs="Times New Roman"/>
          <w:sz w:val="24"/>
          <w:szCs w:val="24"/>
          <w:shd w:val="clear" w:color="auto" w:fill="FFFFFF"/>
        </w:rPr>
        <w:t xml:space="preserve"> April 2015</w:t>
      </w:r>
    </w:p>
    <w:p w:rsidR="006B6FAB" w:rsidRPr="0046240B" w:rsidRDefault="006B6FAB" w:rsidP="0046240B">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sz w:val="24"/>
          <w:szCs w:val="24"/>
        </w:rPr>
      </w:pPr>
      <w:r w:rsidRPr="0046240B">
        <w:rPr>
          <w:rFonts w:ascii="Times New Roman" w:hAnsi="Times New Roman" w:cs="Times New Roman"/>
          <w:sz w:val="24"/>
          <w:szCs w:val="24"/>
          <w:shd w:val="clear" w:color="auto" w:fill="FFFFFF"/>
        </w:rPr>
        <w:t xml:space="preserve"> </w:t>
      </w:r>
      <w:hyperlink r:id="rId94" w:history="1">
        <w:r w:rsidRPr="0046240B">
          <w:rPr>
            <w:rStyle w:val="Hyperlink"/>
            <w:rFonts w:ascii="Times New Roman" w:hAnsi="Times New Roman" w:cs="Times New Roman"/>
            <w:color w:val="auto"/>
            <w:sz w:val="24"/>
            <w:szCs w:val="24"/>
            <w:u w:val="none"/>
            <w:shd w:val="clear" w:color="auto" w:fill="FFFFFF"/>
          </w:rPr>
          <w:t>https://www.boxcryptor.com/en/features</w:t>
        </w:r>
      </w:hyperlink>
      <w:r w:rsidRPr="0046240B">
        <w:rPr>
          <w:rFonts w:ascii="Times New Roman" w:hAnsi="Times New Roman" w:cs="Times New Roman"/>
          <w:sz w:val="24"/>
          <w:szCs w:val="24"/>
          <w:shd w:val="clear" w:color="auto" w:fill="FFFFFF"/>
        </w:rPr>
        <w:t xml:space="preserve"> </w:t>
      </w:r>
      <w:proofErr w:type="spellStart"/>
      <w:r w:rsidRPr="0046240B">
        <w:rPr>
          <w:rFonts w:ascii="Times New Roman" w:hAnsi="Times New Roman" w:cs="Times New Roman"/>
          <w:sz w:val="24"/>
          <w:szCs w:val="24"/>
          <w:shd w:val="clear" w:color="auto" w:fill="FFFFFF"/>
        </w:rPr>
        <w:t>as</w:t>
      </w:r>
      <w:proofErr w:type="spellEnd"/>
      <w:r w:rsidRPr="0046240B">
        <w:rPr>
          <w:rFonts w:ascii="Times New Roman" w:hAnsi="Times New Roman" w:cs="Times New Roman"/>
          <w:sz w:val="24"/>
          <w:szCs w:val="24"/>
          <w:shd w:val="clear" w:color="auto" w:fill="FFFFFF"/>
        </w:rPr>
        <w:t xml:space="preserve"> cited on 25</w:t>
      </w:r>
      <w:r w:rsidRPr="005C4171">
        <w:rPr>
          <w:rFonts w:ascii="Times New Roman" w:hAnsi="Times New Roman" w:cs="Times New Roman"/>
          <w:sz w:val="24"/>
          <w:szCs w:val="24"/>
          <w:shd w:val="clear" w:color="auto" w:fill="FFFFFF"/>
          <w:vertAlign w:val="superscript"/>
        </w:rPr>
        <w:t>th</w:t>
      </w:r>
      <w:r w:rsidRPr="0046240B">
        <w:rPr>
          <w:rFonts w:ascii="Times New Roman" w:hAnsi="Times New Roman" w:cs="Times New Roman"/>
          <w:sz w:val="24"/>
          <w:szCs w:val="24"/>
          <w:shd w:val="clear" w:color="auto" w:fill="FFFFFF"/>
        </w:rPr>
        <w:t xml:space="preserve"> May 2015</w:t>
      </w:r>
    </w:p>
    <w:p w:rsidR="006B6FAB" w:rsidRPr="0046240B" w:rsidRDefault="006B6FAB" w:rsidP="0046240B">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sz w:val="24"/>
          <w:szCs w:val="24"/>
        </w:rPr>
      </w:pPr>
      <w:r w:rsidRPr="0046240B">
        <w:rPr>
          <w:rFonts w:ascii="Times New Roman" w:hAnsi="Times New Roman" w:cs="Times New Roman"/>
          <w:sz w:val="24"/>
          <w:szCs w:val="24"/>
          <w:shd w:val="clear" w:color="auto" w:fill="FFFFFF"/>
        </w:rPr>
        <w:t xml:space="preserve"> </w:t>
      </w:r>
      <w:hyperlink r:id="rId95" w:history="1">
        <w:r w:rsidRPr="0046240B">
          <w:rPr>
            <w:rStyle w:val="Hyperlink"/>
            <w:rFonts w:ascii="Times New Roman" w:hAnsi="Times New Roman" w:cs="Times New Roman"/>
            <w:color w:val="auto"/>
            <w:sz w:val="24"/>
            <w:szCs w:val="24"/>
            <w:u w:val="none"/>
            <w:shd w:val="clear" w:color="auto" w:fill="FFFFFF"/>
          </w:rPr>
          <w:t>http://csrc.nist.gov/groups/ST/hash/sha-3/documents/dang_ietf86_march2013_presentation.pdf</w:t>
        </w:r>
      </w:hyperlink>
      <w:r w:rsidRPr="0046240B">
        <w:rPr>
          <w:rFonts w:ascii="Times New Roman" w:hAnsi="Times New Roman" w:cs="Times New Roman"/>
          <w:sz w:val="24"/>
          <w:szCs w:val="24"/>
          <w:shd w:val="clear" w:color="auto" w:fill="FFFFFF"/>
        </w:rPr>
        <w:t xml:space="preserve"> as cited on 1</w:t>
      </w:r>
      <w:r w:rsidRPr="005C4171">
        <w:rPr>
          <w:rFonts w:ascii="Times New Roman" w:hAnsi="Times New Roman" w:cs="Times New Roman"/>
          <w:sz w:val="24"/>
          <w:szCs w:val="24"/>
          <w:shd w:val="clear" w:color="auto" w:fill="FFFFFF"/>
          <w:vertAlign w:val="superscript"/>
        </w:rPr>
        <w:t>st</w:t>
      </w:r>
      <w:r w:rsidRPr="0046240B">
        <w:rPr>
          <w:rFonts w:ascii="Times New Roman" w:hAnsi="Times New Roman" w:cs="Times New Roman"/>
          <w:sz w:val="24"/>
          <w:szCs w:val="24"/>
          <w:shd w:val="clear" w:color="auto" w:fill="FFFFFF"/>
        </w:rPr>
        <w:t xml:space="preserve"> June 2015</w:t>
      </w:r>
    </w:p>
    <w:p w:rsidR="006B6FAB" w:rsidRPr="00FC74EC" w:rsidRDefault="006B6FAB" w:rsidP="0046240B">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sz w:val="24"/>
          <w:szCs w:val="24"/>
        </w:rPr>
      </w:pPr>
      <w:r w:rsidRPr="0046240B">
        <w:rPr>
          <w:rFonts w:ascii="Times New Roman" w:hAnsi="Times New Roman" w:cs="Times New Roman"/>
          <w:sz w:val="24"/>
          <w:szCs w:val="24"/>
          <w:shd w:val="clear" w:color="auto" w:fill="FFFFFF"/>
        </w:rPr>
        <w:t xml:space="preserve"> </w:t>
      </w:r>
      <w:hyperlink r:id="rId96" w:history="1">
        <w:r w:rsidRPr="0046240B">
          <w:rPr>
            <w:rStyle w:val="Hyperlink"/>
            <w:rFonts w:ascii="Times New Roman" w:hAnsi="Times New Roman" w:cs="Times New Roman"/>
            <w:color w:val="auto"/>
            <w:sz w:val="24"/>
            <w:szCs w:val="24"/>
            <w:u w:val="none"/>
            <w:shd w:val="clear" w:color="auto" w:fill="FFFFFF"/>
          </w:rPr>
          <w:t>http://www.drdobbs.com/security/keccak-the-new-sha-3-encryption-standard/240154037</w:t>
        </w:r>
      </w:hyperlink>
      <w:r w:rsidRPr="0046240B">
        <w:rPr>
          <w:rFonts w:ascii="Times New Roman" w:hAnsi="Times New Roman" w:cs="Times New Roman"/>
          <w:sz w:val="24"/>
          <w:szCs w:val="24"/>
          <w:shd w:val="clear" w:color="auto" w:fill="FFFFFF"/>
        </w:rPr>
        <w:t xml:space="preserve"> as cited on </w:t>
      </w:r>
      <w:bookmarkStart w:id="0" w:name="_GoBack"/>
      <w:bookmarkEnd w:id="0"/>
      <w:r w:rsidR="0046240B">
        <w:rPr>
          <w:rFonts w:ascii="Times New Roman" w:hAnsi="Times New Roman" w:cs="Times New Roman"/>
          <w:sz w:val="24"/>
          <w:szCs w:val="24"/>
          <w:shd w:val="clear" w:color="auto" w:fill="FFFFFF"/>
        </w:rPr>
        <w:t>25</w:t>
      </w:r>
      <w:r w:rsidR="0046240B" w:rsidRPr="00786394">
        <w:rPr>
          <w:rFonts w:ascii="Times New Roman" w:hAnsi="Times New Roman" w:cs="Times New Roman"/>
          <w:sz w:val="24"/>
          <w:szCs w:val="24"/>
          <w:shd w:val="clear" w:color="auto" w:fill="FFFFFF"/>
          <w:vertAlign w:val="superscript"/>
        </w:rPr>
        <w:t>th</w:t>
      </w:r>
      <w:r w:rsidR="0046240B">
        <w:rPr>
          <w:rFonts w:ascii="Times New Roman" w:hAnsi="Times New Roman" w:cs="Times New Roman"/>
          <w:sz w:val="24"/>
          <w:szCs w:val="24"/>
          <w:shd w:val="clear" w:color="auto" w:fill="FFFFFF"/>
        </w:rPr>
        <w:t xml:space="preserve"> April 2015</w:t>
      </w:r>
    </w:p>
    <w:p w:rsidR="00FC74EC" w:rsidRPr="00D543B1" w:rsidRDefault="00FC74EC" w:rsidP="0046240B">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FC74EC">
        <w:rPr>
          <w:rFonts w:ascii="Times New Roman" w:hAnsi="Times New Roman" w:cs="Times New Roman"/>
          <w:sz w:val="24"/>
          <w:szCs w:val="24"/>
          <w:shd w:val="clear" w:color="auto" w:fill="FFFFFF"/>
        </w:rPr>
        <w:t>http://www.getboo</w:t>
      </w:r>
      <w:r w:rsidR="00555CDC">
        <w:rPr>
          <w:rFonts w:ascii="Times New Roman" w:hAnsi="Times New Roman" w:cs="Times New Roman"/>
          <w:sz w:val="24"/>
          <w:szCs w:val="24"/>
          <w:shd w:val="clear" w:color="auto" w:fill="FFFFFF"/>
        </w:rPr>
        <w:t xml:space="preserve">tstrap.com/ </w:t>
      </w:r>
      <w:proofErr w:type="spellStart"/>
      <w:r w:rsidR="00555CDC">
        <w:rPr>
          <w:rFonts w:ascii="Times New Roman" w:hAnsi="Times New Roman" w:cs="Times New Roman"/>
          <w:sz w:val="24"/>
          <w:szCs w:val="24"/>
          <w:shd w:val="clear" w:color="auto" w:fill="FFFFFF"/>
        </w:rPr>
        <w:t>as</w:t>
      </w:r>
      <w:proofErr w:type="spellEnd"/>
      <w:r w:rsidR="00555CDC">
        <w:rPr>
          <w:rFonts w:ascii="Times New Roman" w:hAnsi="Times New Roman" w:cs="Times New Roman"/>
          <w:sz w:val="24"/>
          <w:szCs w:val="24"/>
          <w:shd w:val="clear" w:color="auto" w:fill="FFFFFF"/>
        </w:rPr>
        <w:t xml:space="preserve"> cited on 25</w:t>
      </w:r>
      <w:r w:rsidR="00555CDC" w:rsidRPr="00555CDC">
        <w:rPr>
          <w:rFonts w:ascii="Times New Roman" w:hAnsi="Times New Roman" w:cs="Times New Roman"/>
          <w:sz w:val="24"/>
          <w:szCs w:val="24"/>
          <w:shd w:val="clear" w:color="auto" w:fill="FFFFFF"/>
          <w:vertAlign w:val="superscript"/>
        </w:rPr>
        <w:t>th</w:t>
      </w:r>
      <w:r w:rsidR="00555CDC">
        <w:rPr>
          <w:rFonts w:ascii="Times New Roman" w:hAnsi="Times New Roman" w:cs="Times New Roman"/>
          <w:sz w:val="24"/>
          <w:szCs w:val="24"/>
          <w:shd w:val="clear" w:color="auto" w:fill="FFFFFF"/>
        </w:rPr>
        <w:t xml:space="preserve"> Nov</w:t>
      </w:r>
      <w:r w:rsidRPr="00FC74EC">
        <w:rPr>
          <w:rFonts w:ascii="Times New Roman" w:hAnsi="Times New Roman" w:cs="Times New Roman"/>
          <w:sz w:val="24"/>
          <w:szCs w:val="24"/>
          <w:shd w:val="clear" w:color="auto" w:fill="FFFFFF"/>
        </w:rPr>
        <w:t xml:space="preserve"> 201</w:t>
      </w:r>
      <w:r w:rsidR="00415973">
        <w:rPr>
          <w:rFonts w:ascii="Times New Roman" w:hAnsi="Times New Roman" w:cs="Times New Roman"/>
          <w:sz w:val="24"/>
          <w:szCs w:val="24"/>
          <w:shd w:val="clear" w:color="auto" w:fill="FFFFFF"/>
        </w:rPr>
        <w:t>4</w:t>
      </w:r>
    </w:p>
    <w:p w:rsidR="00D543B1" w:rsidRDefault="005E27CF" w:rsidP="0046240B">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006275BD" w:rsidRPr="006275BD">
        <w:rPr>
          <w:rFonts w:ascii="Times New Roman" w:hAnsi="Times New Roman" w:cs="Times New Roman"/>
          <w:sz w:val="24"/>
          <w:szCs w:val="24"/>
        </w:rPr>
        <w:t>https://jquery</w:t>
      </w:r>
      <w:r w:rsidR="006275BD">
        <w:rPr>
          <w:rFonts w:ascii="Times New Roman" w:hAnsi="Times New Roman" w:cs="Times New Roman"/>
          <w:sz w:val="24"/>
          <w:szCs w:val="24"/>
        </w:rPr>
        <w:t xml:space="preserve">.com/ </w:t>
      </w:r>
      <w:proofErr w:type="spellStart"/>
      <w:r w:rsidR="006275BD">
        <w:rPr>
          <w:rFonts w:ascii="Times New Roman" w:hAnsi="Times New Roman" w:cs="Times New Roman"/>
          <w:sz w:val="24"/>
          <w:szCs w:val="24"/>
        </w:rPr>
        <w:t>as</w:t>
      </w:r>
      <w:proofErr w:type="spellEnd"/>
      <w:r w:rsidR="006275BD">
        <w:rPr>
          <w:rFonts w:ascii="Times New Roman" w:hAnsi="Times New Roman" w:cs="Times New Roman"/>
          <w:sz w:val="24"/>
          <w:szCs w:val="24"/>
        </w:rPr>
        <w:t xml:space="preserve"> cited on 2</w:t>
      </w:r>
      <w:r w:rsidR="006275BD" w:rsidRPr="006275BD">
        <w:rPr>
          <w:rFonts w:ascii="Times New Roman" w:hAnsi="Times New Roman" w:cs="Times New Roman"/>
          <w:sz w:val="24"/>
          <w:szCs w:val="24"/>
          <w:vertAlign w:val="superscript"/>
        </w:rPr>
        <w:t>nd</w:t>
      </w:r>
      <w:r w:rsidR="006275BD">
        <w:rPr>
          <w:rFonts w:ascii="Times New Roman" w:hAnsi="Times New Roman" w:cs="Times New Roman"/>
          <w:sz w:val="24"/>
          <w:szCs w:val="24"/>
        </w:rPr>
        <w:t xml:space="preserve"> Oct 2014</w:t>
      </w:r>
    </w:p>
    <w:p w:rsidR="002E4B35" w:rsidRPr="005A32E6" w:rsidRDefault="005E27CF" w:rsidP="005A32E6">
      <w:pPr>
        <w:pStyle w:val="ListParagraph"/>
        <w:numPr>
          <w:ilvl w:val="3"/>
          <w:numId w:val="12"/>
        </w:numPr>
        <w:tabs>
          <w:tab w:val="left" w:pos="709"/>
        </w:tabs>
        <w:suppressAutoHyphens/>
        <w:spacing w:before="120" w:after="120" w:line="360" w:lineRule="auto"/>
        <w:ind w:left="360" w:right="26"/>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006275BD" w:rsidRPr="006275BD">
        <w:rPr>
          <w:rFonts w:ascii="Times New Roman" w:hAnsi="Times New Roman" w:cs="Times New Roman"/>
          <w:sz w:val="24"/>
          <w:szCs w:val="24"/>
        </w:rPr>
        <w:t>https://www.safaribooksonline.com/library/view/high-performance-m</w:t>
      </w:r>
      <w:r w:rsidR="006275BD">
        <w:rPr>
          <w:rFonts w:ascii="Times New Roman" w:hAnsi="Times New Roman" w:cs="Times New Roman"/>
          <w:sz w:val="24"/>
          <w:szCs w:val="24"/>
        </w:rPr>
        <w:t>ysql/ as cited on 5</w:t>
      </w:r>
      <w:r w:rsidR="006275BD" w:rsidRPr="006275BD">
        <w:rPr>
          <w:rFonts w:ascii="Times New Roman" w:hAnsi="Times New Roman" w:cs="Times New Roman"/>
          <w:sz w:val="24"/>
          <w:szCs w:val="24"/>
          <w:vertAlign w:val="superscript"/>
        </w:rPr>
        <w:t>th</w:t>
      </w:r>
      <w:r w:rsidR="006275BD">
        <w:rPr>
          <w:rFonts w:ascii="Times New Roman" w:hAnsi="Times New Roman" w:cs="Times New Roman"/>
          <w:sz w:val="24"/>
          <w:szCs w:val="24"/>
          <w:vertAlign w:val="superscript"/>
        </w:rPr>
        <w:t xml:space="preserve"> </w:t>
      </w:r>
      <w:r w:rsidR="006275BD">
        <w:rPr>
          <w:rFonts w:ascii="Times New Roman" w:hAnsi="Times New Roman" w:cs="Times New Roman"/>
          <w:sz w:val="24"/>
          <w:szCs w:val="24"/>
        </w:rPr>
        <w:t>Nov 2014</w:t>
      </w:r>
    </w:p>
    <w:sectPr w:rsidR="002E4B35" w:rsidRPr="005A32E6" w:rsidSect="00821568">
      <w:headerReference w:type="default" r:id="rId97"/>
      <w:footerReference w:type="default" r:id="rId98"/>
      <w:pgSz w:w="11906" w:h="16838" w:code="9"/>
      <w:pgMar w:top="1440" w:right="1080" w:bottom="1440" w:left="180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2472" w:rsidRDefault="00CB2472" w:rsidP="0026155F">
      <w:pPr>
        <w:spacing w:after="0" w:line="240" w:lineRule="auto"/>
      </w:pPr>
      <w:r>
        <w:separator/>
      </w:r>
    </w:p>
  </w:endnote>
  <w:endnote w:type="continuationSeparator" w:id="0">
    <w:p w:rsidR="00CB2472" w:rsidRDefault="00CB2472" w:rsidP="002615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84503"/>
      <w:docPartObj>
        <w:docPartGallery w:val="Page Numbers (Bottom of Page)"/>
        <w:docPartUnique/>
      </w:docPartObj>
    </w:sdtPr>
    <w:sdtContent>
      <w:p w:rsidR="00356FD2" w:rsidRPr="00CC15A9" w:rsidRDefault="00356FD2" w:rsidP="00F5248D">
        <w:pPr>
          <w:pStyle w:val="Footer"/>
          <w:jc w:val="right"/>
        </w:pPr>
        <w:r w:rsidRPr="00CC15A9">
          <w:rPr>
            <w:rFonts w:ascii="Times New Roman" w:hAnsi="Times New Roman" w:cs="Times New Roman"/>
            <w:sz w:val="24"/>
          </w:rPr>
          <w:fldChar w:fldCharType="begin"/>
        </w:r>
        <w:r w:rsidRPr="00CC15A9">
          <w:rPr>
            <w:rFonts w:ascii="Times New Roman" w:hAnsi="Times New Roman" w:cs="Times New Roman"/>
            <w:sz w:val="24"/>
          </w:rPr>
          <w:instrText xml:space="preserve"> PAGE   \* MERGEFORMAT </w:instrText>
        </w:r>
        <w:r w:rsidRPr="00CC15A9">
          <w:rPr>
            <w:rFonts w:ascii="Times New Roman" w:hAnsi="Times New Roman" w:cs="Times New Roman"/>
            <w:sz w:val="24"/>
          </w:rPr>
          <w:fldChar w:fldCharType="separate"/>
        </w:r>
        <w:r w:rsidR="00F641D6">
          <w:rPr>
            <w:rFonts w:ascii="Times New Roman" w:hAnsi="Times New Roman" w:cs="Times New Roman"/>
            <w:noProof/>
            <w:sz w:val="24"/>
          </w:rPr>
          <w:t>62</w:t>
        </w:r>
        <w:r w:rsidRPr="00CC15A9">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2472" w:rsidRDefault="00CB2472" w:rsidP="0026155F">
      <w:pPr>
        <w:spacing w:after="0" w:line="240" w:lineRule="auto"/>
      </w:pPr>
      <w:r>
        <w:separator/>
      </w:r>
    </w:p>
  </w:footnote>
  <w:footnote w:type="continuationSeparator" w:id="0">
    <w:p w:rsidR="00CB2472" w:rsidRDefault="00CB2472" w:rsidP="002615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FD2" w:rsidRDefault="00356FD2" w:rsidP="00F5248D">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lvl w:ilvl="0">
      <w:start w:val="1"/>
      <w:numFmt w:val="bullet"/>
      <w:lvlText w:val=""/>
      <w:lvlJc w:val="left"/>
      <w:pPr>
        <w:tabs>
          <w:tab w:val="num" w:pos="1144"/>
        </w:tabs>
        <w:ind w:left="1144" w:hanging="360"/>
      </w:pPr>
      <w:rPr>
        <w:rFonts w:ascii="Symbol" w:hAnsi="Symbol" w:cs="OpenSymbol"/>
      </w:rPr>
    </w:lvl>
    <w:lvl w:ilvl="1">
      <w:start w:val="1"/>
      <w:numFmt w:val="bullet"/>
      <w:lvlText w:val="◦"/>
      <w:lvlJc w:val="left"/>
      <w:pPr>
        <w:tabs>
          <w:tab w:val="num" w:pos="1504"/>
        </w:tabs>
        <w:ind w:left="1504" w:hanging="360"/>
      </w:pPr>
      <w:rPr>
        <w:rFonts w:ascii="OpenSymbol" w:hAnsi="OpenSymbol" w:cs="OpenSymbol"/>
      </w:rPr>
    </w:lvl>
    <w:lvl w:ilvl="2">
      <w:start w:val="1"/>
      <w:numFmt w:val="bullet"/>
      <w:lvlText w:val="▪"/>
      <w:lvlJc w:val="left"/>
      <w:pPr>
        <w:tabs>
          <w:tab w:val="num" w:pos="1864"/>
        </w:tabs>
        <w:ind w:left="1864" w:hanging="360"/>
      </w:pPr>
      <w:rPr>
        <w:rFonts w:ascii="OpenSymbol" w:hAnsi="OpenSymbol" w:cs="OpenSymbol"/>
      </w:rPr>
    </w:lvl>
    <w:lvl w:ilvl="3">
      <w:start w:val="1"/>
      <w:numFmt w:val="bullet"/>
      <w:lvlText w:val=""/>
      <w:lvlJc w:val="left"/>
      <w:pPr>
        <w:tabs>
          <w:tab w:val="num" w:pos="2224"/>
        </w:tabs>
        <w:ind w:left="2224" w:hanging="360"/>
      </w:pPr>
      <w:rPr>
        <w:rFonts w:ascii="Symbol" w:hAnsi="Symbol" w:cs="OpenSymbol"/>
      </w:rPr>
    </w:lvl>
    <w:lvl w:ilvl="4">
      <w:start w:val="1"/>
      <w:numFmt w:val="bullet"/>
      <w:lvlText w:val="◦"/>
      <w:lvlJc w:val="left"/>
      <w:pPr>
        <w:tabs>
          <w:tab w:val="num" w:pos="2584"/>
        </w:tabs>
        <w:ind w:left="2584" w:hanging="360"/>
      </w:pPr>
      <w:rPr>
        <w:rFonts w:ascii="OpenSymbol" w:hAnsi="OpenSymbol" w:cs="OpenSymbol"/>
      </w:rPr>
    </w:lvl>
    <w:lvl w:ilvl="5">
      <w:start w:val="1"/>
      <w:numFmt w:val="bullet"/>
      <w:lvlText w:val="▪"/>
      <w:lvlJc w:val="left"/>
      <w:pPr>
        <w:tabs>
          <w:tab w:val="num" w:pos="2944"/>
        </w:tabs>
        <w:ind w:left="2944" w:hanging="360"/>
      </w:pPr>
      <w:rPr>
        <w:rFonts w:ascii="OpenSymbol" w:hAnsi="OpenSymbol" w:cs="OpenSymbol"/>
      </w:rPr>
    </w:lvl>
    <w:lvl w:ilvl="6">
      <w:start w:val="1"/>
      <w:numFmt w:val="bullet"/>
      <w:lvlText w:val=""/>
      <w:lvlJc w:val="left"/>
      <w:pPr>
        <w:tabs>
          <w:tab w:val="num" w:pos="3304"/>
        </w:tabs>
        <w:ind w:left="3304" w:hanging="360"/>
      </w:pPr>
      <w:rPr>
        <w:rFonts w:ascii="Symbol" w:hAnsi="Symbol" w:cs="OpenSymbol"/>
      </w:rPr>
    </w:lvl>
    <w:lvl w:ilvl="7">
      <w:start w:val="1"/>
      <w:numFmt w:val="bullet"/>
      <w:lvlText w:val="◦"/>
      <w:lvlJc w:val="left"/>
      <w:pPr>
        <w:tabs>
          <w:tab w:val="num" w:pos="3664"/>
        </w:tabs>
        <w:ind w:left="3664" w:hanging="360"/>
      </w:pPr>
      <w:rPr>
        <w:rFonts w:ascii="OpenSymbol" w:hAnsi="OpenSymbol" w:cs="OpenSymbol"/>
      </w:rPr>
    </w:lvl>
    <w:lvl w:ilvl="8">
      <w:start w:val="1"/>
      <w:numFmt w:val="bullet"/>
      <w:lvlText w:val="▪"/>
      <w:lvlJc w:val="left"/>
      <w:pPr>
        <w:tabs>
          <w:tab w:val="num" w:pos="4024"/>
        </w:tabs>
        <w:ind w:left="4024" w:hanging="360"/>
      </w:pPr>
      <w:rPr>
        <w:rFonts w:ascii="OpenSymbol" w:hAnsi="OpenSymbol" w:cs="OpenSymbol"/>
      </w:rPr>
    </w:lvl>
  </w:abstractNum>
  <w:abstractNum w:abstractNumId="1">
    <w:nsid w:val="0000000C"/>
    <w:multiLevelType w:val="multilevel"/>
    <w:tmpl w:val="0000000C"/>
    <w:lvl w:ilvl="0">
      <w:start w:val="1"/>
      <w:numFmt w:val="bullet"/>
      <w:lvlText w:val=""/>
      <w:lvlJc w:val="left"/>
      <w:pPr>
        <w:tabs>
          <w:tab w:val="num" w:pos="1504"/>
        </w:tabs>
        <w:ind w:left="1504" w:hanging="360"/>
      </w:pPr>
      <w:rPr>
        <w:rFonts w:ascii="Symbol" w:hAnsi="Symbol" w:cs="OpenSymbol"/>
      </w:rPr>
    </w:lvl>
    <w:lvl w:ilvl="1">
      <w:start w:val="1"/>
      <w:numFmt w:val="bullet"/>
      <w:lvlText w:val="◦"/>
      <w:lvlJc w:val="left"/>
      <w:pPr>
        <w:tabs>
          <w:tab w:val="num" w:pos="1864"/>
        </w:tabs>
        <w:ind w:left="1864" w:hanging="360"/>
      </w:pPr>
      <w:rPr>
        <w:rFonts w:ascii="OpenSymbol" w:hAnsi="OpenSymbol" w:cs="OpenSymbol"/>
      </w:rPr>
    </w:lvl>
    <w:lvl w:ilvl="2">
      <w:start w:val="1"/>
      <w:numFmt w:val="bullet"/>
      <w:lvlText w:val="▪"/>
      <w:lvlJc w:val="left"/>
      <w:pPr>
        <w:tabs>
          <w:tab w:val="num" w:pos="2224"/>
        </w:tabs>
        <w:ind w:left="2224" w:hanging="360"/>
      </w:pPr>
      <w:rPr>
        <w:rFonts w:ascii="OpenSymbol" w:hAnsi="OpenSymbol" w:cs="OpenSymbol"/>
      </w:rPr>
    </w:lvl>
    <w:lvl w:ilvl="3">
      <w:start w:val="1"/>
      <w:numFmt w:val="bullet"/>
      <w:lvlText w:val=""/>
      <w:lvlJc w:val="left"/>
      <w:pPr>
        <w:tabs>
          <w:tab w:val="num" w:pos="2584"/>
        </w:tabs>
        <w:ind w:left="2584" w:hanging="360"/>
      </w:pPr>
      <w:rPr>
        <w:rFonts w:ascii="Symbol" w:hAnsi="Symbol" w:cs="OpenSymbol"/>
      </w:rPr>
    </w:lvl>
    <w:lvl w:ilvl="4">
      <w:start w:val="1"/>
      <w:numFmt w:val="bullet"/>
      <w:lvlText w:val="◦"/>
      <w:lvlJc w:val="left"/>
      <w:pPr>
        <w:tabs>
          <w:tab w:val="num" w:pos="2944"/>
        </w:tabs>
        <w:ind w:left="2944" w:hanging="360"/>
      </w:pPr>
      <w:rPr>
        <w:rFonts w:ascii="OpenSymbol" w:hAnsi="OpenSymbol" w:cs="OpenSymbol"/>
      </w:rPr>
    </w:lvl>
    <w:lvl w:ilvl="5">
      <w:start w:val="1"/>
      <w:numFmt w:val="bullet"/>
      <w:lvlText w:val="▪"/>
      <w:lvlJc w:val="left"/>
      <w:pPr>
        <w:tabs>
          <w:tab w:val="num" w:pos="3304"/>
        </w:tabs>
        <w:ind w:left="3304" w:hanging="360"/>
      </w:pPr>
      <w:rPr>
        <w:rFonts w:ascii="OpenSymbol" w:hAnsi="OpenSymbol" w:cs="OpenSymbol"/>
      </w:rPr>
    </w:lvl>
    <w:lvl w:ilvl="6">
      <w:start w:val="1"/>
      <w:numFmt w:val="bullet"/>
      <w:lvlText w:val=""/>
      <w:lvlJc w:val="left"/>
      <w:pPr>
        <w:tabs>
          <w:tab w:val="num" w:pos="3664"/>
        </w:tabs>
        <w:ind w:left="3664" w:hanging="360"/>
      </w:pPr>
      <w:rPr>
        <w:rFonts w:ascii="Symbol" w:hAnsi="Symbol" w:cs="OpenSymbol"/>
      </w:rPr>
    </w:lvl>
    <w:lvl w:ilvl="7">
      <w:start w:val="1"/>
      <w:numFmt w:val="bullet"/>
      <w:lvlText w:val="◦"/>
      <w:lvlJc w:val="left"/>
      <w:pPr>
        <w:tabs>
          <w:tab w:val="num" w:pos="4024"/>
        </w:tabs>
        <w:ind w:left="4024" w:hanging="360"/>
      </w:pPr>
      <w:rPr>
        <w:rFonts w:ascii="OpenSymbol" w:hAnsi="OpenSymbol" w:cs="OpenSymbol"/>
      </w:rPr>
    </w:lvl>
    <w:lvl w:ilvl="8">
      <w:start w:val="1"/>
      <w:numFmt w:val="bullet"/>
      <w:lvlText w:val="▪"/>
      <w:lvlJc w:val="left"/>
      <w:pPr>
        <w:tabs>
          <w:tab w:val="num" w:pos="4384"/>
        </w:tabs>
        <w:ind w:left="4384" w:hanging="360"/>
      </w:pPr>
      <w:rPr>
        <w:rFonts w:ascii="OpenSymbol" w:hAnsi="OpenSymbol" w:cs="OpenSymbol"/>
      </w:rPr>
    </w:lvl>
  </w:abstractNum>
  <w:abstractNum w:abstractNumId="2">
    <w:nsid w:val="0000000D"/>
    <w:multiLevelType w:val="multilevel"/>
    <w:tmpl w:val="0000000D"/>
    <w:lvl w:ilvl="0">
      <w:start w:val="1"/>
      <w:numFmt w:val="bullet"/>
      <w:lvlText w:val=""/>
      <w:lvlJc w:val="left"/>
      <w:pPr>
        <w:tabs>
          <w:tab w:val="num" w:pos="1144"/>
        </w:tabs>
        <w:ind w:left="1144" w:hanging="360"/>
      </w:pPr>
      <w:rPr>
        <w:rFonts w:ascii="Symbol" w:hAnsi="Symbol" w:cs="OpenSymbol"/>
      </w:rPr>
    </w:lvl>
    <w:lvl w:ilvl="1">
      <w:start w:val="1"/>
      <w:numFmt w:val="bullet"/>
      <w:lvlText w:val="◦"/>
      <w:lvlJc w:val="left"/>
      <w:pPr>
        <w:tabs>
          <w:tab w:val="num" w:pos="1504"/>
        </w:tabs>
        <w:ind w:left="1504" w:hanging="360"/>
      </w:pPr>
      <w:rPr>
        <w:rFonts w:ascii="OpenSymbol" w:hAnsi="OpenSymbol" w:cs="OpenSymbol"/>
      </w:rPr>
    </w:lvl>
    <w:lvl w:ilvl="2">
      <w:start w:val="1"/>
      <w:numFmt w:val="bullet"/>
      <w:lvlText w:val="▪"/>
      <w:lvlJc w:val="left"/>
      <w:pPr>
        <w:tabs>
          <w:tab w:val="num" w:pos="1864"/>
        </w:tabs>
        <w:ind w:left="1864" w:hanging="360"/>
      </w:pPr>
      <w:rPr>
        <w:rFonts w:ascii="OpenSymbol" w:hAnsi="OpenSymbol" w:cs="OpenSymbol"/>
      </w:rPr>
    </w:lvl>
    <w:lvl w:ilvl="3">
      <w:start w:val="1"/>
      <w:numFmt w:val="bullet"/>
      <w:lvlText w:val=""/>
      <w:lvlJc w:val="left"/>
      <w:pPr>
        <w:tabs>
          <w:tab w:val="num" w:pos="2224"/>
        </w:tabs>
        <w:ind w:left="2224" w:hanging="360"/>
      </w:pPr>
      <w:rPr>
        <w:rFonts w:ascii="Symbol" w:hAnsi="Symbol" w:cs="OpenSymbol"/>
      </w:rPr>
    </w:lvl>
    <w:lvl w:ilvl="4">
      <w:start w:val="1"/>
      <w:numFmt w:val="bullet"/>
      <w:lvlText w:val="◦"/>
      <w:lvlJc w:val="left"/>
      <w:pPr>
        <w:tabs>
          <w:tab w:val="num" w:pos="2584"/>
        </w:tabs>
        <w:ind w:left="2584" w:hanging="360"/>
      </w:pPr>
      <w:rPr>
        <w:rFonts w:ascii="OpenSymbol" w:hAnsi="OpenSymbol" w:cs="OpenSymbol"/>
      </w:rPr>
    </w:lvl>
    <w:lvl w:ilvl="5">
      <w:start w:val="1"/>
      <w:numFmt w:val="bullet"/>
      <w:lvlText w:val="▪"/>
      <w:lvlJc w:val="left"/>
      <w:pPr>
        <w:tabs>
          <w:tab w:val="num" w:pos="2944"/>
        </w:tabs>
        <w:ind w:left="2944" w:hanging="360"/>
      </w:pPr>
      <w:rPr>
        <w:rFonts w:ascii="OpenSymbol" w:hAnsi="OpenSymbol" w:cs="OpenSymbol"/>
      </w:rPr>
    </w:lvl>
    <w:lvl w:ilvl="6">
      <w:start w:val="1"/>
      <w:numFmt w:val="bullet"/>
      <w:lvlText w:val=""/>
      <w:lvlJc w:val="left"/>
      <w:pPr>
        <w:tabs>
          <w:tab w:val="num" w:pos="3304"/>
        </w:tabs>
        <w:ind w:left="3304" w:hanging="360"/>
      </w:pPr>
      <w:rPr>
        <w:rFonts w:ascii="Symbol" w:hAnsi="Symbol" w:cs="OpenSymbol"/>
      </w:rPr>
    </w:lvl>
    <w:lvl w:ilvl="7">
      <w:start w:val="1"/>
      <w:numFmt w:val="bullet"/>
      <w:lvlText w:val="◦"/>
      <w:lvlJc w:val="left"/>
      <w:pPr>
        <w:tabs>
          <w:tab w:val="num" w:pos="3664"/>
        </w:tabs>
        <w:ind w:left="3664" w:hanging="360"/>
      </w:pPr>
      <w:rPr>
        <w:rFonts w:ascii="OpenSymbol" w:hAnsi="OpenSymbol" w:cs="OpenSymbol"/>
      </w:rPr>
    </w:lvl>
    <w:lvl w:ilvl="8">
      <w:start w:val="1"/>
      <w:numFmt w:val="bullet"/>
      <w:lvlText w:val="▪"/>
      <w:lvlJc w:val="left"/>
      <w:pPr>
        <w:tabs>
          <w:tab w:val="num" w:pos="4024"/>
        </w:tabs>
        <w:ind w:left="4024" w:hanging="360"/>
      </w:pPr>
      <w:rPr>
        <w:rFonts w:ascii="OpenSymbol" w:hAnsi="OpenSymbol" w:cs="OpenSymbol"/>
      </w:rPr>
    </w:lvl>
  </w:abstractNum>
  <w:abstractNum w:abstractNumId="3">
    <w:nsid w:val="08CC1EA6"/>
    <w:multiLevelType w:val="hybridMultilevel"/>
    <w:tmpl w:val="E254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C5A6A"/>
    <w:multiLevelType w:val="hybridMultilevel"/>
    <w:tmpl w:val="BF909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C45ACF"/>
    <w:multiLevelType w:val="multilevel"/>
    <w:tmpl w:val="EF60D8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545835"/>
    <w:multiLevelType w:val="hybridMultilevel"/>
    <w:tmpl w:val="0A36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9F27BE"/>
    <w:multiLevelType w:val="hybridMultilevel"/>
    <w:tmpl w:val="BEA44780"/>
    <w:lvl w:ilvl="0" w:tplc="6562D50E">
      <w:start w:val="1"/>
      <w:numFmt w:val="decimal"/>
      <w:lvlText w:val="%1."/>
      <w:lvlJc w:val="left"/>
      <w:pPr>
        <w:tabs>
          <w:tab w:val="num" w:pos="720"/>
        </w:tabs>
        <w:ind w:left="720" w:hanging="360"/>
      </w:pPr>
    </w:lvl>
    <w:lvl w:ilvl="1" w:tplc="034E1654">
      <w:start w:val="1"/>
      <w:numFmt w:val="decimal"/>
      <w:lvlText w:val="%2."/>
      <w:lvlJc w:val="left"/>
      <w:pPr>
        <w:tabs>
          <w:tab w:val="num" w:pos="1440"/>
        </w:tabs>
        <w:ind w:left="1440" w:hanging="360"/>
      </w:pPr>
    </w:lvl>
    <w:lvl w:ilvl="2" w:tplc="F5DC84DC" w:tentative="1">
      <w:start w:val="1"/>
      <w:numFmt w:val="decimal"/>
      <w:lvlText w:val="%3."/>
      <w:lvlJc w:val="left"/>
      <w:pPr>
        <w:tabs>
          <w:tab w:val="num" w:pos="2160"/>
        </w:tabs>
        <w:ind w:left="2160" w:hanging="360"/>
      </w:pPr>
    </w:lvl>
    <w:lvl w:ilvl="3" w:tplc="929E445E" w:tentative="1">
      <w:start w:val="1"/>
      <w:numFmt w:val="decimal"/>
      <w:lvlText w:val="%4."/>
      <w:lvlJc w:val="left"/>
      <w:pPr>
        <w:tabs>
          <w:tab w:val="num" w:pos="2880"/>
        </w:tabs>
        <w:ind w:left="2880" w:hanging="360"/>
      </w:pPr>
    </w:lvl>
    <w:lvl w:ilvl="4" w:tplc="428C5D2C" w:tentative="1">
      <w:start w:val="1"/>
      <w:numFmt w:val="decimal"/>
      <w:lvlText w:val="%5."/>
      <w:lvlJc w:val="left"/>
      <w:pPr>
        <w:tabs>
          <w:tab w:val="num" w:pos="3600"/>
        </w:tabs>
        <w:ind w:left="3600" w:hanging="360"/>
      </w:pPr>
    </w:lvl>
    <w:lvl w:ilvl="5" w:tplc="CBCA8D5C" w:tentative="1">
      <w:start w:val="1"/>
      <w:numFmt w:val="decimal"/>
      <w:lvlText w:val="%6."/>
      <w:lvlJc w:val="left"/>
      <w:pPr>
        <w:tabs>
          <w:tab w:val="num" w:pos="4320"/>
        </w:tabs>
        <w:ind w:left="4320" w:hanging="360"/>
      </w:pPr>
    </w:lvl>
    <w:lvl w:ilvl="6" w:tplc="802EE8DE" w:tentative="1">
      <w:start w:val="1"/>
      <w:numFmt w:val="decimal"/>
      <w:lvlText w:val="%7."/>
      <w:lvlJc w:val="left"/>
      <w:pPr>
        <w:tabs>
          <w:tab w:val="num" w:pos="5040"/>
        </w:tabs>
        <w:ind w:left="5040" w:hanging="360"/>
      </w:pPr>
    </w:lvl>
    <w:lvl w:ilvl="7" w:tplc="37F642C8" w:tentative="1">
      <w:start w:val="1"/>
      <w:numFmt w:val="decimal"/>
      <w:lvlText w:val="%8."/>
      <w:lvlJc w:val="left"/>
      <w:pPr>
        <w:tabs>
          <w:tab w:val="num" w:pos="5760"/>
        </w:tabs>
        <w:ind w:left="5760" w:hanging="360"/>
      </w:pPr>
    </w:lvl>
    <w:lvl w:ilvl="8" w:tplc="5524D08A" w:tentative="1">
      <w:start w:val="1"/>
      <w:numFmt w:val="decimal"/>
      <w:lvlText w:val="%9."/>
      <w:lvlJc w:val="left"/>
      <w:pPr>
        <w:tabs>
          <w:tab w:val="num" w:pos="6480"/>
        </w:tabs>
        <w:ind w:left="6480" w:hanging="360"/>
      </w:pPr>
    </w:lvl>
  </w:abstractNum>
  <w:abstractNum w:abstractNumId="8">
    <w:nsid w:val="12A61E4C"/>
    <w:multiLevelType w:val="hybridMultilevel"/>
    <w:tmpl w:val="0070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DD61A3"/>
    <w:multiLevelType w:val="multilevel"/>
    <w:tmpl w:val="BE54550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5B75D7"/>
    <w:multiLevelType w:val="hybridMultilevel"/>
    <w:tmpl w:val="1CA2E612"/>
    <w:lvl w:ilvl="0" w:tplc="F4C017E0">
      <w:start w:val="1"/>
      <w:numFmt w:val="bullet"/>
      <w:lvlText w:val="•"/>
      <w:lvlJc w:val="left"/>
      <w:pPr>
        <w:tabs>
          <w:tab w:val="num" w:pos="720"/>
        </w:tabs>
        <w:ind w:left="720" w:hanging="360"/>
      </w:pPr>
      <w:rPr>
        <w:rFonts w:ascii="Arial" w:hAnsi="Arial" w:hint="default"/>
      </w:rPr>
    </w:lvl>
    <w:lvl w:ilvl="1" w:tplc="5DA86AB6" w:tentative="1">
      <w:start w:val="1"/>
      <w:numFmt w:val="bullet"/>
      <w:lvlText w:val="•"/>
      <w:lvlJc w:val="left"/>
      <w:pPr>
        <w:tabs>
          <w:tab w:val="num" w:pos="1440"/>
        </w:tabs>
        <w:ind w:left="1440" w:hanging="360"/>
      </w:pPr>
      <w:rPr>
        <w:rFonts w:ascii="Arial" w:hAnsi="Arial" w:hint="default"/>
      </w:rPr>
    </w:lvl>
    <w:lvl w:ilvl="2" w:tplc="61383A46" w:tentative="1">
      <w:start w:val="1"/>
      <w:numFmt w:val="bullet"/>
      <w:lvlText w:val="•"/>
      <w:lvlJc w:val="left"/>
      <w:pPr>
        <w:tabs>
          <w:tab w:val="num" w:pos="2160"/>
        </w:tabs>
        <w:ind w:left="2160" w:hanging="360"/>
      </w:pPr>
      <w:rPr>
        <w:rFonts w:ascii="Arial" w:hAnsi="Arial" w:hint="default"/>
      </w:rPr>
    </w:lvl>
    <w:lvl w:ilvl="3" w:tplc="04FA31CA" w:tentative="1">
      <w:start w:val="1"/>
      <w:numFmt w:val="bullet"/>
      <w:lvlText w:val="•"/>
      <w:lvlJc w:val="left"/>
      <w:pPr>
        <w:tabs>
          <w:tab w:val="num" w:pos="2880"/>
        </w:tabs>
        <w:ind w:left="2880" w:hanging="360"/>
      </w:pPr>
      <w:rPr>
        <w:rFonts w:ascii="Arial" w:hAnsi="Arial" w:hint="default"/>
      </w:rPr>
    </w:lvl>
    <w:lvl w:ilvl="4" w:tplc="691E2CD6" w:tentative="1">
      <w:start w:val="1"/>
      <w:numFmt w:val="bullet"/>
      <w:lvlText w:val="•"/>
      <w:lvlJc w:val="left"/>
      <w:pPr>
        <w:tabs>
          <w:tab w:val="num" w:pos="3600"/>
        </w:tabs>
        <w:ind w:left="3600" w:hanging="360"/>
      </w:pPr>
      <w:rPr>
        <w:rFonts w:ascii="Arial" w:hAnsi="Arial" w:hint="default"/>
      </w:rPr>
    </w:lvl>
    <w:lvl w:ilvl="5" w:tplc="98C07E9A" w:tentative="1">
      <w:start w:val="1"/>
      <w:numFmt w:val="bullet"/>
      <w:lvlText w:val="•"/>
      <w:lvlJc w:val="left"/>
      <w:pPr>
        <w:tabs>
          <w:tab w:val="num" w:pos="4320"/>
        </w:tabs>
        <w:ind w:left="4320" w:hanging="360"/>
      </w:pPr>
      <w:rPr>
        <w:rFonts w:ascii="Arial" w:hAnsi="Arial" w:hint="default"/>
      </w:rPr>
    </w:lvl>
    <w:lvl w:ilvl="6" w:tplc="7E7488E4" w:tentative="1">
      <w:start w:val="1"/>
      <w:numFmt w:val="bullet"/>
      <w:lvlText w:val="•"/>
      <w:lvlJc w:val="left"/>
      <w:pPr>
        <w:tabs>
          <w:tab w:val="num" w:pos="5040"/>
        </w:tabs>
        <w:ind w:left="5040" w:hanging="360"/>
      </w:pPr>
      <w:rPr>
        <w:rFonts w:ascii="Arial" w:hAnsi="Arial" w:hint="default"/>
      </w:rPr>
    </w:lvl>
    <w:lvl w:ilvl="7" w:tplc="29CA9824" w:tentative="1">
      <w:start w:val="1"/>
      <w:numFmt w:val="bullet"/>
      <w:lvlText w:val="•"/>
      <w:lvlJc w:val="left"/>
      <w:pPr>
        <w:tabs>
          <w:tab w:val="num" w:pos="5760"/>
        </w:tabs>
        <w:ind w:left="5760" w:hanging="360"/>
      </w:pPr>
      <w:rPr>
        <w:rFonts w:ascii="Arial" w:hAnsi="Arial" w:hint="default"/>
      </w:rPr>
    </w:lvl>
    <w:lvl w:ilvl="8" w:tplc="00E4A1AA" w:tentative="1">
      <w:start w:val="1"/>
      <w:numFmt w:val="bullet"/>
      <w:lvlText w:val="•"/>
      <w:lvlJc w:val="left"/>
      <w:pPr>
        <w:tabs>
          <w:tab w:val="num" w:pos="6480"/>
        </w:tabs>
        <w:ind w:left="6480" w:hanging="360"/>
      </w:pPr>
      <w:rPr>
        <w:rFonts w:ascii="Arial" w:hAnsi="Arial" w:hint="default"/>
      </w:rPr>
    </w:lvl>
  </w:abstractNum>
  <w:abstractNum w:abstractNumId="11">
    <w:nsid w:val="1EAC65B7"/>
    <w:multiLevelType w:val="hybridMultilevel"/>
    <w:tmpl w:val="EE70D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C77B49"/>
    <w:multiLevelType w:val="hybridMultilevel"/>
    <w:tmpl w:val="58B23A42"/>
    <w:lvl w:ilvl="0" w:tplc="5636F14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C80B6B"/>
    <w:multiLevelType w:val="multilevel"/>
    <w:tmpl w:val="4E904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2C875FF9"/>
    <w:multiLevelType w:val="hybridMultilevel"/>
    <w:tmpl w:val="95C679AA"/>
    <w:lvl w:ilvl="0" w:tplc="04090001">
      <w:start w:val="1"/>
      <w:numFmt w:val="bullet"/>
      <w:lvlText w:val=""/>
      <w:lvlJc w:val="left"/>
      <w:pPr>
        <w:tabs>
          <w:tab w:val="num" w:pos="720"/>
        </w:tabs>
        <w:ind w:left="720" w:hanging="360"/>
      </w:pPr>
      <w:rPr>
        <w:rFonts w:ascii="Symbol" w:hAnsi="Symbol" w:hint="default"/>
        <w:b/>
        <w:bCs/>
      </w:rPr>
    </w:lvl>
    <w:lvl w:ilvl="1" w:tplc="A678E380" w:tentative="1">
      <w:start w:val="1"/>
      <w:numFmt w:val="bullet"/>
      <w:lvlText w:val="•"/>
      <w:lvlJc w:val="left"/>
      <w:pPr>
        <w:tabs>
          <w:tab w:val="num" w:pos="1440"/>
        </w:tabs>
        <w:ind w:left="1440" w:hanging="360"/>
      </w:pPr>
      <w:rPr>
        <w:rFonts w:ascii="Arial" w:hAnsi="Arial" w:hint="default"/>
      </w:rPr>
    </w:lvl>
    <w:lvl w:ilvl="2" w:tplc="2AC8C666" w:tentative="1">
      <w:start w:val="1"/>
      <w:numFmt w:val="bullet"/>
      <w:lvlText w:val="•"/>
      <w:lvlJc w:val="left"/>
      <w:pPr>
        <w:tabs>
          <w:tab w:val="num" w:pos="2160"/>
        </w:tabs>
        <w:ind w:left="2160" w:hanging="360"/>
      </w:pPr>
      <w:rPr>
        <w:rFonts w:ascii="Arial" w:hAnsi="Arial" w:hint="default"/>
      </w:rPr>
    </w:lvl>
    <w:lvl w:ilvl="3" w:tplc="F168E136" w:tentative="1">
      <w:start w:val="1"/>
      <w:numFmt w:val="bullet"/>
      <w:lvlText w:val="•"/>
      <w:lvlJc w:val="left"/>
      <w:pPr>
        <w:tabs>
          <w:tab w:val="num" w:pos="2880"/>
        </w:tabs>
        <w:ind w:left="2880" w:hanging="360"/>
      </w:pPr>
      <w:rPr>
        <w:rFonts w:ascii="Arial" w:hAnsi="Arial" w:hint="default"/>
      </w:rPr>
    </w:lvl>
    <w:lvl w:ilvl="4" w:tplc="592661C4" w:tentative="1">
      <w:start w:val="1"/>
      <w:numFmt w:val="bullet"/>
      <w:lvlText w:val="•"/>
      <w:lvlJc w:val="left"/>
      <w:pPr>
        <w:tabs>
          <w:tab w:val="num" w:pos="3600"/>
        </w:tabs>
        <w:ind w:left="3600" w:hanging="360"/>
      </w:pPr>
      <w:rPr>
        <w:rFonts w:ascii="Arial" w:hAnsi="Arial" w:hint="default"/>
      </w:rPr>
    </w:lvl>
    <w:lvl w:ilvl="5" w:tplc="33800CA0" w:tentative="1">
      <w:start w:val="1"/>
      <w:numFmt w:val="bullet"/>
      <w:lvlText w:val="•"/>
      <w:lvlJc w:val="left"/>
      <w:pPr>
        <w:tabs>
          <w:tab w:val="num" w:pos="4320"/>
        </w:tabs>
        <w:ind w:left="4320" w:hanging="360"/>
      </w:pPr>
      <w:rPr>
        <w:rFonts w:ascii="Arial" w:hAnsi="Arial" w:hint="default"/>
      </w:rPr>
    </w:lvl>
    <w:lvl w:ilvl="6" w:tplc="BD1A495A" w:tentative="1">
      <w:start w:val="1"/>
      <w:numFmt w:val="bullet"/>
      <w:lvlText w:val="•"/>
      <w:lvlJc w:val="left"/>
      <w:pPr>
        <w:tabs>
          <w:tab w:val="num" w:pos="5040"/>
        </w:tabs>
        <w:ind w:left="5040" w:hanging="360"/>
      </w:pPr>
      <w:rPr>
        <w:rFonts w:ascii="Arial" w:hAnsi="Arial" w:hint="default"/>
      </w:rPr>
    </w:lvl>
    <w:lvl w:ilvl="7" w:tplc="584CB342" w:tentative="1">
      <w:start w:val="1"/>
      <w:numFmt w:val="bullet"/>
      <w:lvlText w:val="•"/>
      <w:lvlJc w:val="left"/>
      <w:pPr>
        <w:tabs>
          <w:tab w:val="num" w:pos="5760"/>
        </w:tabs>
        <w:ind w:left="5760" w:hanging="360"/>
      </w:pPr>
      <w:rPr>
        <w:rFonts w:ascii="Arial" w:hAnsi="Arial" w:hint="default"/>
      </w:rPr>
    </w:lvl>
    <w:lvl w:ilvl="8" w:tplc="74E60F4A" w:tentative="1">
      <w:start w:val="1"/>
      <w:numFmt w:val="bullet"/>
      <w:lvlText w:val="•"/>
      <w:lvlJc w:val="left"/>
      <w:pPr>
        <w:tabs>
          <w:tab w:val="num" w:pos="6480"/>
        </w:tabs>
        <w:ind w:left="6480" w:hanging="360"/>
      </w:pPr>
      <w:rPr>
        <w:rFonts w:ascii="Arial" w:hAnsi="Arial" w:hint="default"/>
      </w:rPr>
    </w:lvl>
  </w:abstractNum>
  <w:abstractNum w:abstractNumId="15">
    <w:nsid w:val="2CEF085D"/>
    <w:multiLevelType w:val="multilevel"/>
    <w:tmpl w:val="FED8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A82DFB"/>
    <w:multiLevelType w:val="hybridMultilevel"/>
    <w:tmpl w:val="55DEB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1927831"/>
    <w:multiLevelType w:val="hybridMultilevel"/>
    <w:tmpl w:val="9CA84AA0"/>
    <w:lvl w:ilvl="0" w:tplc="40090001">
      <w:start w:val="1"/>
      <w:numFmt w:val="bullet"/>
      <w:lvlText w:val=""/>
      <w:lvlJc w:val="left"/>
      <w:pPr>
        <w:tabs>
          <w:tab w:val="num" w:pos="720"/>
        </w:tabs>
        <w:ind w:left="720" w:hanging="360"/>
      </w:pPr>
      <w:rPr>
        <w:rFonts w:ascii="Symbol" w:hAnsi="Symbol" w:hint="default"/>
      </w:rPr>
    </w:lvl>
    <w:lvl w:ilvl="1" w:tplc="E9F2B028" w:tentative="1">
      <w:start w:val="1"/>
      <w:numFmt w:val="bullet"/>
      <w:lvlText w:val=""/>
      <w:lvlJc w:val="left"/>
      <w:pPr>
        <w:tabs>
          <w:tab w:val="num" w:pos="1440"/>
        </w:tabs>
        <w:ind w:left="1440" w:hanging="360"/>
      </w:pPr>
      <w:rPr>
        <w:rFonts w:ascii="Wingdings" w:hAnsi="Wingdings" w:hint="default"/>
      </w:rPr>
    </w:lvl>
    <w:lvl w:ilvl="2" w:tplc="6C405314" w:tentative="1">
      <w:start w:val="1"/>
      <w:numFmt w:val="bullet"/>
      <w:lvlText w:val=""/>
      <w:lvlJc w:val="left"/>
      <w:pPr>
        <w:tabs>
          <w:tab w:val="num" w:pos="2160"/>
        </w:tabs>
        <w:ind w:left="2160" w:hanging="360"/>
      </w:pPr>
      <w:rPr>
        <w:rFonts w:ascii="Wingdings" w:hAnsi="Wingdings" w:hint="default"/>
      </w:rPr>
    </w:lvl>
    <w:lvl w:ilvl="3" w:tplc="964E9B6A" w:tentative="1">
      <w:start w:val="1"/>
      <w:numFmt w:val="bullet"/>
      <w:lvlText w:val=""/>
      <w:lvlJc w:val="left"/>
      <w:pPr>
        <w:tabs>
          <w:tab w:val="num" w:pos="2880"/>
        </w:tabs>
        <w:ind w:left="2880" w:hanging="360"/>
      </w:pPr>
      <w:rPr>
        <w:rFonts w:ascii="Wingdings" w:hAnsi="Wingdings" w:hint="default"/>
      </w:rPr>
    </w:lvl>
    <w:lvl w:ilvl="4" w:tplc="BF6E6FD4" w:tentative="1">
      <w:start w:val="1"/>
      <w:numFmt w:val="bullet"/>
      <w:lvlText w:val=""/>
      <w:lvlJc w:val="left"/>
      <w:pPr>
        <w:tabs>
          <w:tab w:val="num" w:pos="3600"/>
        </w:tabs>
        <w:ind w:left="3600" w:hanging="360"/>
      </w:pPr>
      <w:rPr>
        <w:rFonts w:ascii="Wingdings" w:hAnsi="Wingdings" w:hint="default"/>
      </w:rPr>
    </w:lvl>
    <w:lvl w:ilvl="5" w:tplc="A6EC3842" w:tentative="1">
      <w:start w:val="1"/>
      <w:numFmt w:val="bullet"/>
      <w:lvlText w:val=""/>
      <w:lvlJc w:val="left"/>
      <w:pPr>
        <w:tabs>
          <w:tab w:val="num" w:pos="4320"/>
        </w:tabs>
        <w:ind w:left="4320" w:hanging="360"/>
      </w:pPr>
      <w:rPr>
        <w:rFonts w:ascii="Wingdings" w:hAnsi="Wingdings" w:hint="default"/>
      </w:rPr>
    </w:lvl>
    <w:lvl w:ilvl="6" w:tplc="9ABC836C" w:tentative="1">
      <w:start w:val="1"/>
      <w:numFmt w:val="bullet"/>
      <w:lvlText w:val=""/>
      <w:lvlJc w:val="left"/>
      <w:pPr>
        <w:tabs>
          <w:tab w:val="num" w:pos="5040"/>
        </w:tabs>
        <w:ind w:left="5040" w:hanging="360"/>
      </w:pPr>
      <w:rPr>
        <w:rFonts w:ascii="Wingdings" w:hAnsi="Wingdings" w:hint="default"/>
      </w:rPr>
    </w:lvl>
    <w:lvl w:ilvl="7" w:tplc="6D84DE16" w:tentative="1">
      <w:start w:val="1"/>
      <w:numFmt w:val="bullet"/>
      <w:lvlText w:val=""/>
      <w:lvlJc w:val="left"/>
      <w:pPr>
        <w:tabs>
          <w:tab w:val="num" w:pos="5760"/>
        </w:tabs>
        <w:ind w:left="5760" w:hanging="360"/>
      </w:pPr>
      <w:rPr>
        <w:rFonts w:ascii="Wingdings" w:hAnsi="Wingdings" w:hint="default"/>
      </w:rPr>
    </w:lvl>
    <w:lvl w:ilvl="8" w:tplc="89947910" w:tentative="1">
      <w:start w:val="1"/>
      <w:numFmt w:val="bullet"/>
      <w:lvlText w:val=""/>
      <w:lvlJc w:val="left"/>
      <w:pPr>
        <w:tabs>
          <w:tab w:val="num" w:pos="6480"/>
        </w:tabs>
        <w:ind w:left="6480" w:hanging="360"/>
      </w:pPr>
      <w:rPr>
        <w:rFonts w:ascii="Wingdings" w:hAnsi="Wingdings" w:hint="default"/>
      </w:rPr>
    </w:lvl>
  </w:abstractNum>
  <w:abstractNum w:abstractNumId="18">
    <w:nsid w:val="31F66B88"/>
    <w:multiLevelType w:val="hybridMultilevel"/>
    <w:tmpl w:val="40AEE778"/>
    <w:lvl w:ilvl="0" w:tplc="7652A304">
      <w:start w:val="1"/>
      <w:numFmt w:val="bullet"/>
      <w:lvlText w:val="•"/>
      <w:lvlJc w:val="left"/>
      <w:pPr>
        <w:tabs>
          <w:tab w:val="num" w:pos="720"/>
        </w:tabs>
        <w:ind w:left="720" w:hanging="360"/>
      </w:pPr>
      <w:rPr>
        <w:rFonts w:ascii="Arial" w:hAnsi="Arial" w:hint="default"/>
      </w:rPr>
    </w:lvl>
    <w:lvl w:ilvl="1" w:tplc="5844920E" w:tentative="1">
      <w:start w:val="1"/>
      <w:numFmt w:val="bullet"/>
      <w:lvlText w:val="•"/>
      <w:lvlJc w:val="left"/>
      <w:pPr>
        <w:tabs>
          <w:tab w:val="num" w:pos="1440"/>
        </w:tabs>
        <w:ind w:left="1440" w:hanging="360"/>
      </w:pPr>
      <w:rPr>
        <w:rFonts w:ascii="Arial" w:hAnsi="Arial" w:hint="default"/>
      </w:rPr>
    </w:lvl>
    <w:lvl w:ilvl="2" w:tplc="C494DE44" w:tentative="1">
      <w:start w:val="1"/>
      <w:numFmt w:val="bullet"/>
      <w:lvlText w:val="•"/>
      <w:lvlJc w:val="left"/>
      <w:pPr>
        <w:tabs>
          <w:tab w:val="num" w:pos="2160"/>
        </w:tabs>
        <w:ind w:left="2160" w:hanging="360"/>
      </w:pPr>
      <w:rPr>
        <w:rFonts w:ascii="Arial" w:hAnsi="Arial" w:hint="default"/>
      </w:rPr>
    </w:lvl>
    <w:lvl w:ilvl="3" w:tplc="76181096" w:tentative="1">
      <w:start w:val="1"/>
      <w:numFmt w:val="bullet"/>
      <w:lvlText w:val="•"/>
      <w:lvlJc w:val="left"/>
      <w:pPr>
        <w:tabs>
          <w:tab w:val="num" w:pos="2880"/>
        </w:tabs>
        <w:ind w:left="2880" w:hanging="360"/>
      </w:pPr>
      <w:rPr>
        <w:rFonts w:ascii="Arial" w:hAnsi="Arial" w:hint="default"/>
      </w:rPr>
    </w:lvl>
    <w:lvl w:ilvl="4" w:tplc="BA886AA8" w:tentative="1">
      <w:start w:val="1"/>
      <w:numFmt w:val="bullet"/>
      <w:lvlText w:val="•"/>
      <w:lvlJc w:val="left"/>
      <w:pPr>
        <w:tabs>
          <w:tab w:val="num" w:pos="3600"/>
        </w:tabs>
        <w:ind w:left="3600" w:hanging="360"/>
      </w:pPr>
      <w:rPr>
        <w:rFonts w:ascii="Arial" w:hAnsi="Arial" w:hint="default"/>
      </w:rPr>
    </w:lvl>
    <w:lvl w:ilvl="5" w:tplc="482C210A" w:tentative="1">
      <w:start w:val="1"/>
      <w:numFmt w:val="bullet"/>
      <w:lvlText w:val="•"/>
      <w:lvlJc w:val="left"/>
      <w:pPr>
        <w:tabs>
          <w:tab w:val="num" w:pos="4320"/>
        </w:tabs>
        <w:ind w:left="4320" w:hanging="360"/>
      </w:pPr>
      <w:rPr>
        <w:rFonts w:ascii="Arial" w:hAnsi="Arial" w:hint="default"/>
      </w:rPr>
    </w:lvl>
    <w:lvl w:ilvl="6" w:tplc="058293DC" w:tentative="1">
      <w:start w:val="1"/>
      <w:numFmt w:val="bullet"/>
      <w:lvlText w:val="•"/>
      <w:lvlJc w:val="left"/>
      <w:pPr>
        <w:tabs>
          <w:tab w:val="num" w:pos="5040"/>
        </w:tabs>
        <w:ind w:left="5040" w:hanging="360"/>
      </w:pPr>
      <w:rPr>
        <w:rFonts w:ascii="Arial" w:hAnsi="Arial" w:hint="default"/>
      </w:rPr>
    </w:lvl>
    <w:lvl w:ilvl="7" w:tplc="DBD407AA" w:tentative="1">
      <w:start w:val="1"/>
      <w:numFmt w:val="bullet"/>
      <w:lvlText w:val="•"/>
      <w:lvlJc w:val="left"/>
      <w:pPr>
        <w:tabs>
          <w:tab w:val="num" w:pos="5760"/>
        </w:tabs>
        <w:ind w:left="5760" w:hanging="360"/>
      </w:pPr>
      <w:rPr>
        <w:rFonts w:ascii="Arial" w:hAnsi="Arial" w:hint="default"/>
      </w:rPr>
    </w:lvl>
    <w:lvl w:ilvl="8" w:tplc="65A86338" w:tentative="1">
      <w:start w:val="1"/>
      <w:numFmt w:val="bullet"/>
      <w:lvlText w:val="•"/>
      <w:lvlJc w:val="left"/>
      <w:pPr>
        <w:tabs>
          <w:tab w:val="num" w:pos="6480"/>
        </w:tabs>
        <w:ind w:left="6480" w:hanging="360"/>
      </w:pPr>
      <w:rPr>
        <w:rFonts w:ascii="Arial" w:hAnsi="Arial" w:hint="default"/>
      </w:rPr>
    </w:lvl>
  </w:abstractNum>
  <w:abstractNum w:abstractNumId="19">
    <w:nsid w:val="329C43D8"/>
    <w:multiLevelType w:val="hybridMultilevel"/>
    <w:tmpl w:val="DBC4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F93BD1"/>
    <w:multiLevelType w:val="multilevel"/>
    <w:tmpl w:val="0FBA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85D7767"/>
    <w:multiLevelType w:val="hybridMultilevel"/>
    <w:tmpl w:val="BE9C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0A04D4"/>
    <w:multiLevelType w:val="hybridMultilevel"/>
    <w:tmpl w:val="DEF0304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3">
    <w:nsid w:val="39C85A9B"/>
    <w:multiLevelType w:val="multilevel"/>
    <w:tmpl w:val="EF60D8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66254C"/>
    <w:multiLevelType w:val="hybridMultilevel"/>
    <w:tmpl w:val="C7382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945211"/>
    <w:multiLevelType w:val="hybridMultilevel"/>
    <w:tmpl w:val="1DA6F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E8D6B49"/>
    <w:multiLevelType w:val="hybridMultilevel"/>
    <w:tmpl w:val="60E0E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CE1046"/>
    <w:multiLevelType w:val="multilevel"/>
    <w:tmpl w:val="0B122F0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36F162B"/>
    <w:multiLevelType w:val="hybridMultilevel"/>
    <w:tmpl w:val="49CC93D4"/>
    <w:lvl w:ilvl="0" w:tplc="B3F2CDC2">
      <w:start w:val="1"/>
      <w:numFmt w:val="bullet"/>
      <w:lvlText w:val="•"/>
      <w:lvlJc w:val="left"/>
      <w:pPr>
        <w:tabs>
          <w:tab w:val="num" w:pos="720"/>
        </w:tabs>
        <w:ind w:left="720" w:hanging="360"/>
      </w:pPr>
      <w:rPr>
        <w:rFonts w:ascii="Arial" w:hAnsi="Arial" w:hint="default"/>
      </w:rPr>
    </w:lvl>
    <w:lvl w:ilvl="1" w:tplc="096CE74A">
      <w:start w:val="548"/>
      <w:numFmt w:val="bullet"/>
      <w:lvlText w:val="–"/>
      <w:lvlJc w:val="left"/>
      <w:pPr>
        <w:tabs>
          <w:tab w:val="num" w:pos="1440"/>
        </w:tabs>
        <w:ind w:left="1440" w:hanging="360"/>
      </w:pPr>
      <w:rPr>
        <w:rFonts w:ascii="Arial" w:hAnsi="Arial" w:hint="default"/>
      </w:rPr>
    </w:lvl>
    <w:lvl w:ilvl="2" w:tplc="C6F40F5C" w:tentative="1">
      <w:start w:val="1"/>
      <w:numFmt w:val="bullet"/>
      <w:lvlText w:val="•"/>
      <w:lvlJc w:val="left"/>
      <w:pPr>
        <w:tabs>
          <w:tab w:val="num" w:pos="2160"/>
        </w:tabs>
        <w:ind w:left="2160" w:hanging="360"/>
      </w:pPr>
      <w:rPr>
        <w:rFonts w:ascii="Arial" w:hAnsi="Arial" w:hint="default"/>
      </w:rPr>
    </w:lvl>
    <w:lvl w:ilvl="3" w:tplc="97C62CAA" w:tentative="1">
      <w:start w:val="1"/>
      <w:numFmt w:val="bullet"/>
      <w:lvlText w:val="•"/>
      <w:lvlJc w:val="left"/>
      <w:pPr>
        <w:tabs>
          <w:tab w:val="num" w:pos="2880"/>
        </w:tabs>
        <w:ind w:left="2880" w:hanging="360"/>
      </w:pPr>
      <w:rPr>
        <w:rFonts w:ascii="Arial" w:hAnsi="Arial" w:hint="default"/>
      </w:rPr>
    </w:lvl>
    <w:lvl w:ilvl="4" w:tplc="E01876FC" w:tentative="1">
      <w:start w:val="1"/>
      <w:numFmt w:val="bullet"/>
      <w:lvlText w:val="•"/>
      <w:lvlJc w:val="left"/>
      <w:pPr>
        <w:tabs>
          <w:tab w:val="num" w:pos="3600"/>
        </w:tabs>
        <w:ind w:left="3600" w:hanging="360"/>
      </w:pPr>
      <w:rPr>
        <w:rFonts w:ascii="Arial" w:hAnsi="Arial" w:hint="default"/>
      </w:rPr>
    </w:lvl>
    <w:lvl w:ilvl="5" w:tplc="199CB440" w:tentative="1">
      <w:start w:val="1"/>
      <w:numFmt w:val="bullet"/>
      <w:lvlText w:val="•"/>
      <w:lvlJc w:val="left"/>
      <w:pPr>
        <w:tabs>
          <w:tab w:val="num" w:pos="4320"/>
        </w:tabs>
        <w:ind w:left="4320" w:hanging="360"/>
      </w:pPr>
      <w:rPr>
        <w:rFonts w:ascii="Arial" w:hAnsi="Arial" w:hint="default"/>
      </w:rPr>
    </w:lvl>
    <w:lvl w:ilvl="6" w:tplc="986E20D8" w:tentative="1">
      <w:start w:val="1"/>
      <w:numFmt w:val="bullet"/>
      <w:lvlText w:val="•"/>
      <w:lvlJc w:val="left"/>
      <w:pPr>
        <w:tabs>
          <w:tab w:val="num" w:pos="5040"/>
        </w:tabs>
        <w:ind w:left="5040" w:hanging="360"/>
      </w:pPr>
      <w:rPr>
        <w:rFonts w:ascii="Arial" w:hAnsi="Arial" w:hint="default"/>
      </w:rPr>
    </w:lvl>
    <w:lvl w:ilvl="7" w:tplc="75A4B1D8" w:tentative="1">
      <w:start w:val="1"/>
      <w:numFmt w:val="bullet"/>
      <w:lvlText w:val="•"/>
      <w:lvlJc w:val="left"/>
      <w:pPr>
        <w:tabs>
          <w:tab w:val="num" w:pos="5760"/>
        </w:tabs>
        <w:ind w:left="5760" w:hanging="360"/>
      </w:pPr>
      <w:rPr>
        <w:rFonts w:ascii="Arial" w:hAnsi="Arial" w:hint="default"/>
      </w:rPr>
    </w:lvl>
    <w:lvl w:ilvl="8" w:tplc="52E224D4" w:tentative="1">
      <w:start w:val="1"/>
      <w:numFmt w:val="bullet"/>
      <w:lvlText w:val="•"/>
      <w:lvlJc w:val="left"/>
      <w:pPr>
        <w:tabs>
          <w:tab w:val="num" w:pos="6480"/>
        </w:tabs>
        <w:ind w:left="6480" w:hanging="360"/>
      </w:pPr>
      <w:rPr>
        <w:rFonts w:ascii="Arial" w:hAnsi="Arial" w:hint="default"/>
      </w:rPr>
    </w:lvl>
  </w:abstractNum>
  <w:abstractNum w:abstractNumId="29">
    <w:nsid w:val="595F4F4C"/>
    <w:multiLevelType w:val="hybridMultilevel"/>
    <w:tmpl w:val="AD74A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9F66F3"/>
    <w:multiLevelType w:val="hybridMultilevel"/>
    <w:tmpl w:val="8F8ED46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1">
    <w:nsid w:val="5A401EC2"/>
    <w:multiLevelType w:val="hybridMultilevel"/>
    <w:tmpl w:val="48E63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A7333EC"/>
    <w:multiLevelType w:val="multilevel"/>
    <w:tmpl w:val="EF60D8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C800B6"/>
    <w:multiLevelType w:val="multilevel"/>
    <w:tmpl w:val="EF60D8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34A5544"/>
    <w:multiLevelType w:val="multilevel"/>
    <w:tmpl w:val="8D3A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2A7836"/>
    <w:multiLevelType w:val="hybridMultilevel"/>
    <w:tmpl w:val="E5F210CA"/>
    <w:lvl w:ilvl="0" w:tplc="40090001">
      <w:start w:val="1"/>
      <w:numFmt w:val="bullet"/>
      <w:lvlText w:val=""/>
      <w:lvlJc w:val="left"/>
      <w:pPr>
        <w:tabs>
          <w:tab w:val="num" w:pos="720"/>
        </w:tabs>
        <w:ind w:left="720" w:hanging="360"/>
      </w:pPr>
      <w:rPr>
        <w:rFonts w:ascii="Symbol" w:hAnsi="Symbol" w:hint="default"/>
      </w:rPr>
    </w:lvl>
    <w:lvl w:ilvl="1" w:tplc="55F4F9B2" w:tentative="1">
      <w:start w:val="1"/>
      <w:numFmt w:val="bullet"/>
      <w:lvlText w:val=""/>
      <w:lvlJc w:val="left"/>
      <w:pPr>
        <w:tabs>
          <w:tab w:val="num" w:pos="1440"/>
        </w:tabs>
        <w:ind w:left="1440" w:hanging="360"/>
      </w:pPr>
      <w:rPr>
        <w:rFonts w:ascii="Wingdings" w:hAnsi="Wingdings" w:hint="default"/>
      </w:rPr>
    </w:lvl>
    <w:lvl w:ilvl="2" w:tplc="DC4CEAA2" w:tentative="1">
      <w:start w:val="1"/>
      <w:numFmt w:val="bullet"/>
      <w:lvlText w:val=""/>
      <w:lvlJc w:val="left"/>
      <w:pPr>
        <w:tabs>
          <w:tab w:val="num" w:pos="2160"/>
        </w:tabs>
        <w:ind w:left="2160" w:hanging="360"/>
      </w:pPr>
      <w:rPr>
        <w:rFonts w:ascii="Wingdings" w:hAnsi="Wingdings" w:hint="default"/>
      </w:rPr>
    </w:lvl>
    <w:lvl w:ilvl="3" w:tplc="D0224846" w:tentative="1">
      <w:start w:val="1"/>
      <w:numFmt w:val="bullet"/>
      <w:lvlText w:val=""/>
      <w:lvlJc w:val="left"/>
      <w:pPr>
        <w:tabs>
          <w:tab w:val="num" w:pos="2880"/>
        </w:tabs>
        <w:ind w:left="2880" w:hanging="360"/>
      </w:pPr>
      <w:rPr>
        <w:rFonts w:ascii="Wingdings" w:hAnsi="Wingdings" w:hint="default"/>
      </w:rPr>
    </w:lvl>
    <w:lvl w:ilvl="4" w:tplc="21C01996" w:tentative="1">
      <w:start w:val="1"/>
      <w:numFmt w:val="bullet"/>
      <w:lvlText w:val=""/>
      <w:lvlJc w:val="left"/>
      <w:pPr>
        <w:tabs>
          <w:tab w:val="num" w:pos="3600"/>
        </w:tabs>
        <w:ind w:left="3600" w:hanging="360"/>
      </w:pPr>
      <w:rPr>
        <w:rFonts w:ascii="Wingdings" w:hAnsi="Wingdings" w:hint="default"/>
      </w:rPr>
    </w:lvl>
    <w:lvl w:ilvl="5" w:tplc="D932D616" w:tentative="1">
      <w:start w:val="1"/>
      <w:numFmt w:val="bullet"/>
      <w:lvlText w:val=""/>
      <w:lvlJc w:val="left"/>
      <w:pPr>
        <w:tabs>
          <w:tab w:val="num" w:pos="4320"/>
        </w:tabs>
        <w:ind w:left="4320" w:hanging="360"/>
      </w:pPr>
      <w:rPr>
        <w:rFonts w:ascii="Wingdings" w:hAnsi="Wingdings" w:hint="default"/>
      </w:rPr>
    </w:lvl>
    <w:lvl w:ilvl="6" w:tplc="C560959A" w:tentative="1">
      <w:start w:val="1"/>
      <w:numFmt w:val="bullet"/>
      <w:lvlText w:val=""/>
      <w:lvlJc w:val="left"/>
      <w:pPr>
        <w:tabs>
          <w:tab w:val="num" w:pos="5040"/>
        </w:tabs>
        <w:ind w:left="5040" w:hanging="360"/>
      </w:pPr>
      <w:rPr>
        <w:rFonts w:ascii="Wingdings" w:hAnsi="Wingdings" w:hint="default"/>
      </w:rPr>
    </w:lvl>
    <w:lvl w:ilvl="7" w:tplc="A1A858CA" w:tentative="1">
      <w:start w:val="1"/>
      <w:numFmt w:val="bullet"/>
      <w:lvlText w:val=""/>
      <w:lvlJc w:val="left"/>
      <w:pPr>
        <w:tabs>
          <w:tab w:val="num" w:pos="5760"/>
        </w:tabs>
        <w:ind w:left="5760" w:hanging="360"/>
      </w:pPr>
      <w:rPr>
        <w:rFonts w:ascii="Wingdings" w:hAnsi="Wingdings" w:hint="default"/>
      </w:rPr>
    </w:lvl>
    <w:lvl w:ilvl="8" w:tplc="D876C232" w:tentative="1">
      <w:start w:val="1"/>
      <w:numFmt w:val="bullet"/>
      <w:lvlText w:val=""/>
      <w:lvlJc w:val="left"/>
      <w:pPr>
        <w:tabs>
          <w:tab w:val="num" w:pos="6480"/>
        </w:tabs>
        <w:ind w:left="6480" w:hanging="360"/>
      </w:pPr>
      <w:rPr>
        <w:rFonts w:ascii="Wingdings" w:hAnsi="Wingdings" w:hint="default"/>
      </w:rPr>
    </w:lvl>
  </w:abstractNum>
  <w:abstractNum w:abstractNumId="36">
    <w:nsid w:val="64513C0D"/>
    <w:multiLevelType w:val="hybridMultilevel"/>
    <w:tmpl w:val="82462DD4"/>
    <w:lvl w:ilvl="0" w:tplc="7228C4A6">
      <w:start w:val="1"/>
      <w:numFmt w:val="decimal"/>
      <w:lvlText w:val="%1."/>
      <w:lvlJc w:val="left"/>
      <w:pPr>
        <w:ind w:left="720" w:hanging="36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6383AE4"/>
    <w:multiLevelType w:val="hybridMultilevel"/>
    <w:tmpl w:val="142659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67F6DE5"/>
    <w:multiLevelType w:val="hybridMultilevel"/>
    <w:tmpl w:val="6EB8F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4429F3"/>
    <w:multiLevelType w:val="hybridMultilevel"/>
    <w:tmpl w:val="30C679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E47A83"/>
    <w:multiLevelType w:val="hybridMultilevel"/>
    <w:tmpl w:val="42E6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7E2096"/>
    <w:multiLevelType w:val="hybridMultilevel"/>
    <w:tmpl w:val="482E822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4B273C"/>
    <w:multiLevelType w:val="multilevel"/>
    <w:tmpl w:val="A900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9F73B6C"/>
    <w:multiLevelType w:val="hybridMultilevel"/>
    <w:tmpl w:val="AEE4D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CB2833"/>
    <w:multiLevelType w:val="hybridMultilevel"/>
    <w:tmpl w:val="BC78E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EC63700"/>
    <w:multiLevelType w:val="hybridMultilevel"/>
    <w:tmpl w:val="E32810DE"/>
    <w:lvl w:ilvl="0" w:tplc="40090001">
      <w:start w:val="1"/>
      <w:numFmt w:val="bullet"/>
      <w:lvlText w:val=""/>
      <w:lvlJc w:val="left"/>
      <w:pPr>
        <w:tabs>
          <w:tab w:val="num" w:pos="720"/>
        </w:tabs>
        <w:ind w:left="720" w:hanging="360"/>
      </w:pPr>
      <w:rPr>
        <w:rFonts w:ascii="Symbol" w:hAnsi="Symbol" w:hint="default"/>
      </w:rPr>
    </w:lvl>
    <w:lvl w:ilvl="1" w:tplc="A2565ED4" w:tentative="1">
      <w:start w:val="1"/>
      <w:numFmt w:val="bullet"/>
      <w:lvlText w:val=""/>
      <w:lvlJc w:val="left"/>
      <w:pPr>
        <w:tabs>
          <w:tab w:val="num" w:pos="1440"/>
        </w:tabs>
        <w:ind w:left="1440" w:hanging="360"/>
      </w:pPr>
      <w:rPr>
        <w:rFonts w:ascii="Wingdings" w:hAnsi="Wingdings" w:hint="default"/>
      </w:rPr>
    </w:lvl>
    <w:lvl w:ilvl="2" w:tplc="6A18B894" w:tentative="1">
      <w:start w:val="1"/>
      <w:numFmt w:val="bullet"/>
      <w:lvlText w:val=""/>
      <w:lvlJc w:val="left"/>
      <w:pPr>
        <w:tabs>
          <w:tab w:val="num" w:pos="2160"/>
        </w:tabs>
        <w:ind w:left="2160" w:hanging="360"/>
      </w:pPr>
      <w:rPr>
        <w:rFonts w:ascii="Wingdings" w:hAnsi="Wingdings" w:hint="default"/>
      </w:rPr>
    </w:lvl>
    <w:lvl w:ilvl="3" w:tplc="AF6EB3DC" w:tentative="1">
      <w:start w:val="1"/>
      <w:numFmt w:val="bullet"/>
      <w:lvlText w:val=""/>
      <w:lvlJc w:val="left"/>
      <w:pPr>
        <w:tabs>
          <w:tab w:val="num" w:pos="2880"/>
        </w:tabs>
        <w:ind w:left="2880" w:hanging="360"/>
      </w:pPr>
      <w:rPr>
        <w:rFonts w:ascii="Wingdings" w:hAnsi="Wingdings" w:hint="default"/>
      </w:rPr>
    </w:lvl>
    <w:lvl w:ilvl="4" w:tplc="B742CE0A" w:tentative="1">
      <w:start w:val="1"/>
      <w:numFmt w:val="bullet"/>
      <w:lvlText w:val=""/>
      <w:lvlJc w:val="left"/>
      <w:pPr>
        <w:tabs>
          <w:tab w:val="num" w:pos="3600"/>
        </w:tabs>
        <w:ind w:left="3600" w:hanging="360"/>
      </w:pPr>
      <w:rPr>
        <w:rFonts w:ascii="Wingdings" w:hAnsi="Wingdings" w:hint="default"/>
      </w:rPr>
    </w:lvl>
    <w:lvl w:ilvl="5" w:tplc="EAD20614" w:tentative="1">
      <w:start w:val="1"/>
      <w:numFmt w:val="bullet"/>
      <w:lvlText w:val=""/>
      <w:lvlJc w:val="left"/>
      <w:pPr>
        <w:tabs>
          <w:tab w:val="num" w:pos="4320"/>
        </w:tabs>
        <w:ind w:left="4320" w:hanging="360"/>
      </w:pPr>
      <w:rPr>
        <w:rFonts w:ascii="Wingdings" w:hAnsi="Wingdings" w:hint="default"/>
      </w:rPr>
    </w:lvl>
    <w:lvl w:ilvl="6" w:tplc="911A3B14" w:tentative="1">
      <w:start w:val="1"/>
      <w:numFmt w:val="bullet"/>
      <w:lvlText w:val=""/>
      <w:lvlJc w:val="left"/>
      <w:pPr>
        <w:tabs>
          <w:tab w:val="num" w:pos="5040"/>
        </w:tabs>
        <w:ind w:left="5040" w:hanging="360"/>
      </w:pPr>
      <w:rPr>
        <w:rFonts w:ascii="Wingdings" w:hAnsi="Wingdings" w:hint="default"/>
      </w:rPr>
    </w:lvl>
    <w:lvl w:ilvl="7" w:tplc="CF4EA140" w:tentative="1">
      <w:start w:val="1"/>
      <w:numFmt w:val="bullet"/>
      <w:lvlText w:val=""/>
      <w:lvlJc w:val="left"/>
      <w:pPr>
        <w:tabs>
          <w:tab w:val="num" w:pos="5760"/>
        </w:tabs>
        <w:ind w:left="5760" w:hanging="360"/>
      </w:pPr>
      <w:rPr>
        <w:rFonts w:ascii="Wingdings" w:hAnsi="Wingdings" w:hint="default"/>
      </w:rPr>
    </w:lvl>
    <w:lvl w:ilvl="8" w:tplc="B2DC4FA4" w:tentative="1">
      <w:start w:val="1"/>
      <w:numFmt w:val="bullet"/>
      <w:lvlText w:val=""/>
      <w:lvlJc w:val="left"/>
      <w:pPr>
        <w:tabs>
          <w:tab w:val="num" w:pos="6480"/>
        </w:tabs>
        <w:ind w:left="6480" w:hanging="360"/>
      </w:pPr>
      <w:rPr>
        <w:rFonts w:ascii="Wingdings" w:hAnsi="Wingdings" w:hint="default"/>
      </w:rPr>
    </w:lvl>
  </w:abstractNum>
  <w:abstractNum w:abstractNumId="46">
    <w:nsid w:val="7FFB0BF4"/>
    <w:multiLevelType w:val="hybridMultilevel"/>
    <w:tmpl w:val="8A3EEA66"/>
    <w:lvl w:ilvl="0" w:tplc="13FCF134">
      <w:start w:val="1"/>
      <w:numFmt w:val="bullet"/>
      <w:lvlText w:val="•"/>
      <w:lvlJc w:val="left"/>
      <w:pPr>
        <w:tabs>
          <w:tab w:val="num" w:pos="720"/>
        </w:tabs>
        <w:ind w:left="720" w:hanging="360"/>
      </w:pPr>
      <w:rPr>
        <w:rFonts w:ascii="Arial" w:hAnsi="Arial" w:hint="default"/>
      </w:rPr>
    </w:lvl>
    <w:lvl w:ilvl="1" w:tplc="0B66B09A" w:tentative="1">
      <w:start w:val="1"/>
      <w:numFmt w:val="bullet"/>
      <w:lvlText w:val="•"/>
      <w:lvlJc w:val="left"/>
      <w:pPr>
        <w:tabs>
          <w:tab w:val="num" w:pos="1440"/>
        </w:tabs>
        <w:ind w:left="1440" w:hanging="360"/>
      </w:pPr>
      <w:rPr>
        <w:rFonts w:ascii="Arial" w:hAnsi="Arial" w:hint="default"/>
      </w:rPr>
    </w:lvl>
    <w:lvl w:ilvl="2" w:tplc="BAA25940" w:tentative="1">
      <w:start w:val="1"/>
      <w:numFmt w:val="bullet"/>
      <w:lvlText w:val="•"/>
      <w:lvlJc w:val="left"/>
      <w:pPr>
        <w:tabs>
          <w:tab w:val="num" w:pos="2160"/>
        </w:tabs>
        <w:ind w:left="2160" w:hanging="360"/>
      </w:pPr>
      <w:rPr>
        <w:rFonts w:ascii="Arial" w:hAnsi="Arial" w:hint="default"/>
      </w:rPr>
    </w:lvl>
    <w:lvl w:ilvl="3" w:tplc="41C6A0D2" w:tentative="1">
      <w:start w:val="1"/>
      <w:numFmt w:val="bullet"/>
      <w:lvlText w:val="•"/>
      <w:lvlJc w:val="left"/>
      <w:pPr>
        <w:tabs>
          <w:tab w:val="num" w:pos="2880"/>
        </w:tabs>
        <w:ind w:left="2880" w:hanging="360"/>
      </w:pPr>
      <w:rPr>
        <w:rFonts w:ascii="Arial" w:hAnsi="Arial" w:hint="default"/>
      </w:rPr>
    </w:lvl>
    <w:lvl w:ilvl="4" w:tplc="302A3CD0" w:tentative="1">
      <w:start w:val="1"/>
      <w:numFmt w:val="bullet"/>
      <w:lvlText w:val="•"/>
      <w:lvlJc w:val="left"/>
      <w:pPr>
        <w:tabs>
          <w:tab w:val="num" w:pos="3600"/>
        </w:tabs>
        <w:ind w:left="3600" w:hanging="360"/>
      </w:pPr>
      <w:rPr>
        <w:rFonts w:ascii="Arial" w:hAnsi="Arial" w:hint="default"/>
      </w:rPr>
    </w:lvl>
    <w:lvl w:ilvl="5" w:tplc="8A6A9008" w:tentative="1">
      <w:start w:val="1"/>
      <w:numFmt w:val="bullet"/>
      <w:lvlText w:val="•"/>
      <w:lvlJc w:val="left"/>
      <w:pPr>
        <w:tabs>
          <w:tab w:val="num" w:pos="4320"/>
        </w:tabs>
        <w:ind w:left="4320" w:hanging="360"/>
      </w:pPr>
      <w:rPr>
        <w:rFonts w:ascii="Arial" w:hAnsi="Arial" w:hint="default"/>
      </w:rPr>
    </w:lvl>
    <w:lvl w:ilvl="6" w:tplc="2FE60620" w:tentative="1">
      <w:start w:val="1"/>
      <w:numFmt w:val="bullet"/>
      <w:lvlText w:val="•"/>
      <w:lvlJc w:val="left"/>
      <w:pPr>
        <w:tabs>
          <w:tab w:val="num" w:pos="5040"/>
        </w:tabs>
        <w:ind w:left="5040" w:hanging="360"/>
      </w:pPr>
      <w:rPr>
        <w:rFonts w:ascii="Arial" w:hAnsi="Arial" w:hint="default"/>
      </w:rPr>
    </w:lvl>
    <w:lvl w:ilvl="7" w:tplc="546C350E" w:tentative="1">
      <w:start w:val="1"/>
      <w:numFmt w:val="bullet"/>
      <w:lvlText w:val="•"/>
      <w:lvlJc w:val="left"/>
      <w:pPr>
        <w:tabs>
          <w:tab w:val="num" w:pos="5760"/>
        </w:tabs>
        <w:ind w:left="5760" w:hanging="360"/>
      </w:pPr>
      <w:rPr>
        <w:rFonts w:ascii="Arial" w:hAnsi="Arial" w:hint="default"/>
      </w:rPr>
    </w:lvl>
    <w:lvl w:ilvl="8" w:tplc="A6023990" w:tentative="1">
      <w:start w:val="1"/>
      <w:numFmt w:val="bullet"/>
      <w:lvlText w:val="•"/>
      <w:lvlJc w:val="left"/>
      <w:pPr>
        <w:tabs>
          <w:tab w:val="num" w:pos="6480"/>
        </w:tabs>
        <w:ind w:left="6480" w:hanging="360"/>
      </w:pPr>
      <w:rPr>
        <w:rFonts w:ascii="Arial" w:hAnsi="Arial" w:hint="default"/>
      </w:rPr>
    </w:lvl>
  </w:abstractNum>
  <w:num w:numId="1">
    <w:abstractNumId w:val="20"/>
  </w:num>
  <w:num w:numId="2">
    <w:abstractNumId w:val="45"/>
  </w:num>
  <w:num w:numId="3">
    <w:abstractNumId w:val="35"/>
  </w:num>
  <w:num w:numId="4">
    <w:abstractNumId w:val="17"/>
  </w:num>
  <w:num w:numId="5">
    <w:abstractNumId w:val="31"/>
  </w:num>
  <w:num w:numId="6">
    <w:abstractNumId w:val="15"/>
  </w:num>
  <w:num w:numId="7">
    <w:abstractNumId w:val="19"/>
  </w:num>
  <w:num w:numId="8">
    <w:abstractNumId w:val="32"/>
  </w:num>
  <w:num w:numId="9">
    <w:abstractNumId w:val="26"/>
  </w:num>
  <w:num w:numId="10">
    <w:abstractNumId w:val="4"/>
  </w:num>
  <w:num w:numId="11">
    <w:abstractNumId w:val="44"/>
  </w:num>
  <w:num w:numId="12">
    <w:abstractNumId w:val="37"/>
  </w:num>
  <w:num w:numId="13">
    <w:abstractNumId w:val="12"/>
  </w:num>
  <w:num w:numId="14">
    <w:abstractNumId w:val="0"/>
  </w:num>
  <w:num w:numId="15">
    <w:abstractNumId w:val="1"/>
  </w:num>
  <w:num w:numId="16">
    <w:abstractNumId w:val="2"/>
  </w:num>
  <w:num w:numId="17">
    <w:abstractNumId w:val="3"/>
  </w:num>
  <w:num w:numId="18">
    <w:abstractNumId w:val="25"/>
  </w:num>
  <w:num w:numId="19">
    <w:abstractNumId w:val="38"/>
  </w:num>
  <w:num w:numId="20">
    <w:abstractNumId w:val="16"/>
  </w:num>
  <w:num w:numId="21">
    <w:abstractNumId w:val="6"/>
  </w:num>
  <w:num w:numId="22">
    <w:abstractNumId w:val="27"/>
  </w:num>
  <w:num w:numId="23">
    <w:abstractNumId w:val="34"/>
  </w:num>
  <w:num w:numId="24">
    <w:abstractNumId w:val="41"/>
  </w:num>
  <w:num w:numId="25">
    <w:abstractNumId w:val="40"/>
  </w:num>
  <w:num w:numId="26">
    <w:abstractNumId w:val="39"/>
  </w:num>
  <w:num w:numId="27">
    <w:abstractNumId w:val="13"/>
  </w:num>
  <w:num w:numId="28">
    <w:abstractNumId w:val="42"/>
  </w:num>
  <w:num w:numId="29">
    <w:abstractNumId w:val="9"/>
  </w:num>
  <w:num w:numId="30">
    <w:abstractNumId w:val="5"/>
  </w:num>
  <w:num w:numId="31">
    <w:abstractNumId w:val="23"/>
  </w:num>
  <w:num w:numId="32">
    <w:abstractNumId w:val="33"/>
  </w:num>
  <w:num w:numId="33">
    <w:abstractNumId w:val="8"/>
  </w:num>
  <w:num w:numId="34">
    <w:abstractNumId w:val="14"/>
  </w:num>
  <w:num w:numId="35">
    <w:abstractNumId w:val="18"/>
  </w:num>
  <w:num w:numId="36">
    <w:abstractNumId w:val="10"/>
  </w:num>
  <w:num w:numId="37">
    <w:abstractNumId w:val="7"/>
  </w:num>
  <w:num w:numId="38">
    <w:abstractNumId w:val="36"/>
  </w:num>
  <w:num w:numId="39">
    <w:abstractNumId w:val="24"/>
  </w:num>
  <w:num w:numId="40">
    <w:abstractNumId w:val="43"/>
  </w:num>
  <w:num w:numId="41">
    <w:abstractNumId w:val="30"/>
  </w:num>
  <w:num w:numId="42">
    <w:abstractNumId w:val="22"/>
  </w:num>
  <w:num w:numId="43">
    <w:abstractNumId w:val="28"/>
  </w:num>
  <w:num w:numId="44">
    <w:abstractNumId w:val="46"/>
  </w:num>
  <w:num w:numId="45">
    <w:abstractNumId w:val="29"/>
  </w:num>
  <w:num w:numId="46">
    <w:abstractNumId w:val="11"/>
  </w:num>
  <w:num w:numId="47">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0B3996"/>
    <w:rsid w:val="00001579"/>
    <w:rsid w:val="00002248"/>
    <w:rsid w:val="000039E9"/>
    <w:rsid w:val="0000422A"/>
    <w:rsid w:val="000060C0"/>
    <w:rsid w:val="00024507"/>
    <w:rsid w:val="00030EAB"/>
    <w:rsid w:val="000377FA"/>
    <w:rsid w:val="00046FE0"/>
    <w:rsid w:val="0006426E"/>
    <w:rsid w:val="00072BDC"/>
    <w:rsid w:val="000745E9"/>
    <w:rsid w:val="0009001F"/>
    <w:rsid w:val="000912F6"/>
    <w:rsid w:val="00096766"/>
    <w:rsid w:val="000A1CD3"/>
    <w:rsid w:val="000A284E"/>
    <w:rsid w:val="000A769C"/>
    <w:rsid w:val="000B3996"/>
    <w:rsid w:val="000B4A42"/>
    <w:rsid w:val="000C349D"/>
    <w:rsid w:val="000C6B79"/>
    <w:rsid w:val="000C7395"/>
    <w:rsid w:val="000D7E73"/>
    <w:rsid w:val="000F7085"/>
    <w:rsid w:val="000F71AD"/>
    <w:rsid w:val="0010592F"/>
    <w:rsid w:val="00105AB6"/>
    <w:rsid w:val="00105E5D"/>
    <w:rsid w:val="00106C85"/>
    <w:rsid w:val="001155BF"/>
    <w:rsid w:val="00115860"/>
    <w:rsid w:val="00116E96"/>
    <w:rsid w:val="00137A29"/>
    <w:rsid w:val="00140844"/>
    <w:rsid w:val="00143409"/>
    <w:rsid w:val="00152ED3"/>
    <w:rsid w:val="00170E01"/>
    <w:rsid w:val="00170EDE"/>
    <w:rsid w:val="00176550"/>
    <w:rsid w:val="00182645"/>
    <w:rsid w:val="00194132"/>
    <w:rsid w:val="00197BC3"/>
    <w:rsid w:val="001B2250"/>
    <w:rsid w:val="001B7D37"/>
    <w:rsid w:val="001D13E8"/>
    <w:rsid w:val="001D1981"/>
    <w:rsid w:val="001D2ED6"/>
    <w:rsid w:val="001E0457"/>
    <w:rsid w:val="001E0FDD"/>
    <w:rsid w:val="001F2541"/>
    <w:rsid w:val="001F4A16"/>
    <w:rsid w:val="001F535F"/>
    <w:rsid w:val="001F5BAB"/>
    <w:rsid w:val="001F7E84"/>
    <w:rsid w:val="00201E6E"/>
    <w:rsid w:val="00203A6C"/>
    <w:rsid w:val="00206AA1"/>
    <w:rsid w:val="00215D66"/>
    <w:rsid w:val="00216044"/>
    <w:rsid w:val="00233968"/>
    <w:rsid w:val="00240753"/>
    <w:rsid w:val="0024165E"/>
    <w:rsid w:val="00243FEE"/>
    <w:rsid w:val="002454A9"/>
    <w:rsid w:val="00251E7B"/>
    <w:rsid w:val="00255DA7"/>
    <w:rsid w:val="0026027E"/>
    <w:rsid w:val="0026155F"/>
    <w:rsid w:val="002642CA"/>
    <w:rsid w:val="002644F9"/>
    <w:rsid w:val="00265348"/>
    <w:rsid w:val="00271992"/>
    <w:rsid w:val="00283988"/>
    <w:rsid w:val="00286826"/>
    <w:rsid w:val="0029657A"/>
    <w:rsid w:val="002A0297"/>
    <w:rsid w:val="002A6DA2"/>
    <w:rsid w:val="002B0874"/>
    <w:rsid w:val="002B2124"/>
    <w:rsid w:val="002C1BA8"/>
    <w:rsid w:val="002E1568"/>
    <w:rsid w:val="002E4B35"/>
    <w:rsid w:val="002F14EE"/>
    <w:rsid w:val="002F5E71"/>
    <w:rsid w:val="00331A8D"/>
    <w:rsid w:val="003348EC"/>
    <w:rsid w:val="00335696"/>
    <w:rsid w:val="003358A1"/>
    <w:rsid w:val="00344021"/>
    <w:rsid w:val="00344B6B"/>
    <w:rsid w:val="003470A3"/>
    <w:rsid w:val="003541ED"/>
    <w:rsid w:val="00356FD2"/>
    <w:rsid w:val="003605A0"/>
    <w:rsid w:val="00367BFF"/>
    <w:rsid w:val="00374DF4"/>
    <w:rsid w:val="003907ED"/>
    <w:rsid w:val="00390992"/>
    <w:rsid w:val="00390F00"/>
    <w:rsid w:val="003A2A2C"/>
    <w:rsid w:val="003A2AEB"/>
    <w:rsid w:val="003B0267"/>
    <w:rsid w:val="003D0129"/>
    <w:rsid w:val="003D0EEF"/>
    <w:rsid w:val="003E6F96"/>
    <w:rsid w:val="003E7324"/>
    <w:rsid w:val="003E7854"/>
    <w:rsid w:val="00404906"/>
    <w:rsid w:val="00407BA3"/>
    <w:rsid w:val="00411B33"/>
    <w:rsid w:val="00411E59"/>
    <w:rsid w:val="004129E4"/>
    <w:rsid w:val="00415973"/>
    <w:rsid w:val="00417E23"/>
    <w:rsid w:val="004378FF"/>
    <w:rsid w:val="0044200E"/>
    <w:rsid w:val="00442CD9"/>
    <w:rsid w:val="00451FDA"/>
    <w:rsid w:val="0046240B"/>
    <w:rsid w:val="004627E6"/>
    <w:rsid w:val="00462815"/>
    <w:rsid w:val="004676CF"/>
    <w:rsid w:val="00473F9C"/>
    <w:rsid w:val="00482ABA"/>
    <w:rsid w:val="004838AE"/>
    <w:rsid w:val="00493811"/>
    <w:rsid w:val="004A1728"/>
    <w:rsid w:val="004B0893"/>
    <w:rsid w:val="004C7D1C"/>
    <w:rsid w:val="004D1333"/>
    <w:rsid w:val="004D201A"/>
    <w:rsid w:val="004D391B"/>
    <w:rsid w:val="004D4201"/>
    <w:rsid w:val="004D7848"/>
    <w:rsid w:val="004E420F"/>
    <w:rsid w:val="004E54F9"/>
    <w:rsid w:val="00503D3F"/>
    <w:rsid w:val="00532EA4"/>
    <w:rsid w:val="0053478C"/>
    <w:rsid w:val="00535D60"/>
    <w:rsid w:val="00536620"/>
    <w:rsid w:val="00537148"/>
    <w:rsid w:val="005378DC"/>
    <w:rsid w:val="00540AEC"/>
    <w:rsid w:val="00542E85"/>
    <w:rsid w:val="0054628F"/>
    <w:rsid w:val="00547617"/>
    <w:rsid w:val="005502EF"/>
    <w:rsid w:val="0055316C"/>
    <w:rsid w:val="00555CDC"/>
    <w:rsid w:val="00572A03"/>
    <w:rsid w:val="00573BC5"/>
    <w:rsid w:val="0057435D"/>
    <w:rsid w:val="00582C3A"/>
    <w:rsid w:val="00585C9A"/>
    <w:rsid w:val="00594FAE"/>
    <w:rsid w:val="005A2E9D"/>
    <w:rsid w:val="005A32E6"/>
    <w:rsid w:val="005B217C"/>
    <w:rsid w:val="005B38B0"/>
    <w:rsid w:val="005C063B"/>
    <w:rsid w:val="005C4040"/>
    <w:rsid w:val="005C4171"/>
    <w:rsid w:val="005D7EE2"/>
    <w:rsid w:val="005E27CF"/>
    <w:rsid w:val="005F6E6A"/>
    <w:rsid w:val="00603646"/>
    <w:rsid w:val="006043E1"/>
    <w:rsid w:val="00604612"/>
    <w:rsid w:val="00611B94"/>
    <w:rsid w:val="0061391E"/>
    <w:rsid w:val="00613FBC"/>
    <w:rsid w:val="006275BD"/>
    <w:rsid w:val="00634000"/>
    <w:rsid w:val="00634020"/>
    <w:rsid w:val="00645D78"/>
    <w:rsid w:val="00647C29"/>
    <w:rsid w:val="006549EB"/>
    <w:rsid w:val="00661526"/>
    <w:rsid w:val="0067041B"/>
    <w:rsid w:val="00672083"/>
    <w:rsid w:val="0068104B"/>
    <w:rsid w:val="00686B51"/>
    <w:rsid w:val="00687AE8"/>
    <w:rsid w:val="00691F7A"/>
    <w:rsid w:val="006A73E8"/>
    <w:rsid w:val="006B2545"/>
    <w:rsid w:val="006B6FAB"/>
    <w:rsid w:val="006C5523"/>
    <w:rsid w:val="006D7AE1"/>
    <w:rsid w:val="006F065E"/>
    <w:rsid w:val="006F1CAF"/>
    <w:rsid w:val="006F394F"/>
    <w:rsid w:val="006F6CD7"/>
    <w:rsid w:val="00700E27"/>
    <w:rsid w:val="00702673"/>
    <w:rsid w:val="0071758E"/>
    <w:rsid w:val="0072714B"/>
    <w:rsid w:val="00737391"/>
    <w:rsid w:val="0074469F"/>
    <w:rsid w:val="00745902"/>
    <w:rsid w:val="0075280C"/>
    <w:rsid w:val="00760B3E"/>
    <w:rsid w:val="00780C7A"/>
    <w:rsid w:val="00784C28"/>
    <w:rsid w:val="00785AE2"/>
    <w:rsid w:val="00786394"/>
    <w:rsid w:val="00791DC4"/>
    <w:rsid w:val="00794F60"/>
    <w:rsid w:val="00795B18"/>
    <w:rsid w:val="00796417"/>
    <w:rsid w:val="007A129F"/>
    <w:rsid w:val="007A6196"/>
    <w:rsid w:val="007B21CB"/>
    <w:rsid w:val="007B381C"/>
    <w:rsid w:val="007B3EBF"/>
    <w:rsid w:val="007C7946"/>
    <w:rsid w:val="007E0AC1"/>
    <w:rsid w:val="007E1E05"/>
    <w:rsid w:val="007E4824"/>
    <w:rsid w:val="0080043E"/>
    <w:rsid w:val="0081153A"/>
    <w:rsid w:val="008117AD"/>
    <w:rsid w:val="00816F0D"/>
    <w:rsid w:val="00820045"/>
    <w:rsid w:val="00821568"/>
    <w:rsid w:val="008355AD"/>
    <w:rsid w:val="00837F00"/>
    <w:rsid w:val="00860E5F"/>
    <w:rsid w:val="00865CCB"/>
    <w:rsid w:val="00872995"/>
    <w:rsid w:val="00875E19"/>
    <w:rsid w:val="008A0CEE"/>
    <w:rsid w:val="008B36EF"/>
    <w:rsid w:val="008B48AE"/>
    <w:rsid w:val="008C2222"/>
    <w:rsid w:val="008C5F32"/>
    <w:rsid w:val="008D76B9"/>
    <w:rsid w:val="008F4213"/>
    <w:rsid w:val="00900D1A"/>
    <w:rsid w:val="00902630"/>
    <w:rsid w:val="00905AC5"/>
    <w:rsid w:val="009136E3"/>
    <w:rsid w:val="00925370"/>
    <w:rsid w:val="0093620C"/>
    <w:rsid w:val="00942C44"/>
    <w:rsid w:val="00945393"/>
    <w:rsid w:val="00951DC2"/>
    <w:rsid w:val="00974878"/>
    <w:rsid w:val="009834E5"/>
    <w:rsid w:val="009861F3"/>
    <w:rsid w:val="009933A2"/>
    <w:rsid w:val="009A4616"/>
    <w:rsid w:val="009A5560"/>
    <w:rsid w:val="009C2291"/>
    <w:rsid w:val="009C2746"/>
    <w:rsid w:val="009C371F"/>
    <w:rsid w:val="009C5EAB"/>
    <w:rsid w:val="009C7D82"/>
    <w:rsid w:val="009E018F"/>
    <w:rsid w:val="009E0F20"/>
    <w:rsid w:val="009E6809"/>
    <w:rsid w:val="009F062A"/>
    <w:rsid w:val="009F58A8"/>
    <w:rsid w:val="009F7206"/>
    <w:rsid w:val="00A003B6"/>
    <w:rsid w:val="00A03F47"/>
    <w:rsid w:val="00A12807"/>
    <w:rsid w:val="00A13BB6"/>
    <w:rsid w:val="00A152EB"/>
    <w:rsid w:val="00A15C51"/>
    <w:rsid w:val="00A23343"/>
    <w:rsid w:val="00A41A0B"/>
    <w:rsid w:val="00A4346B"/>
    <w:rsid w:val="00A50263"/>
    <w:rsid w:val="00A51D72"/>
    <w:rsid w:val="00A60F85"/>
    <w:rsid w:val="00A700B3"/>
    <w:rsid w:val="00A71701"/>
    <w:rsid w:val="00A71A92"/>
    <w:rsid w:val="00A8050F"/>
    <w:rsid w:val="00A81AFC"/>
    <w:rsid w:val="00A84F52"/>
    <w:rsid w:val="00A95888"/>
    <w:rsid w:val="00A95B8D"/>
    <w:rsid w:val="00AA09C1"/>
    <w:rsid w:val="00AA6960"/>
    <w:rsid w:val="00AB25E3"/>
    <w:rsid w:val="00AB5E90"/>
    <w:rsid w:val="00AC6DEE"/>
    <w:rsid w:val="00AD24C2"/>
    <w:rsid w:val="00AD3187"/>
    <w:rsid w:val="00AE46D1"/>
    <w:rsid w:val="00AF33D7"/>
    <w:rsid w:val="00B11705"/>
    <w:rsid w:val="00B301E2"/>
    <w:rsid w:val="00B30C9F"/>
    <w:rsid w:val="00B31E4B"/>
    <w:rsid w:val="00B3288C"/>
    <w:rsid w:val="00B365F4"/>
    <w:rsid w:val="00B60BDD"/>
    <w:rsid w:val="00B759DA"/>
    <w:rsid w:val="00B80C6A"/>
    <w:rsid w:val="00B83046"/>
    <w:rsid w:val="00B849F8"/>
    <w:rsid w:val="00B85D77"/>
    <w:rsid w:val="00B86E75"/>
    <w:rsid w:val="00B90ED1"/>
    <w:rsid w:val="00B97145"/>
    <w:rsid w:val="00BC794D"/>
    <w:rsid w:val="00BD0632"/>
    <w:rsid w:val="00BD0F38"/>
    <w:rsid w:val="00BF2D68"/>
    <w:rsid w:val="00BF6F0F"/>
    <w:rsid w:val="00C01B50"/>
    <w:rsid w:val="00C0422F"/>
    <w:rsid w:val="00C1075D"/>
    <w:rsid w:val="00C15F33"/>
    <w:rsid w:val="00C17BB8"/>
    <w:rsid w:val="00C24E8A"/>
    <w:rsid w:val="00C2585E"/>
    <w:rsid w:val="00C37FEC"/>
    <w:rsid w:val="00C43607"/>
    <w:rsid w:val="00C508F6"/>
    <w:rsid w:val="00C57157"/>
    <w:rsid w:val="00C64803"/>
    <w:rsid w:val="00C67C84"/>
    <w:rsid w:val="00C744F0"/>
    <w:rsid w:val="00C85FE0"/>
    <w:rsid w:val="00C92BB8"/>
    <w:rsid w:val="00C970D4"/>
    <w:rsid w:val="00CA0C1D"/>
    <w:rsid w:val="00CA14D4"/>
    <w:rsid w:val="00CA37D9"/>
    <w:rsid w:val="00CA3A1A"/>
    <w:rsid w:val="00CA5565"/>
    <w:rsid w:val="00CB1571"/>
    <w:rsid w:val="00CB2171"/>
    <w:rsid w:val="00CB2472"/>
    <w:rsid w:val="00CB332D"/>
    <w:rsid w:val="00CB4078"/>
    <w:rsid w:val="00CB4A5E"/>
    <w:rsid w:val="00CD10A9"/>
    <w:rsid w:val="00CE0DCC"/>
    <w:rsid w:val="00CF1344"/>
    <w:rsid w:val="00CF331F"/>
    <w:rsid w:val="00CF4D78"/>
    <w:rsid w:val="00D01D70"/>
    <w:rsid w:val="00D13472"/>
    <w:rsid w:val="00D1542F"/>
    <w:rsid w:val="00D46904"/>
    <w:rsid w:val="00D543B1"/>
    <w:rsid w:val="00D63D0D"/>
    <w:rsid w:val="00D719C4"/>
    <w:rsid w:val="00D75AB3"/>
    <w:rsid w:val="00D8127D"/>
    <w:rsid w:val="00D86726"/>
    <w:rsid w:val="00D86904"/>
    <w:rsid w:val="00D97A1A"/>
    <w:rsid w:val="00D97E02"/>
    <w:rsid w:val="00DA26DC"/>
    <w:rsid w:val="00DA78C3"/>
    <w:rsid w:val="00DB1D22"/>
    <w:rsid w:val="00DB2CAF"/>
    <w:rsid w:val="00DC1E23"/>
    <w:rsid w:val="00DC51BE"/>
    <w:rsid w:val="00DC7D00"/>
    <w:rsid w:val="00DE5801"/>
    <w:rsid w:val="00DE5F39"/>
    <w:rsid w:val="00DE62D4"/>
    <w:rsid w:val="00DF0409"/>
    <w:rsid w:val="00DF5C0F"/>
    <w:rsid w:val="00E01F16"/>
    <w:rsid w:val="00E10889"/>
    <w:rsid w:val="00E12C9A"/>
    <w:rsid w:val="00E217B3"/>
    <w:rsid w:val="00E269DF"/>
    <w:rsid w:val="00E27BF0"/>
    <w:rsid w:val="00E37177"/>
    <w:rsid w:val="00E475C5"/>
    <w:rsid w:val="00E6278C"/>
    <w:rsid w:val="00E71BA1"/>
    <w:rsid w:val="00E72889"/>
    <w:rsid w:val="00E80BE1"/>
    <w:rsid w:val="00E847F0"/>
    <w:rsid w:val="00E90660"/>
    <w:rsid w:val="00E90AA4"/>
    <w:rsid w:val="00E93648"/>
    <w:rsid w:val="00EA7EBE"/>
    <w:rsid w:val="00EB45F7"/>
    <w:rsid w:val="00EC3353"/>
    <w:rsid w:val="00EC6CEB"/>
    <w:rsid w:val="00ED27A5"/>
    <w:rsid w:val="00ED3263"/>
    <w:rsid w:val="00ED6388"/>
    <w:rsid w:val="00EE3B79"/>
    <w:rsid w:val="00EF2FA8"/>
    <w:rsid w:val="00F003F9"/>
    <w:rsid w:val="00F07011"/>
    <w:rsid w:val="00F11F09"/>
    <w:rsid w:val="00F16C77"/>
    <w:rsid w:val="00F2335C"/>
    <w:rsid w:val="00F4423B"/>
    <w:rsid w:val="00F44C5C"/>
    <w:rsid w:val="00F45D66"/>
    <w:rsid w:val="00F5211A"/>
    <w:rsid w:val="00F5248D"/>
    <w:rsid w:val="00F526A4"/>
    <w:rsid w:val="00F641D6"/>
    <w:rsid w:val="00F72F81"/>
    <w:rsid w:val="00F8291A"/>
    <w:rsid w:val="00F83B36"/>
    <w:rsid w:val="00F9647B"/>
    <w:rsid w:val="00FA34D9"/>
    <w:rsid w:val="00FA5098"/>
    <w:rsid w:val="00FC0D97"/>
    <w:rsid w:val="00FC4EB5"/>
    <w:rsid w:val="00FC74EC"/>
    <w:rsid w:val="00FE375D"/>
    <w:rsid w:val="00FE53DA"/>
    <w:rsid w:val="00FF24AB"/>
    <w:rsid w:val="00FF501B"/>
    <w:rsid w:val="00FF74E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55F"/>
  </w:style>
  <w:style w:type="paragraph" w:styleId="Heading1">
    <w:name w:val="heading 1"/>
    <w:basedOn w:val="Normal"/>
    <w:next w:val="Normal"/>
    <w:link w:val="Heading1Char"/>
    <w:uiPriority w:val="9"/>
    <w:qFormat/>
    <w:rsid w:val="000B39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B39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B39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B3996"/>
    <w:pPr>
      <w:keepNext/>
      <w:keepLines/>
      <w:spacing w:before="200" w:after="0" w:line="240" w:lineRule="auto"/>
      <w:outlineLvl w:val="3"/>
    </w:pPr>
    <w:rPr>
      <w:rFonts w:asciiTheme="majorHAnsi" w:eastAsiaTheme="majorEastAsia" w:hAnsiTheme="majorHAnsi" w:cs="Mangal"/>
      <w:b/>
      <w:bCs/>
      <w:i/>
      <w:iCs/>
      <w:color w:val="4F81BD" w:themeColor="accent1"/>
      <w:sz w:val="24"/>
      <w:szCs w:val="21"/>
      <w:lang w:val="en-US" w:eastAsia="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99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B399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B399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0B3996"/>
    <w:rPr>
      <w:rFonts w:asciiTheme="majorHAnsi" w:eastAsiaTheme="majorEastAsia" w:hAnsiTheme="majorHAnsi" w:cs="Mangal"/>
      <w:b/>
      <w:bCs/>
      <w:i/>
      <w:iCs/>
      <w:color w:val="4F81BD" w:themeColor="accent1"/>
      <w:sz w:val="24"/>
      <w:szCs w:val="21"/>
      <w:lang w:val="en-US" w:eastAsia="en-US" w:bidi="hi-IN"/>
    </w:rPr>
  </w:style>
  <w:style w:type="paragraph" w:styleId="Header">
    <w:name w:val="header"/>
    <w:basedOn w:val="Normal"/>
    <w:link w:val="HeaderChar"/>
    <w:uiPriority w:val="99"/>
    <w:unhideWhenUsed/>
    <w:rsid w:val="000B39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996"/>
  </w:style>
  <w:style w:type="paragraph" w:styleId="Footer">
    <w:name w:val="footer"/>
    <w:basedOn w:val="Normal"/>
    <w:link w:val="FooterChar"/>
    <w:unhideWhenUsed/>
    <w:rsid w:val="000B39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996"/>
  </w:style>
  <w:style w:type="paragraph" w:styleId="BodyTextIndent2">
    <w:name w:val="Body Text Indent 2"/>
    <w:basedOn w:val="Normal"/>
    <w:link w:val="BodyTextIndent2Char"/>
    <w:rsid w:val="000B3996"/>
    <w:pPr>
      <w:spacing w:after="120" w:line="480" w:lineRule="auto"/>
      <w:ind w:left="360"/>
    </w:pPr>
    <w:rPr>
      <w:rFonts w:ascii="Times New Roman" w:eastAsia="Times New Roman" w:hAnsi="Times New Roman" w:cs="Times New Roman"/>
      <w:sz w:val="24"/>
      <w:szCs w:val="24"/>
      <w:lang w:val="en-US" w:eastAsia="en-US"/>
    </w:rPr>
  </w:style>
  <w:style w:type="character" w:customStyle="1" w:styleId="BodyTextIndent2Char">
    <w:name w:val="Body Text Indent 2 Char"/>
    <w:basedOn w:val="DefaultParagraphFont"/>
    <w:link w:val="BodyTextIndent2"/>
    <w:rsid w:val="000B3996"/>
    <w:rPr>
      <w:rFonts w:ascii="Times New Roman" w:eastAsia="Times New Roman" w:hAnsi="Times New Roman" w:cs="Times New Roman"/>
      <w:sz w:val="24"/>
      <w:szCs w:val="24"/>
      <w:lang w:val="en-US" w:eastAsia="en-US"/>
    </w:rPr>
  </w:style>
  <w:style w:type="paragraph" w:styleId="BodyTextIndent">
    <w:name w:val="Body Text Indent"/>
    <w:basedOn w:val="Normal"/>
    <w:link w:val="BodyTextIndentChar"/>
    <w:unhideWhenUsed/>
    <w:rsid w:val="000B3996"/>
    <w:pPr>
      <w:spacing w:after="120"/>
      <w:ind w:left="283"/>
    </w:pPr>
  </w:style>
  <w:style w:type="character" w:customStyle="1" w:styleId="BodyTextIndentChar">
    <w:name w:val="Body Text Indent Char"/>
    <w:basedOn w:val="DefaultParagraphFont"/>
    <w:link w:val="BodyTextIndent"/>
    <w:rsid w:val="000B3996"/>
  </w:style>
  <w:style w:type="paragraph" w:styleId="NormalWeb">
    <w:name w:val="Normal (Web)"/>
    <w:basedOn w:val="Normal"/>
    <w:uiPriority w:val="99"/>
    <w:unhideWhenUsed/>
    <w:rsid w:val="000B39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B3996"/>
  </w:style>
  <w:style w:type="character" w:styleId="Hyperlink">
    <w:name w:val="Hyperlink"/>
    <w:basedOn w:val="DefaultParagraphFont"/>
    <w:uiPriority w:val="99"/>
    <w:unhideWhenUsed/>
    <w:rsid w:val="000B3996"/>
    <w:rPr>
      <w:color w:val="0000FF"/>
      <w:u w:val="single"/>
    </w:rPr>
  </w:style>
  <w:style w:type="paragraph" w:styleId="ListParagraph">
    <w:name w:val="List Paragraph"/>
    <w:basedOn w:val="Normal"/>
    <w:qFormat/>
    <w:rsid w:val="000B3996"/>
    <w:pPr>
      <w:ind w:left="720"/>
      <w:contextualSpacing/>
    </w:pPr>
  </w:style>
  <w:style w:type="paragraph" w:styleId="BalloonText">
    <w:name w:val="Balloon Text"/>
    <w:basedOn w:val="Normal"/>
    <w:link w:val="BalloonTextChar"/>
    <w:uiPriority w:val="99"/>
    <w:semiHidden/>
    <w:unhideWhenUsed/>
    <w:rsid w:val="000B39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996"/>
    <w:rPr>
      <w:rFonts w:ascii="Tahoma" w:hAnsi="Tahoma" w:cs="Tahoma"/>
      <w:sz w:val="16"/>
      <w:szCs w:val="16"/>
    </w:rPr>
  </w:style>
  <w:style w:type="paragraph" w:customStyle="1" w:styleId="Default">
    <w:name w:val="Default"/>
    <w:rsid w:val="000B3996"/>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0B399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tro">
    <w:name w:val="intro"/>
    <w:basedOn w:val="Normal"/>
    <w:rsid w:val="000B39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0B3996"/>
  </w:style>
  <w:style w:type="paragraph" w:styleId="HTMLPreformatted">
    <w:name w:val="HTML Preformatted"/>
    <w:basedOn w:val="Normal"/>
    <w:link w:val="HTMLPreformattedChar"/>
    <w:uiPriority w:val="99"/>
    <w:semiHidden/>
    <w:unhideWhenUsed/>
    <w:rsid w:val="000B3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3996"/>
    <w:rPr>
      <w:rFonts w:ascii="Courier New" w:eastAsia="Times New Roman" w:hAnsi="Courier New" w:cs="Courier New"/>
      <w:sz w:val="20"/>
      <w:szCs w:val="20"/>
    </w:rPr>
  </w:style>
  <w:style w:type="paragraph" w:styleId="NoSpacing">
    <w:name w:val="No Spacing"/>
    <w:uiPriority w:val="1"/>
    <w:qFormat/>
    <w:rsid w:val="000B3996"/>
    <w:pPr>
      <w:spacing w:after="0" w:line="240" w:lineRule="auto"/>
    </w:pPr>
  </w:style>
  <w:style w:type="character" w:customStyle="1" w:styleId="comment">
    <w:name w:val="comment"/>
    <w:basedOn w:val="DefaultParagraphFont"/>
    <w:rsid w:val="000B3996"/>
  </w:style>
  <w:style w:type="character" w:customStyle="1" w:styleId="hilight">
    <w:name w:val="hilight"/>
    <w:basedOn w:val="DefaultParagraphFont"/>
    <w:rsid w:val="000B3996"/>
  </w:style>
  <w:style w:type="character" w:customStyle="1" w:styleId="gloss">
    <w:name w:val="gloss"/>
    <w:basedOn w:val="DefaultParagraphFont"/>
    <w:rsid w:val="000B3996"/>
  </w:style>
  <w:style w:type="character" w:styleId="Emphasis">
    <w:name w:val="Emphasis"/>
    <w:basedOn w:val="DefaultParagraphFont"/>
    <w:uiPriority w:val="20"/>
    <w:qFormat/>
    <w:rsid w:val="000B3996"/>
    <w:rPr>
      <w:i/>
      <w:iCs/>
    </w:rPr>
  </w:style>
  <w:style w:type="paragraph" w:customStyle="1" w:styleId="gloss1">
    <w:name w:val="gloss1"/>
    <w:basedOn w:val="Normal"/>
    <w:rsid w:val="000B399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ilight1">
    <w:name w:val="hilight1"/>
    <w:basedOn w:val="DefaultParagraphFont"/>
    <w:rsid w:val="000B3996"/>
  </w:style>
  <w:style w:type="paragraph" w:customStyle="1" w:styleId="hilightb">
    <w:name w:val="hilightb"/>
    <w:basedOn w:val="Normal"/>
    <w:rsid w:val="000B399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ilightb1">
    <w:name w:val="hilightb1"/>
    <w:basedOn w:val="DefaultParagraphFont"/>
    <w:rsid w:val="000B3996"/>
  </w:style>
  <w:style w:type="paragraph" w:customStyle="1" w:styleId="TitleG">
    <w:name w:val="TitleG"/>
    <w:basedOn w:val="Normal"/>
    <w:next w:val="Normal"/>
    <w:rsid w:val="000B3996"/>
    <w:pPr>
      <w:spacing w:after="0" w:line="240" w:lineRule="auto"/>
      <w:jc w:val="center"/>
    </w:pPr>
    <w:rPr>
      <w:rFonts w:ascii="Times New Roman" w:eastAsia="Times New Roman" w:hAnsi="Times New Roman" w:cs="Times New Roman"/>
      <w:b/>
      <w:sz w:val="20"/>
      <w:szCs w:val="20"/>
      <w:lang w:val="en-US" w:eastAsia="en-US"/>
    </w:rPr>
  </w:style>
  <w:style w:type="paragraph" w:customStyle="1" w:styleId="CodeSample">
    <w:name w:val="CodeSample"/>
    <w:basedOn w:val="Normal"/>
    <w:next w:val="Normal"/>
    <w:rsid w:val="000B3996"/>
    <w:pPr>
      <w:spacing w:after="0" w:line="240" w:lineRule="auto"/>
      <w:jc w:val="center"/>
    </w:pPr>
    <w:rPr>
      <w:rFonts w:ascii="Times New Roman" w:eastAsia="Times New Roman" w:hAnsi="Times New Roman" w:cs="Times New Roman"/>
      <w:b/>
      <w:sz w:val="20"/>
      <w:szCs w:val="24"/>
      <w:lang w:val="en-US" w:eastAsia="en-US"/>
    </w:rPr>
  </w:style>
  <w:style w:type="paragraph" w:styleId="BodyText2">
    <w:name w:val="Body Text 2"/>
    <w:basedOn w:val="Normal"/>
    <w:link w:val="BodyText2Char"/>
    <w:uiPriority w:val="99"/>
    <w:unhideWhenUsed/>
    <w:rsid w:val="000B3996"/>
    <w:pPr>
      <w:spacing w:after="120" w:line="480" w:lineRule="auto"/>
    </w:pPr>
  </w:style>
  <w:style w:type="character" w:customStyle="1" w:styleId="BodyText2Char">
    <w:name w:val="Body Text 2 Char"/>
    <w:basedOn w:val="DefaultParagraphFont"/>
    <w:link w:val="BodyText2"/>
    <w:uiPriority w:val="99"/>
    <w:rsid w:val="000B3996"/>
  </w:style>
  <w:style w:type="paragraph" w:styleId="BodyText">
    <w:name w:val="Body Text"/>
    <w:basedOn w:val="Normal"/>
    <w:link w:val="BodyTextChar"/>
    <w:uiPriority w:val="99"/>
    <w:unhideWhenUsed/>
    <w:rsid w:val="000B3996"/>
    <w:pPr>
      <w:spacing w:after="120"/>
    </w:pPr>
  </w:style>
  <w:style w:type="character" w:customStyle="1" w:styleId="BodyTextChar">
    <w:name w:val="Body Text Char"/>
    <w:basedOn w:val="DefaultParagraphFont"/>
    <w:link w:val="BodyText"/>
    <w:uiPriority w:val="99"/>
    <w:rsid w:val="000B3996"/>
  </w:style>
  <w:style w:type="paragraph" w:customStyle="1" w:styleId="infoblue">
    <w:name w:val="infoblue"/>
    <w:basedOn w:val="BodyTextIndent"/>
    <w:next w:val="Normal"/>
    <w:rsid w:val="000B3996"/>
    <w:pPr>
      <w:spacing w:line="240" w:lineRule="atLeast"/>
      <w:ind w:left="720"/>
    </w:pPr>
    <w:rPr>
      <w:rFonts w:ascii="Arial" w:eastAsia="Times New Roman" w:hAnsi="Arial" w:cs="Times New Roman"/>
      <w:iCs/>
      <w:color w:val="000000"/>
      <w:sz w:val="20"/>
      <w:szCs w:val="20"/>
      <w:lang w:val="en-US" w:eastAsia="en-US"/>
    </w:rPr>
  </w:style>
  <w:style w:type="paragraph" w:customStyle="1" w:styleId="Title1">
    <w:name w:val="Title1"/>
    <w:basedOn w:val="Normal"/>
    <w:rsid w:val="00374DF4"/>
    <w:pPr>
      <w:spacing w:before="100" w:beforeAutospacing="1" w:after="100" w:afterAutospacing="1" w:line="240" w:lineRule="auto"/>
    </w:pPr>
    <w:rPr>
      <w:rFonts w:ascii="Times New Roman" w:eastAsia="Times New Roman" w:hAnsi="Times New Roman" w:cs="Times New Roman"/>
      <w:sz w:val="24"/>
      <w:szCs w:val="24"/>
      <w:lang w:val="en-US" w:eastAsia="en-US" w:bidi="hi-IN"/>
    </w:rPr>
  </w:style>
  <w:style w:type="character" w:customStyle="1" w:styleId="a-size-large">
    <w:name w:val="a-size-large"/>
    <w:basedOn w:val="DefaultParagraphFont"/>
    <w:rsid w:val="00A15C51"/>
  </w:style>
</w:styles>
</file>

<file path=word/webSettings.xml><?xml version="1.0" encoding="utf-8"?>
<w:webSettings xmlns:r="http://schemas.openxmlformats.org/officeDocument/2006/relationships" xmlns:w="http://schemas.openxmlformats.org/wordprocessingml/2006/main">
  <w:divs>
    <w:div w:id="107552977">
      <w:bodyDiv w:val="1"/>
      <w:marLeft w:val="0"/>
      <w:marRight w:val="0"/>
      <w:marTop w:val="0"/>
      <w:marBottom w:val="0"/>
      <w:divBdr>
        <w:top w:val="none" w:sz="0" w:space="0" w:color="auto"/>
        <w:left w:val="none" w:sz="0" w:space="0" w:color="auto"/>
        <w:bottom w:val="none" w:sz="0" w:space="0" w:color="auto"/>
        <w:right w:val="none" w:sz="0" w:space="0" w:color="auto"/>
      </w:divBdr>
    </w:div>
    <w:div w:id="432239657">
      <w:bodyDiv w:val="1"/>
      <w:marLeft w:val="0"/>
      <w:marRight w:val="0"/>
      <w:marTop w:val="0"/>
      <w:marBottom w:val="0"/>
      <w:divBdr>
        <w:top w:val="none" w:sz="0" w:space="0" w:color="auto"/>
        <w:left w:val="none" w:sz="0" w:space="0" w:color="auto"/>
        <w:bottom w:val="none" w:sz="0" w:space="0" w:color="auto"/>
        <w:right w:val="none" w:sz="0" w:space="0" w:color="auto"/>
      </w:divBdr>
    </w:div>
    <w:div w:id="513886175">
      <w:bodyDiv w:val="1"/>
      <w:marLeft w:val="0"/>
      <w:marRight w:val="0"/>
      <w:marTop w:val="0"/>
      <w:marBottom w:val="0"/>
      <w:divBdr>
        <w:top w:val="none" w:sz="0" w:space="0" w:color="auto"/>
        <w:left w:val="none" w:sz="0" w:space="0" w:color="auto"/>
        <w:bottom w:val="none" w:sz="0" w:space="0" w:color="auto"/>
        <w:right w:val="none" w:sz="0" w:space="0" w:color="auto"/>
      </w:divBdr>
      <w:divsChild>
        <w:div w:id="730494574">
          <w:marLeft w:val="547"/>
          <w:marRight w:val="0"/>
          <w:marTop w:val="115"/>
          <w:marBottom w:val="0"/>
          <w:divBdr>
            <w:top w:val="none" w:sz="0" w:space="0" w:color="auto"/>
            <w:left w:val="none" w:sz="0" w:space="0" w:color="auto"/>
            <w:bottom w:val="none" w:sz="0" w:space="0" w:color="auto"/>
            <w:right w:val="none" w:sz="0" w:space="0" w:color="auto"/>
          </w:divBdr>
        </w:div>
        <w:div w:id="27414718">
          <w:marLeft w:val="1166"/>
          <w:marRight w:val="0"/>
          <w:marTop w:val="115"/>
          <w:marBottom w:val="0"/>
          <w:divBdr>
            <w:top w:val="none" w:sz="0" w:space="0" w:color="auto"/>
            <w:left w:val="none" w:sz="0" w:space="0" w:color="auto"/>
            <w:bottom w:val="none" w:sz="0" w:space="0" w:color="auto"/>
            <w:right w:val="none" w:sz="0" w:space="0" w:color="auto"/>
          </w:divBdr>
        </w:div>
        <w:div w:id="843056811">
          <w:marLeft w:val="547"/>
          <w:marRight w:val="0"/>
          <w:marTop w:val="115"/>
          <w:marBottom w:val="0"/>
          <w:divBdr>
            <w:top w:val="none" w:sz="0" w:space="0" w:color="auto"/>
            <w:left w:val="none" w:sz="0" w:space="0" w:color="auto"/>
            <w:bottom w:val="none" w:sz="0" w:space="0" w:color="auto"/>
            <w:right w:val="none" w:sz="0" w:space="0" w:color="auto"/>
          </w:divBdr>
        </w:div>
        <w:div w:id="1435973802">
          <w:marLeft w:val="547"/>
          <w:marRight w:val="0"/>
          <w:marTop w:val="115"/>
          <w:marBottom w:val="0"/>
          <w:divBdr>
            <w:top w:val="none" w:sz="0" w:space="0" w:color="auto"/>
            <w:left w:val="none" w:sz="0" w:space="0" w:color="auto"/>
            <w:bottom w:val="none" w:sz="0" w:space="0" w:color="auto"/>
            <w:right w:val="none" w:sz="0" w:space="0" w:color="auto"/>
          </w:divBdr>
        </w:div>
        <w:div w:id="2004698280">
          <w:marLeft w:val="1166"/>
          <w:marRight w:val="0"/>
          <w:marTop w:val="96"/>
          <w:marBottom w:val="0"/>
          <w:divBdr>
            <w:top w:val="none" w:sz="0" w:space="0" w:color="auto"/>
            <w:left w:val="none" w:sz="0" w:space="0" w:color="auto"/>
            <w:bottom w:val="none" w:sz="0" w:space="0" w:color="auto"/>
            <w:right w:val="none" w:sz="0" w:space="0" w:color="auto"/>
          </w:divBdr>
        </w:div>
        <w:div w:id="1881162257">
          <w:marLeft w:val="1166"/>
          <w:marRight w:val="0"/>
          <w:marTop w:val="96"/>
          <w:marBottom w:val="0"/>
          <w:divBdr>
            <w:top w:val="none" w:sz="0" w:space="0" w:color="auto"/>
            <w:left w:val="none" w:sz="0" w:space="0" w:color="auto"/>
            <w:bottom w:val="none" w:sz="0" w:space="0" w:color="auto"/>
            <w:right w:val="none" w:sz="0" w:space="0" w:color="auto"/>
          </w:divBdr>
        </w:div>
      </w:divsChild>
    </w:div>
    <w:div w:id="566231633">
      <w:bodyDiv w:val="1"/>
      <w:marLeft w:val="0"/>
      <w:marRight w:val="0"/>
      <w:marTop w:val="0"/>
      <w:marBottom w:val="0"/>
      <w:divBdr>
        <w:top w:val="none" w:sz="0" w:space="0" w:color="auto"/>
        <w:left w:val="none" w:sz="0" w:space="0" w:color="auto"/>
        <w:bottom w:val="none" w:sz="0" w:space="0" w:color="auto"/>
        <w:right w:val="none" w:sz="0" w:space="0" w:color="auto"/>
      </w:divBdr>
      <w:divsChild>
        <w:div w:id="688919527">
          <w:marLeft w:val="547"/>
          <w:marRight w:val="0"/>
          <w:marTop w:val="154"/>
          <w:marBottom w:val="0"/>
          <w:divBdr>
            <w:top w:val="none" w:sz="0" w:space="0" w:color="auto"/>
            <w:left w:val="none" w:sz="0" w:space="0" w:color="auto"/>
            <w:bottom w:val="none" w:sz="0" w:space="0" w:color="auto"/>
            <w:right w:val="none" w:sz="0" w:space="0" w:color="auto"/>
          </w:divBdr>
        </w:div>
      </w:divsChild>
    </w:div>
    <w:div w:id="975334162">
      <w:bodyDiv w:val="1"/>
      <w:marLeft w:val="0"/>
      <w:marRight w:val="0"/>
      <w:marTop w:val="0"/>
      <w:marBottom w:val="0"/>
      <w:divBdr>
        <w:top w:val="none" w:sz="0" w:space="0" w:color="auto"/>
        <w:left w:val="none" w:sz="0" w:space="0" w:color="auto"/>
        <w:bottom w:val="none" w:sz="0" w:space="0" w:color="auto"/>
        <w:right w:val="none" w:sz="0" w:space="0" w:color="auto"/>
      </w:divBdr>
    </w:div>
    <w:div w:id="1388840885">
      <w:bodyDiv w:val="1"/>
      <w:marLeft w:val="0"/>
      <w:marRight w:val="0"/>
      <w:marTop w:val="0"/>
      <w:marBottom w:val="0"/>
      <w:divBdr>
        <w:top w:val="none" w:sz="0" w:space="0" w:color="auto"/>
        <w:left w:val="none" w:sz="0" w:space="0" w:color="auto"/>
        <w:bottom w:val="none" w:sz="0" w:space="0" w:color="auto"/>
        <w:right w:val="none" w:sz="0" w:space="0" w:color="auto"/>
      </w:divBdr>
      <w:divsChild>
        <w:div w:id="1471897278">
          <w:marLeft w:val="547"/>
          <w:marRight w:val="0"/>
          <w:marTop w:val="154"/>
          <w:marBottom w:val="0"/>
          <w:divBdr>
            <w:top w:val="none" w:sz="0" w:space="0" w:color="auto"/>
            <w:left w:val="none" w:sz="0" w:space="0" w:color="auto"/>
            <w:bottom w:val="none" w:sz="0" w:space="0" w:color="auto"/>
            <w:right w:val="none" w:sz="0" w:space="0" w:color="auto"/>
          </w:divBdr>
        </w:div>
      </w:divsChild>
    </w:div>
    <w:div w:id="1607081072">
      <w:bodyDiv w:val="1"/>
      <w:marLeft w:val="0"/>
      <w:marRight w:val="0"/>
      <w:marTop w:val="0"/>
      <w:marBottom w:val="0"/>
      <w:divBdr>
        <w:top w:val="none" w:sz="0" w:space="0" w:color="auto"/>
        <w:left w:val="none" w:sz="0" w:space="0" w:color="auto"/>
        <w:bottom w:val="none" w:sz="0" w:space="0" w:color="auto"/>
        <w:right w:val="none" w:sz="0" w:space="0" w:color="auto"/>
      </w:divBdr>
      <w:divsChild>
        <w:div w:id="1263102016">
          <w:marLeft w:val="547"/>
          <w:marRight w:val="0"/>
          <w:marTop w:val="96"/>
          <w:marBottom w:val="0"/>
          <w:divBdr>
            <w:top w:val="none" w:sz="0" w:space="0" w:color="auto"/>
            <w:left w:val="none" w:sz="0" w:space="0" w:color="auto"/>
            <w:bottom w:val="none" w:sz="0" w:space="0" w:color="auto"/>
            <w:right w:val="none" w:sz="0" w:space="0" w:color="auto"/>
          </w:divBdr>
        </w:div>
        <w:div w:id="2005088973">
          <w:marLeft w:val="547"/>
          <w:marRight w:val="0"/>
          <w:marTop w:val="96"/>
          <w:marBottom w:val="0"/>
          <w:divBdr>
            <w:top w:val="none" w:sz="0" w:space="0" w:color="auto"/>
            <w:left w:val="none" w:sz="0" w:space="0" w:color="auto"/>
            <w:bottom w:val="none" w:sz="0" w:space="0" w:color="auto"/>
            <w:right w:val="none" w:sz="0" w:space="0" w:color="auto"/>
          </w:divBdr>
        </w:div>
        <w:div w:id="1833176839">
          <w:marLeft w:val="547"/>
          <w:marRight w:val="0"/>
          <w:marTop w:val="96"/>
          <w:marBottom w:val="0"/>
          <w:divBdr>
            <w:top w:val="none" w:sz="0" w:space="0" w:color="auto"/>
            <w:left w:val="none" w:sz="0" w:space="0" w:color="auto"/>
            <w:bottom w:val="none" w:sz="0" w:space="0" w:color="auto"/>
            <w:right w:val="none" w:sz="0" w:space="0" w:color="auto"/>
          </w:divBdr>
        </w:div>
        <w:div w:id="309871233">
          <w:marLeft w:val="547"/>
          <w:marRight w:val="0"/>
          <w:marTop w:val="96"/>
          <w:marBottom w:val="0"/>
          <w:divBdr>
            <w:top w:val="none" w:sz="0" w:space="0" w:color="auto"/>
            <w:left w:val="none" w:sz="0" w:space="0" w:color="auto"/>
            <w:bottom w:val="none" w:sz="0" w:space="0" w:color="auto"/>
            <w:right w:val="none" w:sz="0" w:space="0" w:color="auto"/>
          </w:divBdr>
        </w:div>
        <w:div w:id="1557935255">
          <w:marLeft w:val="547"/>
          <w:marRight w:val="0"/>
          <w:marTop w:val="96"/>
          <w:marBottom w:val="0"/>
          <w:divBdr>
            <w:top w:val="none" w:sz="0" w:space="0" w:color="auto"/>
            <w:left w:val="none" w:sz="0" w:space="0" w:color="auto"/>
            <w:bottom w:val="none" w:sz="0" w:space="0" w:color="auto"/>
            <w:right w:val="none" w:sz="0" w:space="0" w:color="auto"/>
          </w:divBdr>
        </w:div>
        <w:div w:id="359554139">
          <w:marLeft w:val="547"/>
          <w:marRight w:val="0"/>
          <w:marTop w:val="96"/>
          <w:marBottom w:val="0"/>
          <w:divBdr>
            <w:top w:val="none" w:sz="0" w:space="0" w:color="auto"/>
            <w:left w:val="none" w:sz="0" w:space="0" w:color="auto"/>
            <w:bottom w:val="none" w:sz="0" w:space="0" w:color="auto"/>
            <w:right w:val="none" w:sz="0" w:space="0" w:color="auto"/>
          </w:divBdr>
        </w:div>
        <w:div w:id="769004931">
          <w:marLeft w:val="547"/>
          <w:marRight w:val="0"/>
          <w:marTop w:val="96"/>
          <w:marBottom w:val="0"/>
          <w:divBdr>
            <w:top w:val="none" w:sz="0" w:space="0" w:color="auto"/>
            <w:left w:val="none" w:sz="0" w:space="0" w:color="auto"/>
            <w:bottom w:val="none" w:sz="0" w:space="0" w:color="auto"/>
            <w:right w:val="none" w:sz="0" w:space="0" w:color="auto"/>
          </w:divBdr>
        </w:div>
      </w:divsChild>
    </w:div>
    <w:div w:id="1682969234">
      <w:bodyDiv w:val="1"/>
      <w:marLeft w:val="0"/>
      <w:marRight w:val="0"/>
      <w:marTop w:val="0"/>
      <w:marBottom w:val="0"/>
      <w:divBdr>
        <w:top w:val="none" w:sz="0" w:space="0" w:color="auto"/>
        <w:left w:val="none" w:sz="0" w:space="0" w:color="auto"/>
        <w:bottom w:val="none" w:sz="0" w:space="0" w:color="auto"/>
        <w:right w:val="none" w:sz="0" w:space="0" w:color="auto"/>
      </w:divBdr>
    </w:div>
    <w:div w:id="1803574713">
      <w:bodyDiv w:val="1"/>
      <w:marLeft w:val="0"/>
      <w:marRight w:val="0"/>
      <w:marTop w:val="0"/>
      <w:marBottom w:val="0"/>
      <w:divBdr>
        <w:top w:val="none" w:sz="0" w:space="0" w:color="auto"/>
        <w:left w:val="none" w:sz="0" w:space="0" w:color="auto"/>
        <w:bottom w:val="none" w:sz="0" w:space="0" w:color="auto"/>
        <w:right w:val="none" w:sz="0" w:space="0" w:color="auto"/>
      </w:divBdr>
    </w:div>
    <w:div w:id="1906329669">
      <w:bodyDiv w:val="1"/>
      <w:marLeft w:val="0"/>
      <w:marRight w:val="0"/>
      <w:marTop w:val="0"/>
      <w:marBottom w:val="0"/>
      <w:divBdr>
        <w:top w:val="none" w:sz="0" w:space="0" w:color="auto"/>
        <w:left w:val="none" w:sz="0" w:space="0" w:color="auto"/>
        <w:bottom w:val="none" w:sz="0" w:space="0" w:color="auto"/>
        <w:right w:val="none" w:sz="0" w:space="0" w:color="auto"/>
      </w:divBdr>
      <w:divsChild>
        <w:div w:id="663046410">
          <w:marLeft w:val="547"/>
          <w:marRight w:val="0"/>
          <w:marTop w:val="77"/>
          <w:marBottom w:val="0"/>
          <w:divBdr>
            <w:top w:val="none" w:sz="0" w:space="0" w:color="auto"/>
            <w:left w:val="none" w:sz="0" w:space="0" w:color="auto"/>
            <w:bottom w:val="none" w:sz="0" w:space="0" w:color="auto"/>
            <w:right w:val="none" w:sz="0" w:space="0" w:color="auto"/>
          </w:divBdr>
        </w:div>
        <w:div w:id="1532305147">
          <w:marLeft w:val="547"/>
          <w:marRight w:val="0"/>
          <w:marTop w:val="77"/>
          <w:marBottom w:val="0"/>
          <w:divBdr>
            <w:top w:val="none" w:sz="0" w:space="0" w:color="auto"/>
            <w:left w:val="none" w:sz="0" w:space="0" w:color="auto"/>
            <w:bottom w:val="none" w:sz="0" w:space="0" w:color="auto"/>
            <w:right w:val="none" w:sz="0" w:space="0" w:color="auto"/>
          </w:divBdr>
        </w:div>
        <w:div w:id="245649070">
          <w:marLeft w:val="1267"/>
          <w:marRight w:val="0"/>
          <w:marTop w:val="77"/>
          <w:marBottom w:val="0"/>
          <w:divBdr>
            <w:top w:val="none" w:sz="0" w:space="0" w:color="auto"/>
            <w:left w:val="none" w:sz="0" w:space="0" w:color="auto"/>
            <w:bottom w:val="none" w:sz="0" w:space="0" w:color="auto"/>
            <w:right w:val="none" w:sz="0" w:space="0" w:color="auto"/>
          </w:divBdr>
        </w:div>
        <w:div w:id="694309592">
          <w:marLeft w:val="547"/>
          <w:marRight w:val="0"/>
          <w:marTop w:val="77"/>
          <w:marBottom w:val="0"/>
          <w:divBdr>
            <w:top w:val="none" w:sz="0" w:space="0" w:color="auto"/>
            <w:left w:val="none" w:sz="0" w:space="0" w:color="auto"/>
            <w:bottom w:val="none" w:sz="0" w:space="0" w:color="auto"/>
            <w:right w:val="none" w:sz="0" w:space="0" w:color="auto"/>
          </w:divBdr>
        </w:div>
        <w:div w:id="605041474">
          <w:marLeft w:val="1267"/>
          <w:marRight w:val="0"/>
          <w:marTop w:val="77"/>
          <w:marBottom w:val="0"/>
          <w:divBdr>
            <w:top w:val="none" w:sz="0" w:space="0" w:color="auto"/>
            <w:left w:val="none" w:sz="0" w:space="0" w:color="auto"/>
            <w:bottom w:val="none" w:sz="0" w:space="0" w:color="auto"/>
            <w:right w:val="none" w:sz="0" w:space="0" w:color="auto"/>
          </w:divBdr>
        </w:div>
        <w:div w:id="874540445">
          <w:marLeft w:val="1267"/>
          <w:marRight w:val="0"/>
          <w:marTop w:val="77"/>
          <w:marBottom w:val="0"/>
          <w:divBdr>
            <w:top w:val="none" w:sz="0" w:space="0" w:color="auto"/>
            <w:left w:val="none" w:sz="0" w:space="0" w:color="auto"/>
            <w:bottom w:val="none" w:sz="0" w:space="0" w:color="auto"/>
            <w:right w:val="none" w:sz="0" w:space="0" w:color="auto"/>
          </w:divBdr>
        </w:div>
        <w:div w:id="1503006688">
          <w:marLeft w:val="1267"/>
          <w:marRight w:val="0"/>
          <w:marTop w:val="77"/>
          <w:marBottom w:val="0"/>
          <w:divBdr>
            <w:top w:val="none" w:sz="0" w:space="0" w:color="auto"/>
            <w:left w:val="none" w:sz="0" w:space="0" w:color="auto"/>
            <w:bottom w:val="none" w:sz="0" w:space="0" w:color="auto"/>
            <w:right w:val="none" w:sz="0" w:space="0" w:color="auto"/>
          </w:divBdr>
        </w:div>
        <w:div w:id="642806700">
          <w:marLeft w:val="1267"/>
          <w:marRight w:val="0"/>
          <w:marTop w:val="77"/>
          <w:marBottom w:val="0"/>
          <w:divBdr>
            <w:top w:val="none" w:sz="0" w:space="0" w:color="auto"/>
            <w:left w:val="none" w:sz="0" w:space="0" w:color="auto"/>
            <w:bottom w:val="none" w:sz="0" w:space="0" w:color="auto"/>
            <w:right w:val="none" w:sz="0" w:space="0" w:color="auto"/>
          </w:divBdr>
        </w:div>
        <w:div w:id="740255427">
          <w:marLeft w:val="547"/>
          <w:marRight w:val="0"/>
          <w:marTop w:val="77"/>
          <w:marBottom w:val="0"/>
          <w:divBdr>
            <w:top w:val="none" w:sz="0" w:space="0" w:color="auto"/>
            <w:left w:val="none" w:sz="0" w:space="0" w:color="auto"/>
            <w:bottom w:val="none" w:sz="0" w:space="0" w:color="auto"/>
            <w:right w:val="none" w:sz="0" w:space="0" w:color="auto"/>
          </w:divBdr>
        </w:div>
        <w:div w:id="731346226">
          <w:marLeft w:val="1267"/>
          <w:marRight w:val="0"/>
          <w:marTop w:val="77"/>
          <w:marBottom w:val="0"/>
          <w:divBdr>
            <w:top w:val="none" w:sz="0" w:space="0" w:color="auto"/>
            <w:left w:val="none" w:sz="0" w:space="0" w:color="auto"/>
            <w:bottom w:val="none" w:sz="0" w:space="0" w:color="auto"/>
            <w:right w:val="none" w:sz="0" w:space="0" w:color="auto"/>
          </w:divBdr>
        </w:div>
        <w:div w:id="1925601500">
          <w:marLeft w:val="1267"/>
          <w:marRight w:val="0"/>
          <w:marTop w:val="77"/>
          <w:marBottom w:val="0"/>
          <w:divBdr>
            <w:top w:val="none" w:sz="0" w:space="0" w:color="auto"/>
            <w:left w:val="none" w:sz="0" w:space="0" w:color="auto"/>
            <w:bottom w:val="none" w:sz="0" w:space="0" w:color="auto"/>
            <w:right w:val="none" w:sz="0" w:space="0" w:color="auto"/>
          </w:divBdr>
        </w:div>
        <w:div w:id="1571387206">
          <w:marLeft w:val="1267"/>
          <w:marRight w:val="0"/>
          <w:marTop w:val="77"/>
          <w:marBottom w:val="0"/>
          <w:divBdr>
            <w:top w:val="none" w:sz="0" w:space="0" w:color="auto"/>
            <w:left w:val="none" w:sz="0" w:space="0" w:color="auto"/>
            <w:bottom w:val="none" w:sz="0" w:space="0" w:color="auto"/>
            <w:right w:val="none" w:sz="0" w:space="0" w:color="auto"/>
          </w:divBdr>
        </w:div>
      </w:divsChild>
    </w:div>
    <w:div w:id="1941185128">
      <w:bodyDiv w:val="1"/>
      <w:marLeft w:val="0"/>
      <w:marRight w:val="0"/>
      <w:marTop w:val="0"/>
      <w:marBottom w:val="0"/>
      <w:divBdr>
        <w:top w:val="none" w:sz="0" w:space="0" w:color="auto"/>
        <w:left w:val="none" w:sz="0" w:space="0" w:color="auto"/>
        <w:bottom w:val="none" w:sz="0" w:space="0" w:color="auto"/>
        <w:right w:val="none" w:sz="0" w:space="0" w:color="auto"/>
      </w:divBdr>
    </w:div>
    <w:div w:id="1989967244">
      <w:bodyDiv w:val="1"/>
      <w:marLeft w:val="0"/>
      <w:marRight w:val="0"/>
      <w:marTop w:val="0"/>
      <w:marBottom w:val="0"/>
      <w:divBdr>
        <w:top w:val="none" w:sz="0" w:space="0" w:color="auto"/>
        <w:left w:val="none" w:sz="0" w:space="0" w:color="auto"/>
        <w:bottom w:val="none" w:sz="0" w:space="0" w:color="auto"/>
        <w:right w:val="none" w:sz="0" w:space="0" w:color="auto"/>
      </w:divBdr>
    </w:div>
    <w:div w:id="2093894011">
      <w:bodyDiv w:val="1"/>
      <w:marLeft w:val="0"/>
      <w:marRight w:val="0"/>
      <w:marTop w:val="0"/>
      <w:marBottom w:val="0"/>
      <w:divBdr>
        <w:top w:val="none" w:sz="0" w:space="0" w:color="auto"/>
        <w:left w:val="none" w:sz="0" w:space="0" w:color="auto"/>
        <w:bottom w:val="none" w:sz="0" w:space="0" w:color="auto"/>
        <w:right w:val="none" w:sz="0" w:space="0" w:color="auto"/>
      </w:divBdr>
    </w:div>
    <w:div w:id="2114394592">
      <w:bodyDiv w:val="1"/>
      <w:marLeft w:val="0"/>
      <w:marRight w:val="0"/>
      <w:marTop w:val="0"/>
      <w:marBottom w:val="0"/>
      <w:divBdr>
        <w:top w:val="none" w:sz="0" w:space="0" w:color="auto"/>
        <w:left w:val="none" w:sz="0" w:space="0" w:color="auto"/>
        <w:bottom w:val="none" w:sz="0" w:space="0" w:color="auto"/>
        <w:right w:val="none" w:sz="0" w:space="0" w:color="auto"/>
      </w:divBdr>
      <w:divsChild>
        <w:div w:id="1897818368">
          <w:marLeft w:val="547"/>
          <w:marRight w:val="0"/>
          <w:marTop w:val="115"/>
          <w:marBottom w:val="0"/>
          <w:divBdr>
            <w:top w:val="none" w:sz="0" w:space="0" w:color="auto"/>
            <w:left w:val="none" w:sz="0" w:space="0" w:color="auto"/>
            <w:bottom w:val="none" w:sz="0" w:space="0" w:color="auto"/>
            <w:right w:val="none" w:sz="0" w:space="0" w:color="auto"/>
          </w:divBdr>
        </w:div>
        <w:div w:id="2043748716">
          <w:marLeft w:val="547"/>
          <w:marRight w:val="0"/>
          <w:marTop w:val="115"/>
          <w:marBottom w:val="0"/>
          <w:divBdr>
            <w:top w:val="none" w:sz="0" w:space="0" w:color="auto"/>
            <w:left w:val="none" w:sz="0" w:space="0" w:color="auto"/>
            <w:bottom w:val="none" w:sz="0" w:space="0" w:color="auto"/>
            <w:right w:val="none" w:sz="0" w:space="0" w:color="auto"/>
          </w:divBdr>
        </w:div>
        <w:div w:id="244993349">
          <w:marLeft w:val="547"/>
          <w:marRight w:val="0"/>
          <w:marTop w:val="115"/>
          <w:marBottom w:val="0"/>
          <w:divBdr>
            <w:top w:val="none" w:sz="0" w:space="0" w:color="auto"/>
            <w:left w:val="none" w:sz="0" w:space="0" w:color="auto"/>
            <w:bottom w:val="none" w:sz="0" w:space="0" w:color="auto"/>
            <w:right w:val="none" w:sz="0" w:space="0" w:color="auto"/>
          </w:divBdr>
        </w:div>
        <w:div w:id="544874168">
          <w:marLeft w:val="547"/>
          <w:marRight w:val="0"/>
          <w:marTop w:val="115"/>
          <w:marBottom w:val="0"/>
          <w:divBdr>
            <w:top w:val="none" w:sz="0" w:space="0" w:color="auto"/>
            <w:left w:val="none" w:sz="0" w:space="0" w:color="auto"/>
            <w:bottom w:val="none" w:sz="0" w:space="0" w:color="auto"/>
            <w:right w:val="none" w:sz="0" w:space="0" w:color="auto"/>
          </w:divBdr>
        </w:div>
        <w:div w:id="1843004943">
          <w:marLeft w:val="547"/>
          <w:marRight w:val="0"/>
          <w:marTop w:val="115"/>
          <w:marBottom w:val="0"/>
          <w:divBdr>
            <w:top w:val="none" w:sz="0" w:space="0" w:color="auto"/>
            <w:left w:val="none" w:sz="0" w:space="0" w:color="auto"/>
            <w:bottom w:val="none" w:sz="0" w:space="0" w:color="auto"/>
            <w:right w:val="none" w:sz="0" w:space="0" w:color="auto"/>
          </w:divBdr>
        </w:div>
        <w:div w:id="1396120055">
          <w:marLeft w:val="547"/>
          <w:marRight w:val="0"/>
          <w:marTop w:val="115"/>
          <w:marBottom w:val="0"/>
          <w:divBdr>
            <w:top w:val="none" w:sz="0" w:space="0" w:color="auto"/>
            <w:left w:val="none" w:sz="0" w:space="0" w:color="auto"/>
            <w:bottom w:val="none" w:sz="0" w:space="0" w:color="auto"/>
            <w:right w:val="none" w:sz="0" w:space="0" w:color="auto"/>
          </w:divBdr>
        </w:div>
        <w:div w:id="1643076401">
          <w:marLeft w:val="547"/>
          <w:marRight w:val="0"/>
          <w:marTop w:val="115"/>
          <w:marBottom w:val="0"/>
          <w:divBdr>
            <w:top w:val="none" w:sz="0" w:space="0" w:color="auto"/>
            <w:left w:val="none" w:sz="0" w:space="0" w:color="auto"/>
            <w:bottom w:val="none" w:sz="0" w:space="0" w:color="auto"/>
            <w:right w:val="none" w:sz="0" w:space="0" w:color="auto"/>
          </w:divBdr>
        </w:div>
        <w:div w:id="1643074826">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Web_development" TargetMode="External"/><Relationship Id="rId21" Type="http://schemas.openxmlformats.org/officeDocument/2006/relationships/hyperlink" Target="http://en.wikipedia.org/wiki/Computer_software" TargetMode="External"/><Relationship Id="rId34" Type="http://schemas.openxmlformats.org/officeDocument/2006/relationships/image" Target="media/image2.jpeg"/><Relationship Id="rId42" Type="http://schemas.openxmlformats.org/officeDocument/2006/relationships/hyperlink" Target="http://en.wikipedia.org/wiki/Interpreter_(computing)" TargetMode="External"/><Relationship Id="rId47" Type="http://schemas.openxmlformats.org/officeDocument/2006/relationships/hyperlink" Target="http://en.wikipedia.org/wiki/Cross-platform" TargetMode="External"/><Relationship Id="rId50" Type="http://schemas.openxmlformats.org/officeDocument/2006/relationships/hyperlink" Target="http://en.wikipedia.org/wiki/PHP" TargetMode="External"/><Relationship Id="rId55" Type="http://schemas.openxmlformats.org/officeDocument/2006/relationships/image" Target="media/image4.png"/><Relationship Id="rId63" Type="http://schemas.openxmlformats.org/officeDocument/2006/relationships/image" Target="media/image12.jpeg"/><Relationship Id="rId68" Type="http://schemas.openxmlformats.org/officeDocument/2006/relationships/image" Target="media/image17.png"/><Relationship Id="rId76" Type="http://schemas.openxmlformats.org/officeDocument/2006/relationships/image" Target="media/image25.png"/><Relationship Id="rId84" Type="http://schemas.openxmlformats.org/officeDocument/2006/relationships/image" Target="media/image33.png"/><Relationship Id="rId89" Type="http://schemas.openxmlformats.org/officeDocument/2006/relationships/hyperlink" Target="http://www.webdesign.org/the-relationship-between-html5-and-responsive-web-design.22342.html"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github.com/rmurphey/jqfundamentals" TargetMode="External"/><Relationship Id="rId2" Type="http://schemas.openxmlformats.org/officeDocument/2006/relationships/numbering" Target="numbering.xml"/><Relationship Id="rId16" Type="http://schemas.openxmlformats.org/officeDocument/2006/relationships/hyperlink" Target="https://en.wikipedia.org/wiki/Key_derivation_function" TargetMode="External"/><Relationship Id="rId29" Type="http://schemas.openxmlformats.org/officeDocument/2006/relationships/hyperlink" Target="http://en.wikipedia.org/wiki/Web_server" TargetMode="External"/><Relationship Id="rId11" Type="http://schemas.openxmlformats.org/officeDocument/2006/relationships/hyperlink" Target="https://en.wikipedia.org/wiki/Security_token" TargetMode="External"/><Relationship Id="rId24" Type="http://schemas.openxmlformats.org/officeDocument/2006/relationships/image" Target="media/image1.png"/><Relationship Id="rId32" Type="http://schemas.openxmlformats.org/officeDocument/2006/relationships/hyperlink" Target="http://en.wikipedia.org/wiki/Platform_(computing)" TargetMode="External"/><Relationship Id="rId37" Type="http://schemas.openxmlformats.org/officeDocument/2006/relationships/hyperlink" Target="http://en.wikipedia.org/wiki/Web_server" TargetMode="External"/><Relationship Id="rId40" Type="http://schemas.openxmlformats.org/officeDocument/2006/relationships/hyperlink" Target="http://en.wikipedia.org/wiki/MySQL" TargetMode="External"/><Relationship Id="rId45" Type="http://schemas.openxmlformats.org/officeDocument/2006/relationships/hyperlink" Target="http://en.wikipedia.org/wiki/Programming_language" TargetMode="External"/><Relationship Id="rId53" Type="http://schemas.openxmlformats.org/officeDocument/2006/relationships/hyperlink" Target="http://en.wikipedia.org/wiki/Relational_database_management_system" TargetMode="External"/><Relationship Id="rId58" Type="http://schemas.openxmlformats.org/officeDocument/2006/relationships/image" Target="media/image7.jpeg"/><Relationship Id="rId66" Type="http://schemas.openxmlformats.org/officeDocument/2006/relationships/image" Target="media/image15.png"/><Relationship Id="rId74" Type="http://schemas.openxmlformats.org/officeDocument/2006/relationships/image" Target="media/image23.png"/><Relationship Id="rId79" Type="http://schemas.openxmlformats.org/officeDocument/2006/relationships/image" Target="media/image28.png"/><Relationship Id="rId87" Type="http://schemas.openxmlformats.org/officeDocument/2006/relationships/hyperlink" Target="http://books.google.co.in/books?id=2S_Y6Zm02BQC&amp;printsec=frontcover&amp;dq=php&amp;hl=en&amp;sa=X&amp;ei=VMzCUYabL87yrQfu4YHgCQ&amp;ved=0CDQQ6AEwAQ" TargetMode="External"/><Relationship Id="rId5" Type="http://schemas.openxmlformats.org/officeDocument/2006/relationships/webSettings" Target="webSettings.xml"/><Relationship Id="rId61" Type="http://schemas.openxmlformats.org/officeDocument/2006/relationships/image" Target="media/image10.jpeg"/><Relationship Id="rId82" Type="http://schemas.openxmlformats.org/officeDocument/2006/relationships/image" Target="media/image31.png"/><Relationship Id="rId90" Type="http://schemas.openxmlformats.org/officeDocument/2006/relationships/hyperlink" Target="https://developer.mozilla.org/en-US/docs/Web/CSS/Specificity" TargetMode="External"/><Relationship Id="rId95" Type="http://schemas.openxmlformats.org/officeDocument/2006/relationships/hyperlink" Target="http://csrc.nist.gov/groups/ST/hash/sha-3/documents/dang_ietf86_march2013_presentation.pdf" TargetMode="External"/><Relationship Id="rId19" Type="http://schemas.openxmlformats.org/officeDocument/2006/relationships/hyperlink" Target="https://en.wikipedia.org/wiki/Web_browser" TargetMode="External"/><Relationship Id="rId14" Type="http://schemas.openxmlformats.org/officeDocument/2006/relationships/hyperlink" Target="https://en.wikipedia.org/wiki/USB_stick" TargetMode="External"/><Relationship Id="rId22" Type="http://schemas.openxmlformats.org/officeDocument/2006/relationships/hyperlink" Target="http://en.wikipedia.org/wiki/Information_technology" TargetMode="External"/><Relationship Id="rId27" Type="http://schemas.openxmlformats.org/officeDocument/2006/relationships/hyperlink" Target="http://en.wikipedia.org/wiki/Dynamic_web_page" TargetMode="External"/><Relationship Id="rId30" Type="http://schemas.openxmlformats.org/officeDocument/2006/relationships/hyperlink" Target="http://en.wikipedia.org/wiki/Web_page" TargetMode="External"/><Relationship Id="rId35" Type="http://schemas.openxmlformats.org/officeDocument/2006/relationships/hyperlink" Target="http://en.wikipedia.org/wiki/Free_software" TargetMode="External"/><Relationship Id="rId43" Type="http://schemas.openxmlformats.org/officeDocument/2006/relationships/hyperlink" Target="http://en.wikipedia.org/wiki/PHP" TargetMode="External"/><Relationship Id="rId48" Type="http://schemas.openxmlformats.org/officeDocument/2006/relationships/hyperlink" Target="http://en.wikipedia.org/wiki/Apache_HTTP_Server" TargetMode="External"/><Relationship Id="rId56" Type="http://schemas.openxmlformats.org/officeDocument/2006/relationships/image" Target="media/image5.jpeg"/><Relationship Id="rId64" Type="http://schemas.openxmlformats.org/officeDocument/2006/relationships/image" Target="media/image13.jpeg"/><Relationship Id="rId69" Type="http://schemas.openxmlformats.org/officeDocument/2006/relationships/image" Target="media/image18.png"/><Relationship Id="rId77" Type="http://schemas.openxmlformats.org/officeDocument/2006/relationships/image" Target="media/image26.png"/><Relationship Id="rId100" Type="http://schemas.openxmlformats.org/officeDocument/2006/relationships/theme" Target="theme/theme1.xml"/><Relationship Id="rId8" Type="http://schemas.openxmlformats.org/officeDocument/2006/relationships/hyperlink" Target="https://en.wikipedia.org/wiki/PDA" TargetMode="External"/><Relationship Id="rId51" Type="http://schemas.openxmlformats.org/officeDocument/2006/relationships/hyperlink" Target="http://en.wikipedia.org/wiki/Perl"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hyperlink" Target="http://www.google.co.in/search?sa=G&amp;tbm=bks&amp;tbm=bks&amp;q=inauthor:%22Kevin+Tatroe%22&amp;ei=VMzCUYabL87yrQfu4YHgCQ&amp;ved=0CDYQ9AgwAQ" TargetMode="External"/><Relationship Id="rId93" Type="http://schemas.openxmlformats.org/officeDocument/2006/relationships/hyperlink" Target="http://arstechnica.com/civis/viewtopic.php?t=1158314" TargetMode="External"/><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Multi-factor_authentication" TargetMode="External"/><Relationship Id="rId17" Type="http://schemas.openxmlformats.org/officeDocument/2006/relationships/hyperlink" Target="https://en.wikipedia.org/wiki/Keyloggers" TargetMode="External"/><Relationship Id="rId25" Type="http://schemas.openxmlformats.org/officeDocument/2006/relationships/hyperlink" Target="http://en.wikipedia.org/wiki/Scripting_language" TargetMode="External"/><Relationship Id="rId33" Type="http://schemas.openxmlformats.org/officeDocument/2006/relationships/hyperlink" Target="http://www.tizag.com/phpT/arrays.php" TargetMode="External"/><Relationship Id="rId38" Type="http://schemas.openxmlformats.org/officeDocument/2006/relationships/hyperlink" Target="http://en.wikipedia.org/wiki/Solution_stack" TargetMode="External"/><Relationship Id="rId46" Type="http://schemas.openxmlformats.org/officeDocument/2006/relationships/hyperlink" Target="http://en.wikipedia.org/wiki/Acronym_and_initialism" TargetMode="External"/><Relationship Id="rId59" Type="http://schemas.openxmlformats.org/officeDocument/2006/relationships/image" Target="media/image8.jpeg"/><Relationship Id="rId67" Type="http://schemas.openxmlformats.org/officeDocument/2006/relationships/image" Target="media/image16.png"/><Relationship Id="rId20" Type="http://schemas.openxmlformats.org/officeDocument/2006/relationships/hyperlink" Target="https://en.wikipedia.org/wiki/Backup" TargetMode="External"/><Relationship Id="rId41" Type="http://schemas.openxmlformats.org/officeDocument/2006/relationships/hyperlink" Target="http://en.wikipedia.org/wiki/Database" TargetMode="External"/><Relationship Id="rId54" Type="http://schemas.openxmlformats.org/officeDocument/2006/relationships/image" Target="media/image3.png"/><Relationship Id="rId62" Type="http://schemas.openxmlformats.org/officeDocument/2006/relationships/image" Target="media/image11.jpe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hyperlink" Target="https://msdn.microsoft.com/en-us/magazine/hh653584.aspx%20as%20cited%20on%203rd%20July%202014" TargetMode="External"/><Relationship Id="rId91" Type="http://schemas.openxmlformats.org/officeDocument/2006/relationships/hyperlink" Target="http://www.w3schools.org" TargetMode="External"/><Relationship Id="rId96" Type="http://schemas.openxmlformats.org/officeDocument/2006/relationships/hyperlink" Target="http://www.drdobbs.com/security/keccak-the-new-sha-3-encryption-standard/2401540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Biometrics" TargetMode="External"/><Relationship Id="rId23" Type="http://schemas.openxmlformats.org/officeDocument/2006/relationships/hyperlink" Target="http://en.wikipedia.org/wiki/Spreadsheet" TargetMode="External"/><Relationship Id="rId28" Type="http://schemas.openxmlformats.org/officeDocument/2006/relationships/hyperlink" Target="http://en.wikipedia.org/wiki/HTML" TargetMode="External"/><Relationship Id="rId36" Type="http://schemas.openxmlformats.org/officeDocument/2006/relationships/hyperlink" Target="http://en.wikipedia.org/wiki/Cross-platform" TargetMode="External"/><Relationship Id="rId49" Type="http://schemas.openxmlformats.org/officeDocument/2006/relationships/hyperlink" Target="http://en.wikipedia.org/wiki/MySQL" TargetMode="External"/><Relationship Id="rId57" Type="http://schemas.openxmlformats.org/officeDocument/2006/relationships/image" Target="media/image6.jpeg"/><Relationship Id="rId10" Type="http://schemas.openxmlformats.org/officeDocument/2006/relationships/hyperlink" Target="https://en.wikipedia.org/wiki/Portable_application" TargetMode="External"/><Relationship Id="rId31" Type="http://schemas.openxmlformats.org/officeDocument/2006/relationships/hyperlink" Target="http://en.wikipedia.org/wiki/Operating_systems" TargetMode="External"/><Relationship Id="rId44" Type="http://schemas.openxmlformats.org/officeDocument/2006/relationships/hyperlink" Target="http://en.wikipedia.org/wiki/Perl" TargetMode="External"/><Relationship Id="rId52" Type="http://schemas.openxmlformats.org/officeDocument/2006/relationships/hyperlink" Target="http://en.wikipedia.org/wiki/World_Wide_Web" TargetMode="External"/><Relationship Id="rId60" Type="http://schemas.openxmlformats.org/officeDocument/2006/relationships/image" Target="media/image9.jpeg"/><Relationship Id="rId65" Type="http://schemas.openxmlformats.org/officeDocument/2006/relationships/image" Target="media/image14.jpe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hyperlink" Target="http://www.google.co.in/search?sa=G&amp;tbm=bks&amp;tbm=bks&amp;q=inauthor:%22Peter+MacIntyre%22&amp;ei=VMzCUYabL87yrQfu4YHgCQ&amp;ved=0CDcQ9AgwAQ" TargetMode="External"/><Relationship Id="rId94" Type="http://schemas.openxmlformats.org/officeDocument/2006/relationships/hyperlink" Target="https://www.boxcryptor.com/en/features"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mart_phone" TargetMode="External"/><Relationship Id="rId13" Type="http://schemas.openxmlformats.org/officeDocument/2006/relationships/hyperlink" Target="https://en.wikipedia.org/wiki/Smart_card" TargetMode="External"/><Relationship Id="rId18" Type="http://schemas.openxmlformats.org/officeDocument/2006/relationships/hyperlink" Target="https://en.wikipedia.org/wiki/Keystroke_logging" TargetMode="External"/><Relationship Id="rId39" Type="http://schemas.openxmlformats.org/officeDocument/2006/relationships/hyperlink" Target="http://en.wikipedia.org/wiki/Apache_HTTP_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642A5-8E1B-44E7-A0CA-8BDD93E91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62</Pages>
  <Words>11210</Words>
  <Characters>63901</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74962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phagun</dc:creator>
  <cp:keywords/>
  <dc:description/>
  <cp:lastModifiedBy>hp</cp:lastModifiedBy>
  <cp:revision>324</cp:revision>
  <cp:lastPrinted>2015-06-18T12:16:00Z</cp:lastPrinted>
  <dcterms:created xsi:type="dcterms:W3CDTF">2015-06-12T07:49:00Z</dcterms:created>
  <dcterms:modified xsi:type="dcterms:W3CDTF">2015-06-19T11:33:00Z</dcterms:modified>
</cp:coreProperties>
</file>